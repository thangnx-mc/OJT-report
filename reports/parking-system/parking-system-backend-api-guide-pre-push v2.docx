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3001B">
      <w:pPr>
        <w:spacing w:before="0" w:after="80"/>
      </w:pPr>
      <w:r>
        <w:rPr>
          <w:b/>
          <w:color w:val="555555"/>
          <w:sz w:val="20"/>
        </w:rPr>
        <w:t>HỆ THỐNG QUẢN LÝ BÃI ĐỖ XE THÔNG MINH (PARKING MANAGEMENT SYSTEM - PMS)</w:t>
      </w:r>
      <w:r>
        <w:rPr>
          <w:b/>
          <w:color w:val="555555"/>
          <w:sz w:val="20"/>
        </w:rPr>
        <w:br w:type="textWrapping"/>
      </w:r>
      <w:r>
        <w:rPr>
          <w:b/>
          <w:color w:val="1B365D"/>
          <w:sz w:val="34"/>
        </w:rPr>
        <w:t>TÀI LIỆU ĐẶC TẢ VÀ HƯỚNG DẪN TÍCH HỢP BACKEND API (GIAI ĐOẠN PRE-PUSH)</w:t>
      </w:r>
      <w:bookmarkStart w:id="0" w:name="_GoBack"/>
      <w:bookmarkEnd w:id="0"/>
    </w:p>
    <w:p w14:paraId="198252E1">
      <w:pPr>
        <w:keepNext/>
        <w:spacing w:before="360" w:after="120"/>
      </w:pPr>
      <w:r>
        <w:rPr>
          <w:b/>
          <w:color w:val="1B365D"/>
          <w:sz w:val="30"/>
        </w:rPr>
        <w:t>A. TỔNG QUAN TÀI LIỆU &amp; QUY ƯỚC HỆ THỐNG</w:t>
      </w:r>
    </w:p>
    <w:p w14:paraId="4DF9DFE0">
      <w:pPr>
        <w:spacing w:before="0" w:after="80" w:line="276" w:lineRule="auto"/>
      </w:pPr>
      <w:r>
        <w:rPr>
          <w:b/>
          <w:color w:val="24292E"/>
          <w:sz w:val="19"/>
        </w:rPr>
        <w:t xml:space="preserve">1. Mục đích &amp; Độc giả: </w:t>
      </w:r>
      <w:r>
        <w:rPr>
          <w:color w:val="333333"/>
          <w:sz w:val="19"/>
        </w:rPr>
        <w:t>Tài liệu này được biên soạn nhằm mục đích bàn giao kỹ thuật chuẩn xác tuyệt đối giữa Backend và Frontend Developer (Phát). Tài liệu phản ánh trung thực 100% hiện trạng mã nguồn Backend tại thời điểm pre-push, loại bỏ hoàn toàn các giả định sai lệch, chuyển đổi mượt mà từ dữ liệu giả lập (mock store) sang kết nối API thực tế, và nắm vững luồng xác thực hai lớp (Email OTP 2FA).</w:t>
      </w:r>
    </w:p>
    <w:p w14:paraId="2E1E0249">
      <w:pPr>
        <w:spacing w:before="0" w:after="80" w:line="276" w:lineRule="auto"/>
      </w:pPr>
      <w:r>
        <w:rPr>
          <w:b/>
          <w:color w:val="24292E"/>
          <w:sz w:val="19"/>
        </w:rPr>
        <w:t xml:space="preserve">2. Phạm vi đặc tả: </w:t>
      </w:r>
      <w:r>
        <w:rPr>
          <w:color w:val="333333"/>
          <w:sz w:val="19"/>
        </w:rPr>
        <w:t>Tài liệu chỉ ghi nhận những endpoint, schema, DTO và logic nghiệp vụ ĐÃ ĐƯỢC XÂY DỰNG trong mã nguồn C# hiện hành. Mọi phát hiện sai lệch, giới hạn phân quyền, và các tính năng ở tầng cấu trúc chưa kết nối luồng nghiệp vụ đều được minh định rõ ràng.</w:t>
      </w:r>
    </w:p>
    <w:p w14:paraId="28372456">
      <w:pPr>
        <w:spacing w:before="0" w:after="80" w:line="276" w:lineRule="auto"/>
      </w:pPr>
      <w:r>
        <w:rPr>
          <w:b/>
          <w:color w:val="24292E"/>
          <w:sz w:val="19"/>
        </w:rPr>
        <w:t xml:space="preserve">3. Thống nhất &amp; Đối chiếu các chỉ số số lượng Endpoint: </w:t>
      </w:r>
      <w:r>
        <w:rPr>
          <w:color w:val="333333"/>
          <w:sz w:val="19"/>
        </w:rPr>
        <w:t>Để tránh nhầm lẫn giữa các số liệu thống kê khác nhau trong các báo cáo trước đây, dưới đây là định nghĩa và đối chiếu chính xác các chỉ số số lượng:</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880"/>
        <w:gridCol w:w="1872"/>
        <w:gridCol w:w="5328"/>
      </w:tblGrid>
      <w:tr w14:paraId="5DE8E65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1B365D"/>
            <w:tcMar>
              <w:top w:w="90" w:type="dxa"/>
              <w:left w:w="100" w:type="dxa"/>
              <w:bottom w:w="90" w:type="dxa"/>
              <w:right w:w="100" w:type="dxa"/>
            </w:tcMar>
          </w:tcPr>
          <w:p w14:paraId="7D69AFD6">
            <w:pPr>
              <w:jc w:val="left"/>
            </w:pPr>
            <w:r>
              <w:rPr>
                <w:b/>
                <w:color w:val="FFFFFF"/>
                <w:sz w:val="17"/>
              </w:rPr>
              <w:t>Chỉ số kỹ thuật</w:t>
            </w:r>
          </w:p>
        </w:tc>
        <w:tc>
          <w:tcPr>
            <w:tcW w:w="1872" w:type="dxa"/>
            <w:shd w:val="clear" w:color="auto" w:fill="1B365D"/>
            <w:tcMar>
              <w:top w:w="90" w:type="dxa"/>
              <w:left w:w="100" w:type="dxa"/>
              <w:bottom w:w="90" w:type="dxa"/>
              <w:right w:w="100" w:type="dxa"/>
            </w:tcMar>
          </w:tcPr>
          <w:p w14:paraId="6D975E7F">
            <w:pPr>
              <w:jc w:val="left"/>
            </w:pPr>
            <w:r>
              <w:rPr>
                <w:b/>
                <w:color w:val="FFFFFF"/>
                <w:sz w:val="17"/>
              </w:rPr>
              <w:t>Số lượng xác nhận</w:t>
            </w:r>
          </w:p>
        </w:tc>
        <w:tc>
          <w:tcPr>
            <w:tcW w:w="5328" w:type="dxa"/>
            <w:shd w:val="clear" w:color="auto" w:fill="1B365D"/>
            <w:tcMar>
              <w:top w:w="90" w:type="dxa"/>
              <w:left w:w="100" w:type="dxa"/>
              <w:bottom w:w="90" w:type="dxa"/>
              <w:right w:w="100" w:type="dxa"/>
            </w:tcMar>
          </w:tcPr>
          <w:p w14:paraId="7C35548D">
            <w:pPr>
              <w:jc w:val="left"/>
            </w:pPr>
            <w:r>
              <w:rPr>
                <w:b/>
                <w:color w:val="FFFFFF"/>
                <w:sz w:val="17"/>
              </w:rPr>
              <w:t>Ý nghĩa và cơ sở xác minh từ mã nguồn</w:t>
            </w:r>
          </w:p>
        </w:tc>
      </w:tr>
      <w:tr w14:paraId="1467174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52563C70">
            <w:r>
              <w:rPr>
                <w:color w:val="24292E"/>
                <w:sz w:val="16"/>
              </w:rPr>
              <w:t>C# Controller Action Methods</w:t>
            </w:r>
          </w:p>
        </w:tc>
        <w:tc>
          <w:tcPr>
            <w:tcW w:w="1872" w:type="dxa"/>
            <w:shd w:val="clear" w:color="auto" w:fill="FFFFFF"/>
            <w:tcMar>
              <w:top w:w="70" w:type="dxa"/>
              <w:left w:w="100" w:type="dxa"/>
              <w:bottom w:w="70" w:type="dxa"/>
              <w:right w:w="100" w:type="dxa"/>
            </w:tcMar>
          </w:tcPr>
          <w:p w14:paraId="3B9461C0">
            <w:r>
              <w:rPr>
                <w:color w:val="24292E"/>
                <w:sz w:val="16"/>
              </w:rPr>
              <w:t>47 methods</w:t>
            </w:r>
          </w:p>
        </w:tc>
        <w:tc>
          <w:tcPr>
            <w:tcW w:w="5328" w:type="dxa"/>
            <w:shd w:val="clear" w:color="auto" w:fill="FFFFFF"/>
            <w:tcMar>
              <w:top w:w="70" w:type="dxa"/>
              <w:left w:w="100" w:type="dxa"/>
              <w:bottom w:w="70" w:type="dxa"/>
              <w:right w:w="100" w:type="dxa"/>
            </w:tcMar>
          </w:tcPr>
          <w:p w14:paraId="524094A6">
            <w:r>
              <w:rPr>
                <w:color w:val="24292E"/>
                <w:sz w:val="16"/>
              </w:rPr>
              <w:t>Số lượng hàm public async Task&lt;IActionResult&gt; định nghĩa trên 5 Controller (Admin: 4, Lots: 7, Slots: 8, Users: 21, Zones: 7).</w:t>
            </w:r>
          </w:p>
        </w:tc>
      </w:tr>
      <w:tr w14:paraId="71057D6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9FAFB"/>
            <w:tcMar>
              <w:top w:w="70" w:type="dxa"/>
              <w:left w:w="100" w:type="dxa"/>
              <w:bottom w:w="70" w:type="dxa"/>
              <w:right w:w="100" w:type="dxa"/>
            </w:tcMar>
          </w:tcPr>
          <w:p w14:paraId="46744E1B">
            <w:r>
              <w:rPr>
                <w:color w:val="24292E"/>
                <w:sz w:val="16"/>
              </w:rPr>
              <w:t>ASP.NET Core Route URLs</w:t>
            </w:r>
          </w:p>
        </w:tc>
        <w:tc>
          <w:tcPr>
            <w:tcW w:w="1872" w:type="dxa"/>
            <w:shd w:val="clear" w:color="auto" w:fill="F9FAFB"/>
            <w:tcMar>
              <w:top w:w="70" w:type="dxa"/>
              <w:left w:w="100" w:type="dxa"/>
              <w:bottom w:w="70" w:type="dxa"/>
              <w:right w:w="100" w:type="dxa"/>
            </w:tcMar>
          </w:tcPr>
          <w:p w14:paraId="57A518FF">
            <w:r>
              <w:rPr>
                <w:color w:val="24292E"/>
                <w:sz w:val="16"/>
              </w:rPr>
              <w:t>56 routes</w:t>
            </w:r>
          </w:p>
        </w:tc>
        <w:tc>
          <w:tcPr>
            <w:tcW w:w="5328" w:type="dxa"/>
            <w:shd w:val="clear" w:color="auto" w:fill="F9FAFB"/>
            <w:tcMar>
              <w:top w:w="70" w:type="dxa"/>
              <w:left w:w="100" w:type="dxa"/>
              <w:bottom w:w="70" w:type="dxa"/>
              <w:right w:w="100" w:type="dxa"/>
            </w:tcMar>
          </w:tcPr>
          <w:p w14:paraId="6AA1B16F">
            <w:r>
              <w:rPr>
                <w:color w:val="24292E"/>
                <w:sz w:val="16"/>
              </w:rPr>
              <w:t>Số lượng đường dẫn URL thực tế được đăng ký trong Routing Table (do có các tiền tố song song như /api/lots và /api/parking-lots).</w:t>
            </w:r>
          </w:p>
        </w:tc>
      </w:tr>
      <w:tr w14:paraId="32D0100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642B34C9">
            <w:r>
              <w:rPr>
                <w:color w:val="24292E"/>
                <w:sz w:val="16"/>
              </w:rPr>
              <w:t>Route Aliases</w:t>
            </w:r>
          </w:p>
        </w:tc>
        <w:tc>
          <w:tcPr>
            <w:tcW w:w="1872" w:type="dxa"/>
            <w:shd w:val="clear" w:color="auto" w:fill="FFFFFF"/>
            <w:tcMar>
              <w:top w:w="70" w:type="dxa"/>
              <w:left w:w="100" w:type="dxa"/>
              <w:bottom w:w="70" w:type="dxa"/>
              <w:right w:w="100" w:type="dxa"/>
            </w:tcMar>
          </w:tcPr>
          <w:p w14:paraId="05C65500">
            <w:r>
              <w:rPr>
                <w:color w:val="24292E"/>
                <w:sz w:val="16"/>
              </w:rPr>
              <w:t>18 routes (9 cặp)</w:t>
            </w:r>
          </w:p>
        </w:tc>
        <w:tc>
          <w:tcPr>
            <w:tcW w:w="5328" w:type="dxa"/>
            <w:shd w:val="clear" w:color="auto" w:fill="FFFFFF"/>
            <w:tcMar>
              <w:top w:w="70" w:type="dxa"/>
              <w:left w:w="100" w:type="dxa"/>
              <w:bottom w:w="70" w:type="dxa"/>
              <w:right w:w="100" w:type="dxa"/>
            </w:tcMar>
          </w:tcPr>
          <w:p w14:paraId="227C3325">
            <w:r>
              <w:rPr>
                <w:color w:val="24292E"/>
                <w:sz w:val="16"/>
              </w:rPr>
              <w:t>Các URL phụ hỗ trợ tương thích ngược (Lots alias, Zones alias, Login-OTP alias, Admin-users alias).</w:t>
            </w:r>
          </w:p>
        </w:tc>
      </w:tr>
      <w:tr w14:paraId="2165B9E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9FAFB"/>
            <w:tcMar>
              <w:top w:w="70" w:type="dxa"/>
              <w:left w:w="100" w:type="dxa"/>
              <w:bottom w:w="70" w:type="dxa"/>
              <w:right w:w="100" w:type="dxa"/>
            </w:tcMar>
          </w:tcPr>
          <w:p w14:paraId="4B9D5F7D">
            <w:r>
              <w:rPr>
                <w:color w:val="24292E"/>
                <w:sz w:val="16"/>
              </w:rPr>
              <w:t>Khối đặc tả chi tiết trong Mục C</w:t>
            </w:r>
          </w:p>
        </w:tc>
        <w:tc>
          <w:tcPr>
            <w:tcW w:w="1872" w:type="dxa"/>
            <w:shd w:val="clear" w:color="auto" w:fill="F9FAFB"/>
            <w:tcMar>
              <w:top w:w="70" w:type="dxa"/>
              <w:left w:w="100" w:type="dxa"/>
              <w:bottom w:w="70" w:type="dxa"/>
              <w:right w:w="100" w:type="dxa"/>
            </w:tcMar>
          </w:tcPr>
          <w:p w14:paraId="031273EA">
            <w:r>
              <w:rPr>
                <w:color w:val="24292E"/>
                <w:sz w:val="16"/>
              </w:rPr>
              <w:t>41 khối</w:t>
            </w:r>
          </w:p>
        </w:tc>
        <w:tc>
          <w:tcPr>
            <w:tcW w:w="5328" w:type="dxa"/>
            <w:shd w:val="clear" w:color="auto" w:fill="F9FAFB"/>
            <w:tcMar>
              <w:top w:w="70" w:type="dxa"/>
              <w:left w:w="100" w:type="dxa"/>
              <w:bottom w:w="70" w:type="dxa"/>
              <w:right w:w="100" w:type="dxa"/>
            </w:tcMar>
          </w:tcPr>
          <w:p w14:paraId="598E52B9">
            <w:r>
              <w:rPr>
                <w:color w:val="24292E"/>
                <w:sz w:val="16"/>
              </w:rPr>
              <w:t>Được biên soạn đầy đủ đặc tả chi tiết (Request/Response Schema, Example, Error Codes, Business Rules) bao phủ 100% các endpoint.</w:t>
            </w:r>
          </w:p>
        </w:tc>
      </w:tr>
      <w:tr w14:paraId="1E1E1F1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4F10504A">
            <w:r>
              <w:rPr>
                <w:color w:val="24292E"/>
                <w:sz w:val="16"/>
              </w:rPr>
              <w:t>Endpoint trong Bảng tra cứu Mục G</w:t>
            </w:r>
          </w:p>
        </w:tc>
        <w:tc>
          <w:tcPr>
            <w:tcW w:w="1872" w:type="dxa"/>
            <w:shd w:val="clear" w:color="auto" w:fill="FFFFFF"/>
            <w:tcMar>
              <w:top w:w="70" w:type="dxa"/>
              <w:left w:w="100" w:type="dxa"/>
              <w:bottom w:w="70" w:type="dxa"/>
              <w:right w:w="100" w:type="dxa"/>
            </w:tcMar>
          </w:tcPr>
          <w:p w14:paraId="7E7B28DA">
            <w:r>
              <w:rPr>
                <w:color w:val="24292E"/>
                <w:sz w:val="16"/>
              </w:rPr>
              <w:t>47 hàng</w:t>
            </w:r>
          </w:p>
        </w:tc>
        <w:tc>
          <w:tcPr>
            <w:tcW w:w="5328" w:type="dxa"/>
            <w:shd w:val="clear" w:color="auto" w:fill="FFFFFF"/>
            <w:tcMar>
              <w:top w:w="70" w:type="dxa"/>
              <w:left w:w="100" w:type="dxa"/>
              <w:bottom w:w="70" w:type="dxa"/>
              <w:right w:w="100" w:type="dxa"/>
            </w:tcMar>
          </w:tcPr>
          <w:p w14:paraId="34F30E0F">
            <w:r>
              <w:rPr>
                <w:color w:val="24292E"/>
                <w:sz w:val="16"/>
              </w:rPr>
              <w:t>Đối ứng 1-1 với 47 Action Method nghiệp vụ phục vụ lập trình viên tra cứu nhanh quyền hạn và URL.</w:t>
            </w:r>
          </w:p>
        </w:tc>
      </w:tr>
    </w:tbl>
    <w:p w14:paraId="77D19E55">
      <w:pPr>
        <w:spacing w:after="60"/>
      </w:pPr>
    </w:p>
    <w:p w14:paraId="563052CE">
      <w:pPr>
        <w:spacing w:before="0" w:after="80" w:line="276" w:lineRule="auto"/>
      </w:pPr>
      <w:r>
        <w:rPr>
          <w:b/>
          <w:color w:val="24292E"/>
          <w:sz w:val="19"/>
        </w:rPr>
        <w:t xml:space="preserve">4. Địa chỉ Base URL xác nhận (Môi trường Local): </w:t>
      </w:r>
      <w:r>
        <w:rPr>
          <w:color w:val="333333"/>
          <w:sz w:val="19"/>
        </w:rPr>
        <w:t>Căn cứ theo tệp cấu hình launchSettings.json tại máy phát triển Backend. Lưu ý đây là cấu hình máy local (Localhost), Frontend cần trỏ đúng cổng tương ứng:</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880"/>
        <w:gridCol w:w="3600"/>
        <w:gridCol w:w="3600"/>
      </w:tblGrid>
      <w:tr w14:paraId="1AA7C7A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1B365D"/>
            <w:tcMar>
              <w:top w:w="90" w:type="dxa"/>
              <w:left w:w="100" w:type="dxa"/>
              <w:bottom w:w="90" w:type="dxa"/>
              <w:right w:w="100" w:type="dxa"/>
            </w:tcMar>
          </w:tcPr>
          <w:p w14:paraId="7D30BA9C">
            <w:pPr>
              <w:jc w:val="left"/>
            </w:pPr>
            <w:r>
              <w:rPr>
                <w:b/>
                <w:color w:val="FFFFFF"/>
                <w:sz w:val="17"/>
              </w:rPr>
              <w:t>Môi trường &amp; Giao thức</w:t>
            </w:r>
          </w:p>
        </w:tc>
        <w:tc>
          <w:tcPr>
            <w:tcW w:w="3600" w:type="dxa"/>
            <w:shd w:val="clear" w:color="auto" w:fill="1B365D"/>
            <w:tcMar>
              <w:top w:w="90" w:type="dxa"/>
              <w:left w:w="100" w:type="dxa"/>
              <w:bottom w:w="90" w:type="dxa"/>
              <w:right w:w="100" w:type="dxa"/>
            </w:tcMar>
          </w:tcPr>
          <w:p w14:paraId="7219D1C6">
            <w:pPr>
              <w:jc w:val="left"/>
            </w:pPr>
            <w:r>
              <w:rPr>
                <w:b/>
                <w:color w:val="FFFFFF"/>
                <w:sz w:val="17"/>
              </w:rPr>
              <w:t>Base URL tương ứng</w:t>
            </w:r>
          </w:p>
        </w:tc>
        <w:tc>
          <w:tcPr>
            <w:tcW w:w="3600" w:type="dxa"/>
            <w:shd w:val="clear" w:color="auto" w:fill="1B365D"/>
            <w:tcMar>
              <w:top w:w="90" w:type="dxa"/>
              <w:left w:w="100" w:type="dxa"/>
              <w:bottom w:w="90" w:type="dxa"/>
              <w:right w:w="100" w:type="dxa"/>
            </w:tcMar>
          </w:tcPr>
          <w:p w14:paraId="7B5E384D">
            <w:pPr>
              <w:jc w:val="left"/>
            </w:pPr>
            <w:r>
              <w:rPr>
                <w:b/>
                <w:color w:val="FFFFFF"/>
                <w:sz w:val="17"/>
              </w:rPr>
              <w:t>Ghi chú sử dụng</w:t>
            </w:r>
          </w:p>
        </w:tc>
      </w:tr>
      <w:tr w14:paraId="5F807CF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7C3B364F">
            <w:r>
              <w:rPr>
                <w:color w:val="24292E"/>
                <w:sz w:val="16"/>
              </w:rPr>
              <w:t>Kestrel HTTPS (Khuyến nghị dev)</w:t>
            </w:r>
          </w:p>
        </w:tc>
        <w:tc>
          <w:tcPr>
            <w:tcW w:w="3600" w:type="dxa"/>
            <w:shd w:val="clear" w:color="auto" w:fill="FFFFFF"/>
            <w:tcMar>
              <w:top w:w="70" w:type="dxa"/>
              <w:left w:w="100" w:type="dxa"/>
              <w:bottom w:w="70" w:type="dxa"/>
              <w:right w:w="100" w:type="dxa"/>
            </w:tcMar>
          </w:tcPr>
          <w:p w14:paraId="23B4BF8A">
            <w:r>
              <w:rPr>
                <w:color w:val="24292E"/>
                <w:sz w:val="16"/>
              </w:rPr>
              <w:t>https://localhost:5001/api</w:t>
            </w:r>
          </w:p>
        </w:tc>
        <w:tc>
          <w:tcPr>
            <w:tcW w:w="3600" w:type="dxa"/>
            <w:shd w:val="clear" w:color="auto" w:fill="FFFFFF"/>
            <w:tcMar>
              <w:top w:w="70" w:type="dxa"/>
              <w:left w:w="100" w:type="dxa"/>
              <w:bottom w:w="70" w:type="dxa"/>
              <w:right w:w="100" w:type="dxa"/>
            </w:tcMar>
          </w:tcPr>
          <w:p w14:paraId="7C2921EB">
            <w:r>
              <w:rPr>
                <w:color w:val="24292E"/>
                <w:sz w:val="16"/>
              </w:rPr>
              <w:t>Môi trường mặc định khi chạy 'dotnet run' hoặc F5</w:t>
            </w:r>
          </w:p>
        </w:tc>
      </w:tr>
      <w:tr w14:paraId="52569F0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9FAFB"/>
            <w:tcMar>
              <w:top w:w="70" w:type="dxa"/>
              <w:left w:w="100" w:type="dxa"/>
              <w:bottom w:w="70" w:type="dxa"/>
              <w:right w:w="100" w:type="dxa"/>
            </w:tcMar>
          </w:tcPr>
          <w:p w14:paraId="0DA7C7B4">
            <w:r>
              <w:rPr>
                <w:color w:val="24292E"/>
                <w:sz w:val="16"/>
              </w:rPr>
              <w:t>Kestrel HTTP</w:t>
            </w:r>
          </w:p>
        </w:tc>
        <w:tc>
          <w:tcPr>
            <w:tcW w:w="3600" w:type="dxa"/>
            <w:shd w:val="clear" w:color="auto" w:fill="F9FAFB"/>
            <w:tcMar>
              <w:top w:w="70" w:type="dxa"/>
              <w:left w:w="100" w:type="dxa"/>
              <w:bottom w:w="70" w:type="dxa"/>
              <w:right w:w="100" w:type="dxa"/>
            </w:tcMar>
          </w:tcPr>
          <w:p w14:paraId="6A174E05">
            <w:r>
              <w:rPr>
                <w:color w:val="24292E"/>
                <w:sz w:val="16"/>
              </w:rPr>
              <w:t>http://localhost:5000/api</w:t>
            </w:r>
          </w:p>
        </w:tc>
        <w:tc>
          <w:tcPr>
            <w:tcW w:w="3600" w:type="dxa"/>
            <w:shd w:val="clear" w:color="auto" w:fill="F9FAFB"/>
            <w:tcMar>
              <w:top w:w="70" w:type="dxa"/>
              <w:left w:w="100" w:type="dxa"/>
              <w:bottom w:w="70" w:type="dxa"/>
              <w:right w:w="100" w:type="dxa"/>
            </w:tcMar>
          </w:tcPr>
          <w:p w14:paraId="1B17BE0F">
            <w:r>
              <w:rPr>
                <w:color w:val="24292E"/>
                <w:sz w:val="16"/>
              </w:rPr>
              <w:t>Dự phòng khi gặp sự cố chứng chỉ SSL nội bộ</w:t>
            </w:r>
          </w:p>
        </w:tc>
      </w:tr>
      <w:tr w14:paraId="5874117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641CA1C7">
            <w:r>
              <w:rPr>
                <w:color w:val="24292E"/>
                <w:sz w:val="16"/>
              </w:rPr>
              <w:t>IIS Express HTTPS</w:t>
            </w:r>
          </w:p>
        </w:tc>
        <w:tc>
          <w:tcPr>
            <w:tcW w:w="3600" w:type="dxa"/>
            <w:shd w:val="clear" w:color="auto" w:fill="FFFFFF"/>
            <w:tcMar>
              <w:top w:w="70" w:type="dxa"/>
              <w:left w:w="100" w:type="dxa"/>
              <w:bottom w:w="70" w:type="dxa"/>
              <w:right w:w="100" w:type="dxa"/>
            </w:tcMar>
          </w:tcPr>
          <w:p w14:paraId="72A47941">
            <w:r>
              <w:rPr>
                <w:color w:val="24292E"/>
                <w:sz w:val="16"/>
              </w:rPr>
              <w:t>https://localhost:44391/api</w:t>
            </w:r>
          </w:p>
        </w:tc>
        <w:tc>
          <w:tcPr>
            <w:tcW w:w="3600" w:type="dxa"/>
            <w:shd w:val="clear" w:color="auto" w:fill="FFFFFF"/>
            <w:tcMar>
              <w:top w:w="70" w:type="dxa"/>
              <w:left w:w="100" w:type="dxa"/>
              <w:bottom w:w="70" w:type="dxa"/>
              <w:right w:w="100" w:type="dxa"/>
            </w:tcMar>
          </w:tcPr>
          <w:p w14:paraId="4BF40B18">
            <w:r>
              <w:rPr>
                <w:color w:val="24292E"/>
                <w:sz w:val="16"/>
              </w:rPr>
              <w:t>Cổng khớp với cấu hình VITE_API_BASE_URL trong authService.js</w:t>
            </w:r>
          </w:p>
        </w:tc>
      </w:tr>
      <w:tr w14:paraId="2DEEEC6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880" w:type="dxa"/>
            <w:shd w:val="clear" w:color="auto" w:fill="F9FAFB"/>
            <w:tcMar>
              <w:top w:w="70" w:type="dxa"/>
              <w:left w:w="100" w:type="dxa"/>
              <w:bottom w:w="70" w:type="dxa"/>
              <w:right w:w="100" w:type="dxa"/>
            </w:tcMar>
          </w:tcPr>
          <w:p w14:paraId="05830620">
            <w:r>
              <w:rPr>
                <w:color w:val="24292E"/>
                <w:sz w:val="16"/>
              </w:rPr>
              <w:t>Swagger UI Documentation</w:t>
            </w:r>
          </w:p>
        </w:tc>
        <w:tc>
          <w:tcPr>
            <w:tcW w:w="3600" w:type="dxa"/>
            <w:shd w:val="clear" w:color="auto" w:fill="F9FAFB"/>
            <w:tcMar>
              <w:top w:w="70" w:type="dxa"/>
              <w:left w:w="100" w:type="dxa"/>
              <w:bottom w:w="70" w:type="dxa"/>
              <w:right w:w="100" w:type="dxa"/>
            </w:tcMar>
          </w:tcPr>
          <w:p w14:paraId="6CFED4CA">
            <w:r>
              <w:rPr>
                <w:color w:val="24292E"/>
                <w:sz w:val="16"/>
              </w:rPr>
              <w:t>https://localhost:5001/swagger</w:t>
            </w:r>
          </w:p>
        </w:tc>
        <w:tc>
          <w:tcPr>
            <w:tcW w:w="3600" w:type="dxa"/>
            <w:shd w:val="clear" w:color="auto" w:fill="F9FAFB"/>
            <w:tcMar>
              <w:top w:w="70" w:type="dxa"/>
              <w:left w:w="100" w:type="dxa"/>
              <w:bottom w:w="70" w:type="dxa"/>
              <w:right w:w="100" w:type="dxa"/>
            </w:tcMar>
          </w:tcPr>
          <w:p w14:paraId="3136014A">
            <w:r>
              <w:rPr>
                <w:color w:val="24292E"/>
                <w:sz w:val="16"/>
              </w:rPr>
              <w:t>Giao diện kiểm thử trực quan và OpenAPI 3.0 spec</w:t>
            </w:r>
          </w:p>
        </w:tc>
      </w:tr>
    </w:tbl>
    <w:p w14:paraId="37D34188">
      <w:pPr>
        <w:spacing w:after="60"/>
      </w:pPr>
    </w:p>
    <w:p w14:paraId="0E2B6CFA">
      <w:pPr>
        <w:spacing w:before="0" w:after="80" w:line="276" w:lineRule="auto"/>
      </w:pPr>
      <w:r>
        <w:rPr>
          <w:b/>
          <w:color w:val="24292E"/>
          <w:sz w:val="19"/>
        </w:rPr>
        <w:t xml:space="preserve">5. Quy chuẩn giao tiếp API chung: </w:t>
      </w:r>
      <w:r>
        <w:rPr>
          <w:color w:val="333333"/>
          <w:sz w:val="19"/>
        </w:rPr>
        <w:t>Mọi API trong hệ thống đều tuân thủ các quy chuẩn nghiêm ngặt sau:</w:t>
      </w:r>
    </w:p>
    <w:p w14:paraId="66BB2874">
      <w:pPr>
        <w:spacing w:before="0" w:after="80" w:line="276" w:lineRule="auto"/>
      </w:pPr>
      <w:r>
        <w:rPr>
          <w:b/>
          <w:color w:val="24292E"/>
          <w:sz w:val="19"/>
        </w:rPr>
        <w:t xml:space="preserve">• Định dạng dữ liệu: </w:t>
      </w:r>
      <w:r>
        <w:rPr>
          <w:color w:val="333333"/>
          <w:sz w:val="19"/>
        </w:rPr>
        <w:t>Tất cả payload gửi lên và phản hồi về đều sử dụng định dạng JSON với mã hóa UTF-8. Header bắt buộc: 'Content-Type: application/json; charset=utf-8' và 'Accept: application/json'.</w:t>
      </w:r>
    </w:p>
    <w:p w14:paraId="449AC9B4">
      <w:pPr>
        <w:spacing w:before="0" w:after="80" w:line="276" w:lineRule="auto"/>
      </w:pPr>
      <w:r>
        <w:rPr>
          <w:b/>
          <w:color w:val="24292E"/>
          <w:sz w:val="19"/>
        </w:rPr>
        <w:t xml:space="preserve">• Cấu trúc vỏ bọc phản hồi (Response Envelope): </w:t>
      </w:r>
      <w:r>
        <w:rPr>
          <w:color w:val="333333"/>
          <w:sz w:val="19"/>
        </w:rPr>
        <w:t>Mọi response nghiệp vụ thành công hoặc lỗi do ExceptionHandlingMiddleware xử lý đều được bọc trong cấu trúc chuẩn ApiResult&lt;T&gt;:</w:t>
      </w:r>
    </w:p>
    <w:tbl>
      <w:tblPr>
        <w:tblStyle w:val="12"/>
        <w:tblW w:w="0" w:type="auto"/>
        <w:jc w:val="center"/>
        <w:tblLayout w:type="autofit"/>
        <w:tblCellMar>
          <w:top w:w="0" w:type="dxa"/>
          <w:left w:w="108" w:type="dxa"/>
          <w:bottom w:w="0" w:type="dxa"/>
          <w:right w:w="108" w:type="dxa"/>
        </w:tblCellMar>
      </w:tblPr>
      <w:tblGrid>
        <w:gridCol w:w="10080"/>
      </w:tblGrid>
      <w:tr w14:paraId="66F9C476">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BB14D37">
            <w:pPr>
              <w:spacing w:before="0" w:after="0" w:line="276" w:lineRule="auto"/>
            </w:pPr>
            <w:r>
              <w:rPr>
                <w:rFonts w:ascii="Consolas" w:hAnsi="Consolas"/>
                <w:color w:val="24292E"/>
                <w:sz w:val="17"/>
              </w:rPr>
              <w:t>// Cấu trúc phản hồi thành công:</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 ... }, // Đối tượng DTO hoặc boolean hoặc mảng danh sách</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br w:type="textWrapping"/>
            </w:r>
            <w:r>
              <w:rPr>
                <w:rFonts w:ascii="Consolas" w:hAnsi="Consolas"/>
                <w:color w:val="24292E"/>
                <w:sz w:val="17"/>
              </w:rPr>
              <w:t>// Cấu trúc phản hồi lỗi nghiệp vụ (400, 404, 422, 500):</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false,</w:t>
            </w:r>
            <w:r>
              <w:rPr>
                <w:rFonts w:ascii="Consolas" w:hAnsi="Consolas"/>
                <w:color w:val="24292E"/>
                <w:sz w:val="17"/>
              </w:rPr>
              <w:br w:type="textWrapping"/>
            </w:r>
            <w:r>
              <w:rPr>
                <w:rFonts w:ascii="Consolas" w:hAnsi="Consolas"/>
                <w:color w:val="24292E"/>
                <w:sz w:val="17"/>
              </w:rPr>
              <w:t xml:space="preserve">  "result": null,</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 xml:space="preserve">    "Thông báo lỗi chi tiết dành cho người dùng hoặc FE hiển thị"</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w:t>
            </w:r>
          </w:p>
        </w:tc>
      </w:tr>
    </w:tbl>
    <w:p w14:paraId="75618052">
      <w:pPr>
        <w:spacing w:before="0" w:after="60"/>
      </w:pPr>
    </w:p>
    <w:tbl>
      <w:tblPr>
        <w:tblStyle w:val="12"/>
        <w:tblW w:w="0" w:type="auto"/>
        <w:jc w:val="center"/>
        <w:tblLayout w:type="autofit"/>
        <w:tblCellMar>
          <w:top w:w="0" w:type="dxa"/>
          <w:left w:w="108" w:type="dxa"/>
          <w:bottom w:w="0" w:type="dxa"/>
          <w:right w:w="108" w:type="dxa"/>
        </w:tblCellMar>
      </w:tblPr>
      <w:tblGrid>
        <w:gridCol w:w="10080"/>
      </w:tblGrid>
      <w:tr w14:paraId="1391A047">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5EF091E6">
            <w:pPr>
              <w:spacing w:before="0" w:after="60"/>
            </w:pPr>
            <w:r>
              <w:rPr>
                <w:b/>
                <w:color w:val="0E6EAD"/>
                <w:sz w:val="19"/>
              </w:rPr>
              <w:t>📌 CẢNH BÁO KIẾN TRÚC FRONTEND: XỬ LÝ MÃ LỖI 401 VÀ 403</w:t>
            </w:r>
            <w:r>
              <w:rPr>
                <w:b/>
                <w:color w:val="0E6EAD"/>
                <w:sz w:val="19"/>
              </w:rPr>
              <w:br w:type="textWrapping"/>
            </w:r>
            <w:r>
              <w:rPr>
                <w:color w:val="333333"/>
                <w:sz w:val="18"/>
              </w:rPr>
              <w:t>QUAN TRỌNG VỀ XỬ LÝ LỖI 401 VÀ 403 (BODY RỖNG):</w:t>
            </w:r>
            <w:r>
              <w:rPr>
                <w:color w:val="333333"/>
                <w:sz w:val="18"/>
              </w:rPr>
              <w:br w:type="textWrapping"/>
            </w:r>
            <w:r>
              <w:rPr>
                <w:color w:val="333333"/>
                <w:sz w:val="18"/>
              </w:rPr>
              <w:t>1. Lỗi 401 Unauthorized (khi thiếu token hoặc token sai/hết hạn) và Lỗi 403 Forbidden (khi tài khoản không đúng Role yêu cầu) được sinh ra trực tiếp bởi ASP.NET Core Authentication/Authorization Middleware, KHÔNG đi qua ExceptionHandlingMiddleware.</w:t>
            </w:r>
            <w:r>
              <w:rPr>
                <w:color w:val="333333"/>
                <w:sz w:val="18"/>
              </w:rPr>
              <w:br w:type="textWrapping"/>
            </w:r>
            <w:r>
              <w:rPr>
                <w:color w:val="333333"/>
                <w:sz w:val="18"/>
              </w:rPr>
              <w:t>2. Do đó, cả hai mã lỗi 401 và 403 đều trả về HTTP Status thuần với BODY HOÀN TOÀN RỖNG (Empty Response Body), KHÔNG có vỏ bọc ApiResult.</w:t>
            </w:r>
            <w:r>
              <w:rPr>
                <w:color w:val="333333"/>
                <w:sz w:val="18"/>
              </w:rPr>
              <w:br w:type="textWrapping"/>
            </w:r>
            <w:r>
              <w:rPr>
                <w:color w:val="333333"/>
                <w:sz w:val="18"/>
              </w:rPr>
              <w:t>3. Lập trình viên FE khi cấu hình Axios Interceptor bắt buộc phải kiểm tra: if (error.response.status === 401 || error.response.status === 403) để điều hướng trang đăng nhập hoặc hiển thị thông báo truy cập bị từ chối; TUYỆT ĐỐI KHÔNG gọi error.response.data.errors để tránh gây Crash/White-screen UI.</w:t>
            </w:r>
          </w:p>
        </w:tc>
      </w:tr>
    </w:tbl>
    <w:p w14:paraId="65FC5B5D">
      <w:pPr>
        <w:spacing w:before="0" w:after="60"/>
      </w:pPr>
    </w:p>
    <w:p w14:paraId="08613725">
      <w:pPr>
        <w:spacing w:before="0" w:after="80" w:line="276" w:lineRule="auto"/>
      </w:pPr>
      <w:r>
        <w:rPr>
          <w:b/>
          <w:color w:val="24292E"/>
          <w:sz w:val="19"/>
        </w:rPr>
        <w:t xml:space="preserve">• Quy ước mã lỗi xung đột (Conflict Handling): </w:t>
      </w:r>
      <w:r>
        <w:rPr>
          <w:color w:val="333333"/>
          <w:sz w:val="19"/>
        </w:rPr>
        <w:t>Hệ thống không sử dụng mã HTTP 409 Conflict. Toàn bộ các xung đột dữ liệu (trùng username, trùng email, trùng mã bãi xe/khu vực/vị trí, xe đang đỗ, slot đang bận) đều được Backend bắt và ném BadRequestException $\rightarrow$ trả về HTTP Status 400 Bad Request kèm mảng errors[] có thông điệp tiếng Anh rõ ràng.</w:t>
      </w:r>
    </w:p>
    <w:p w14:paraId="1C6F9AD4">
      <w:pPr>
        <w:spacing w:before="0" w:after="80" w:line="276" w:lineRule="auto"/>
      </w:pPr>
      <w:r>
        <w:rPr>
          <w:b/>
          <w:color w:val="24292E"/>
          <w:sz w:val="19"/>
        </w:rPr>
        <w:t xml:space="preserve">• Chuẩn xác thực (Authentication Scheme): </w:t>
      </w:r>
      <w:r>
        <w:rPr>
          <w:color w:val="333333"/>
          <w:sz w:val="19"/>
        </w:rPr>
        <w:t>Đối với các endpoint yêu cầu xác thực, Frontend bắt buộc phải đính kèm JWT Access Token hợp lệ trong header HTTP: 'Authorization: Bearer &lt;access_token&gt;'. Token được cấp sau khi đăng nhập thành công (với tài khoản không bật 2FA) hoặc hoàn tất xác thực mã OTP 2FA (với tài khoản nội bộ có 2FA).</w:t>
      </w:r>
    </w:p>
    <w:p w14:paraId="0E44E9D9">
      <w:pPr>
        <w:keepNext/>
        <w:spacing w:before="360" w:after="120"/>
      </w:pPr>
      <w:r>
        <w:rPr>
          <w:b/>
          <w:color w:val="1B365D"/>
          <w:sz w:val="30"/>
        </w:rPr>
        <w:t>B. DANH MỤC TỔNG THỂ CÁC ENDPOINT HIỆN HỮU (BẢNG 56 ROUTE URLS)</w:t>
      </w:r>
    </w:p>
    <w:p w14:paraId="7157390A">
      <w:pPr>
        <w:spacing w:before="0" w:after="80" w:line="276" w:lineRule="auto"/>
      </w:pPr>
      <w:r>
        <w:rPr>
          <w:b/>
          <w:color w:val="24292E"/>
          <w:sz w:val="19"/>
        </w:rPr>
        <w:t xml:space="preserve">Bảng tổng mục toàn diện: </w:t>
      </w:r>
      <w:r>
        <w:rPr>
          <w:color w:val="333333"/>
          <w:sz w:val="19"/>
        </w:rPr>
        <w:t>Dưới đây là danh mục toàn bộ 56 đường dẫn Route URL thực tế được ASP.NET Core Routing Table đăng ký và kiểm tra trực tiếp từ mã nguồn C#. Tất cả các route này đều có Controller Action thực thi và được đặc tả chi tiết trong Mục C:</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499"/>
        <w:gridCol w:w="722"/>
        <w:gridCol w:w="785"/>
        <w:gridCol w:w="3426"/>
        <w:gridCol w:w="3166"/>
        <w:gridCol w:w="1149"/>
        <w:gridCol w:w="533"/>
      </w:tblGrid>
      <w:tr w14:paraId="39D72CC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1B365D"/>
            <w:tcMar>
              <w:top w:w="90" w:type="dxa"/>
              <w:left w:w="100" w:type="dxa"/>
              <w:bottom w:w="90" w:type="dxa"/>
              <w:right w:w="100" w:type="dxa"/>
            </w:tcMar>
          </w:tcPr>
          <w:p w14:paraId="0740E8A6">
            <w:pPr>
              <w:jc w:val="left"/>
            </w:pPr>
            <w:r>
              <w:rPr>
                <w:b/>
                <w:color w:val="FFFFFF"/>
                <w:sz w:val="17"/>
              </w:rPr>
              <w:t>STT</w:t>
            </w:r>
          </w:p>
        </w:tc>
        <w:tc>
          <w:tcPr>
            <w:tcW w:w="1296" w:type="dxa"/>
            <w:shd w:val="clear" w:color="auto" w:fill="1B365D"/>
            <w:tcMar>
              <w:top w:w="90" w:type="dxa"/>
              <w:left w:w="100" w:type="dxa"/>
              <w:bottom w:w="90" w:type="dxa"/>
              <w:right w:w="100" w:type="dxa"/>
            </w:tcMar>
          </w:tcPr>
          <w:p w14:paraId="04AF3144">
            <w:pPr>
              <w:jc w:val="left"/>
            </w:pPr>
            <w:r>
              <w:rPr>
                <w:b/>
                <w:color w:val="FFFFFF"/>
                <w:sz w:val="17"/>
              </w:rPr>
              <w:t>Nhóm</w:t>
            </w:r>
          </w:p>
        </w:tc>
        <w:tc>
          <w:tcPr>
            <w:tcW w:w="1008" w:type="dxa"/>
            <w:shd w:val="clear" w:color="auto" w:fill="1B365D"/>
            <w:tcMar>
              <w:top w:w="90" w:type="dxa"/>
              <w:left w:w="100" w:type="dxa"/>
              <w:bottom w:w="90" w:type="dxa"/>
              <w:right w:w="100" w:type="dxa"/>
            </w:tcMar>
          </w:tcPr>
          <w:p w14:paraId="49F92A8A">
            <w:pPr>
              <w:jc w:val="left"/>
            </w:pPr>
            <w:r>
              <w:rPr>
                <w:b/>
                <w:color w:val="FFFFFF"/>
                <w:sz w:val="17"/>
              </w:rPr>
              <w:t>Method</w:t>
            </w:r>
          </w:p>
        </w:tc>
        <w:tc>
          <w:tcPr>
            <w:tcW w:w="3168" w:type="dxa"/>
            <w:shd w:val="clear" w:color="auto" w:fill="1B365D"/>
            <w:tcMar>
              <w:top w:w="90" w:type="dxa"/>
              <w:left w:w="100" w:type="dxa"/>
              <w:bottom w:w="90" w:type="dxa"/>
              <w:right w:w="100" w:type="dxa"/>
            </w:tcMar>
          </w:tcPr>
          <w:p w14:paraId="67CCCC99">
            <w:pPr>
              <w:jc w:val="left"/>
            </w:pPr>
            <w:r>
              <w:rPr>
                <w:b/>
                <w:color w:val="FFFFFF"/>
                <w:sz w:val="17"/>
              </w:rPr>
              <w:t>Đường dẫn Route URL</w:t>
            </w:r>
          </w:p>
        </w:tc>
        <w:tc>
          <w:tcPr>
            <w:tcW w:w="2304" w:type="dxa"/>
            <w:shd w:val="clear" w:color="auto" w:fill="1B365D"/>
            <w:tcMar>
              <w:top w:w="90" w:type="dxa"/>
              <w:left w:w="100" w:type="dxa"/>
              <w:bottom w:w="90" w:type="dxa"/>
              <w:right w:w="100" w:type="dxa"/>
            </w:tcMar>
          </w:tcPr>
          <w:p w14:paraId="53E22853">
            <w:pPr>
              <w:jc w:val="left"/>
            </w:pPr>
            <w:r>
              <w:rPr>
                <w:b/>
                <w:color w:val="FFFFFF"/>
                <w:sz w:val="17"/>
              </w:rPr>
              <w:t>C# Action Controller</w:t>
            </w:r>
          </w:p>
        </w:tc>
        <w:tc>
          <w:tcPr>
            <w:tcW w:w="1296" w:type="dxa"/>
            <w:shd w:val="clear" w:color="auto" w:fill="1B365D"/>
            <w:tcMar>
              <w:top w:w="90" w:type="dxa"/>
              <w:left w:w="100" w:type="dxa"/>
              <w:bottom w:w="90" w:type="dxa"/>
              <w:right w:w="100" w:type="dxa"/>
            </w:tcMar>
          </w:tcPr>
          <w:p w14:paraId="6C461AA5">
            <w:pPr>
              <w:jc w:val="left"/>
            </w:pPr>
            <w:r>
              <w:rPr>
                <w:b/>
                <w:color w:val="FFFFFF"/>
                <w:sz w:val="17"/>
              </w:rPr>
              <w:t>Quyền hạn</w:t>
            </w:r>
          </w:p>
        </w:tc>
        <w:tc>
          <w:tcPr>
            <w:tcW w:w="1152" w:type="dxa"/>
            <w:shd w:val="clear" w:color="auto" w:fill="1B365D"/>
            <w:tcMar>
              <w:top w:w="90" w:type="dxa"/>
              <w:left w:w="100" w:type="dxa"/>
              <w:bottom w:w="90" w:type="dxa"/>
              <w:right w:w="100" w:type="dxa"/>
            </w:tcMar>
          </w:tcPr>
          <w:p w14:paraId="7786B937">
            <w:pPr>
              <w:jc w:val="left"/>
            </w:pPr>
            <w:r>
              <w:rPr>
                <w:b/>
                <w:color w:val="FFFFFF"/>
                <w:sz w:val="17"/>
              </w:rPr>
              <w:t>Đặc tả Mục C</w:t>
            </w:r>
          </w:p>
        </w:tc>
      </w:tr>
      <w:tr w14:paraId="50240DC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5D7B6B98">
            <w:r>
              <w:rPr>
                <w:color w:val="24292E"/>
                <w:sz w:val="16"/>
              </w:rPr>
              <w:t>1</w:t>
            </w:r>
          </w:p>
        </w:tc>
        <w:tc>
          <w:tcPr>
            <w:tcW w:w="1296" w:type="dxa"/>
            <w:shd w:val="clear" w:color="auto" w:fill="FFFFFF"/>
            <w:tcMar>
              <w:top w:w="70" w:type="dxa"/>
              <w:left w:w="100" w:type="dxa"/>
              <w:bottom w:w="70" w:type="dxa"/>
              <w:right w:w="100" w:type="dxa"/>
            </w:tcMar>
          </w:tcPr>
          <w:p w14:paraId="390722AF">
            <w:r>
              <w:rPr>
                <w:color w:val="24292E"/>
                <w:sz w:val="16"/>
              </w:rPr>
              <w:t>Auth</w:t>
            </w:r>
          </w:p>
        </w:tc>
        <w:tc>
          <w:tcPr>
            <w:tcW w:w="1008" w:type="dxa"/>
            <w:shd w:val="clear" w:color="auto" w:fill="FFFFFF"/>
            <w:tcMar>
              <w:top w:w="70" w:type="dxa"/>
              <w:left w:w="100" w:type="dxa"/>
              <w:bottom w:w="70" w:type="dxa"/>
              <w:right w:w="100" w:type="dxa"/>
            </w:tcMar>
          </w:tcPr>
          <w:p w14:paraId="7E79FB6F">
            <w:r>
              <w:rPr>
                <w:color w:val="24292E"/>
                <w:sz w:val="16"/>
              </w:rPr>
              <w:t>POST</w:t>
            </w:r>
          </w:p>
        </w:tc>
        <w:tc>
          <w:tcPr>
            <w:tcW w:w="3168" w:type="dxa"/>
            <w:shd w:val="clear" w:color="auto" w:fill="FFFFFF"/>
            <w:tcMar>
              <w:top w:w="70" w:type="dxa"/>
              <w:left w:w="100" w:type="dxa"/>
              <w:bottom w:w="70" w:type="dxa"/>
              <w:right w:w="100" w:type="dxa"/>
            </w:tcMar>
          </w:tcPr>
          <w:p w14:paraId="47E9B7BF">
            <w:r>
              <w:rPr>
                <w:color w:val="24292E"/>
                <w:sz w:val="16"/>
              </w:rPr>
              <w:t>/api/users/authenticate</w:t>
            </w:r>
          </w:p>
        </w:tc>
        <w:tc>
          <w:tcPr>
            <w:tcW w:w="2304" w:type="dxa"/>
            <w:shd w:val="clear" w:color="auto" w:fill="FFFFFF"/>
            <w:tcMar>
              <w:top w:w="70" w:type="dxa"/>
              <w:left w:w="100" w:type="dxa"/>
              <w:bottom w:w="70" w:type="dxa"/>
              <w:right w:w="100" w:type="dxa"/>
            </w:tcMar>
          </w:tcPr>
          <w:p w14:paraId="0BA4D7F6">
            <w:r>
              <w:rPr>
                <w:color w:val="24292E"/>
                <w:sz w:val="16"/>
              </w:rPr>
              <w:t>UsersController.LoginAsync</w:t>
            </w:r>
          </w:p>
        </w:tc>
        <w:tc>
          <w:tcPr>
            <w:tcW w:w="1296" w:type="dxa"/>
            <w:shd w:val="clear" w:color="auto" w:fill="FFFFFF"/>
            <w:tcMar>
              <w:top w:w="70" w:type="dxa"/>
              <w:left w:w="100" w:type="dxa"/>
              <w:bottom w:w="70" w:type="dxa"/>
              <w:right w:w="100" w:type="dxa"/>
            </w:tcMar>
          </w:tcPr>
          <w:p w14:paraId="7D81AAFE">
            <w:r>
              <w:rPr>
                <w:color w:val="24292E"/>
                <w:sz w:val="16"/>
              </w:rPr>
              <w:t>Public</w:t>
            </w:r>
          </w:p>
        </w:tc>
        <w:tc>
          <w:tcPr>
            <w:tcW w:w="1152" w:type="dxa"/>
            <w:shd w:val="clear" w:color="auto" w:fill="FFFFFF"/>
            <w:tcMar>
              <w:top w:w="70" w:type="dxa"/>
              <w:left w:w="100" w:type="dxa"/>
              <w:bottom w:w="70" w:type="dxa"/>
              <w:right w:w="100" w:type="dxa"/>
            </w:tcMar>
          </w:tcPr>
          <w:p w14:paraId="1FFB7ABC">
            <w:r>
              <w:rPr>
                <w:color w:val="24292E"/>
                <w:sz w:val="16"/>
              </w:rPr>
              <w:t>Có (C.1 #1)</w:t>
            </w:r>
          </w:p>
        </w:tc>
      </w:tr>
      <w:tr w14:paraId="7FECC9A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368B94B0">
            <w:r>
              <w:rPr>
                <w:color w:val="24292E"/>
                <w:sz w:val="16"/>
              </w:rPr>
              <w:t>2</w:t>
            </w:r>
          </w:p>
        </w:tc>
        <w:tc>
          <w:tcPr>
            <w:tcW w:w="1296" w:type="dxa"/>
            <w:shd w:val="clear" w:color="auto" w:fill="F9FAFB"/>
            <w:tcMar>
              <w:top w:w="70" w:type="dxa"/>
              <w:left w:w="100" w:type="dxa"/>
              <w:bottom w:w="70" w:type="dxa"/>
              <w:right w:w="100" w:type="dxa"/>
            </w:tcMar>
          </w:tcPr>
          <w:p w14:paraId="5F3E1971">
            <w:r>
              <w:rPr>
                <w:color w:val="24292E"/>
                <w:sz w:val="16"/>
              </w:rPr>
              <w:t>Auth</w:t>
            </w:r>
          </w:p>
        </w:tc>
        <w:tc>
          <w:tcPr>
            <w:tcW w:w="1008" w:type="dxa"/>
            <w:shd w:val="clear" w:color="auto" w:fill="F9FAFB"/>
            <w:tcMar>
              <w:top w:w="70" w:type="dxa"/>
              <w:left w:w="100" w:type="dxa"/>
              <w:bottom w:w="70" w:type="dxa"/>
              <w:right w:w="100" w:type="dxa"/>
            </w:tcMar>
          </w:tcPr>
          <w:p w14:paraId="7D6E39B1">
            <w:r>
              <w:rPr>
                <w:color w:val="24292E"/>
                <w:sz w:val="16"/>
              </w:rPr>
              <w:t>POST</w:t>
            </w:r>
          </w:p>
        </w:tc>
        <w:tc>
          <w:tcPr>
            <w:tcW w:w="3168" w:type="dxa"/>
            <w:shd w:val="clear" w:color="auto" w:fill="F9FAFB"/>
            <w:tcMar>
              <w:top w:w="70" w:type="dxa"/>
              <w:left w:w="100" w:type="dxa"/>
              <w:bottom w:w="70" w:type="dxa"/>
              <w:right w:w="100" w:type="dxa"/>
            </w:tcMar>
          </w:tcPr>
          <w:p w14:paraId="028D18CD">
            <w:r>
              <w:rPr>
                <w:color w:val="24292E"/>
                <w:sz w:val="16"/>
              </w:rPr>
              <w:t>/api/users/two-factor</w:t>
            </w:r>
          </w:p>
        </w:tc>
        <w:tc>
          <w:tcPr>
            <w:tcW w:w="2304" w:type="dxa"/>
            <w:shd w:val="clear" w:color="auto" w:fill="F9FAFB"/>
            <w:tcMar>
              <w:top w:w="70" w:type="dxa"/>
              <w:left w:w="100" w:type="dxa"/>
              <w:bottom w:w="70" w:type="dxa"/>
              <w:right w:w="100" w:type="dxa"/>
            </w:tcMar>
          </w:tcPr>
          <w:p w14:paraId="30E67769">
            <w:r>
              <w:rPr>
                <w:color w:val="24292E"/>
                <w:sz w:val="16"/>
              </w:rPr>
              <w:t>UsersController.VerifyTwoFactorAsync</w:t>
            </w:r>
          </w:p>
        </w:tc>
        <w:tc>
          <w:tcPr>
            <w:tcW w:w="1296" w:type="dxa"/>
            <w:shd w:val="clear" w:color="auto" w:fill="F9FAFB"/>
            <w:tcMar>
              <w:top w:w="70" w:type="dxa"/>
              <w:left w:w="100" w:type="dxa"/>
              <w:bottom w:w="70" w:type="dxa"/>
              <w:right w:w="100" w:type="dxa"/>
            </w:tcMar>
          </w:tcPr>
          <w:p w14:paraId="07BD9B6A">
            <w:r>
              <w:rPr>
                <w:color w:val="24292E"/>
                <w:sz w:val="16"/>
              </w:rPr>
              <w:t>Public</w:t>
            </w:r>
          </w:p>
        </w:tc>
        <w:tc>
          <w:tcPr>
            <w:tcW w:w="1152" w:type="dxa"/>
            <w:shd w:val="clear" w:color="auto" w:fill="F9FAFB"/>
            <w:tcMar>
              <w:top w:w="70" w:type="dxa"/>
              <w:left w:w="100" w:type="dxa"/>
              <w:bottom w:w="70" w:type="dxa"/>
              <w:right w:w="100" w:type="dxa"/>
            </w:tcMar>
          </w:tcPr>
          <w:p w14:paraId="3CC2472B">
            <w:r>
              <w:rPr>
                <w:color w:val="24292E"/>
                <w:sz w:val="16"/>
              </w:rPr>
              <w:t>Có (C.1 #2)</w:t>
            </w:r>
          </w:p>
        </w:tc>
      </w:tr>
      <w:tr w14:paraId="29A7470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8E16C7B">
            <w:r>
              <w:rPr>
                <w:color w:val="24292E"/>
                <w:sz w:val="16"/>
              </w:rPr>
              <w:t>3</w:t>
            </w:r>
          </w:p>
        </w:tc>
        <w:tc>
          <w:tcPr>
            <w:tcW w:w="1296" w:type="dxa"/>
            <w:shd w:val="clear" w:color="auto" w:fill="FFFFFF"/>
            <w:tcMar>
              <w:top w:w="70" w:type="dxa"/>
              <w:left w:w="100" w:type="dxa"/>
              <w:bottom w:w="70" w:type="dxa"/>
              <w:right w:w="100" w:type="dxa"/>
            </w:tcMar>
          </w:tcPr>
          <w:p w14:paraId="658EA806">
            <w:r>
              <w:rPr>
                <w:color w:val="24292E"/>
                <w:sz w:val="16"/>
              </w:rPr>
              <w:t>Auth</w:t>
            </w:r>
          </w:p>
        </w:tc>
        <w:tc>
          <w:tcPr>
            <w:tcW w:w="1008" w:type="dxa"/>
            <w:shd w:val="clear" w:color="auto" w:fill="FFFFFF"/>
            <w:tcMar>
              <w:top w:w="70" w:type="dxa"/>
              <w:left w:w="100" w:type="dxa"/>
              <w:bottom w:w="70" w:type="dxa"/>
              <w:right w:w="100" w:type="dxa"/>
            </w:tcMar>
          </w:tcPr>
          <w:p w14:paraId="34B6C0D7">
            <w:r>
              <w:rPr>
                <w:color w:val="24292E"/>
                <w:sz w:val="16"/>
              </w:rPr>
              <w:t>POST</w:t>
            </w:r>
          </w:p>
        </w:tc>
        <w:tc>
          <w:tcPr>
            <w:tcW w:w="3168" w:type="dxa"/>
            <w:shd w:val="clear" w:color="auto" w:fill="FFFFFF"/>
            <w:tcMar>
              <w:top w:w="70" w:type="dxa"/>
              <w:left w:w="100" w:type="dxa"/>
              <w:bottom w:w="70" w:type="dxa"/>
              <w:right w:w="100" w:type="dxa"/>
            </w:tcMar>
          </w:tcPr>
          <w:p w14:paraId="51B78453">
            <w:r>
              <w:rPr>
                <w:color w:val="24292E"/>
                <w:sz w:val="16"/>
              </w:rPr>
              <w:t>/api/users/login-otp/verify (Alias)</w:t>
            </w:r>
          </w:p>
        </w:tc>
        <w:tc>
          <w:tcPr>
            <w:tcW w:w="2304" w:type="dxa"/>
            <w:shd w:val="clear" w:color="auto" w:fill="FFFFFF"/>
            <w:tcMar>
              <w:top w:w="70" w:type="dxa"/>
              <w:left w:w="100" w:type="dxa"/>
              <w:bottom w:w="70" w:type="dxa"/>
              <w:right w:w="100" w:type="dxa"/>
            </w:tcMar>
          </w:tcPr>
          <w:p w14:paraId="040AFD57">
            <w:r>
              <w:rPr>
                <w:color w:val="24292E"/>
                <w:sz w:val="16"/>
              </w:rPr>
              <w:t>UsersController.VerifyLoginOtpAsync</w:t>
            </w:r>
          </w:p>
        </w:tc>
        <w:tc>
          <w:tcPr>
            <w:tcW w:w="1296" w:type="dxa"/>
            <w:shd w:val="clear" w:color="auto" w:fill="FFFFFF"/>
            <w:tcMar>
              <w:top w:w="70" w:type="dxa"/>
              <w:left w:w="100" w:type="dxa"/>
              <w:bottom w:w="70" w:type="dxa"/>
              <w:right w:w="100" w:type="dxa"/>
            </w:tcMar>
          </w:tcPr>
          <w:p w14:paraId="7D468ECC">
            <w:r>
              <w:rPr>
                <w:color w:val="24292E"/>
                <w:sz w:val="16"/>
              </w:rPr>
              <w:t>Public</w:t>
            </w:r>
          </w:p>
        </w:tc>
        <w:tc>
          <w:tcPr>
            <w:tcW w:w="1152" w:type="dxa"/>
            <w:shd w:val="clear" w:color="auto" w:fill="FFFFFF"/>
            <w:tcMar>
              <w:top w:w="70" w:type="dxa"/>
              <w:left w:w="100" w:type="dxa"/>
              <w:bottom w:w="70" w:type="dxa"/>
              <w:right w:w="100" w:type="dxa"/>
            </w:tcMar>
          </w:tcPr>
          <w:p w14:paraId="34A443F2">
            <w:r>
              <w:rPr>
                <w:color w:val="24292E"/>
                <w:sz w:val="16"/>
              </w:rPr>
              <w:t>Có (C.1 #2)</w:t>
            </w:r>
          </w:p>
        </w:tc>
      </w:tr>
      <w:tr w14:paraId="6725F6A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1A2F160C">
            <w:r>
              <w:rPr>
                <w:color w:val="24292E"/>
                <w:sz w:val="16"/>
              </w:rPr>
              <w:t>4</w:t>
            </w:r>
          </w:p>
        </w:tc>
        <w:tc>
          <w:tcPr>
            <w:tcW w:w="1296" w:type="dxa"/>
            <w:shd w:val="clear" w:color="auto" w:fill="F9FAFB"/>
            <w:tcMar>
              <w:top w:w="70" w:type="dxa"/>
              <w:left w:w="100" w:type="dxa"/>
              <w:bottom w:w="70" w:type="dxa"/>
              <w:right w:w="100" w:type="dxa"/>
            </w:tcMar>
          </w:tcPr>
          <w:p w14:paraId="37F8BBEC">
            <w:r>
              <w:rPr>
                <w:color w:val="24292E"/>
                <w:sz w:val="16"/>
              </w:rPr>
              <w:t>Auth</w:t>
            </w:r>
          </w:p>
        </w:tc>
        <w:tc>
          <w:tcPr>
            <w:tcW w:w="1008" w:type="dxa"/>
            <w:shd w:val="clear" w:color="auto" w:fill="F9FAFB"/>
            <w:tcMar>
              <w:top w:w="70" w:type="dxa"/>
              <w:left w:w="100" w:type="dxa"/>
              <w:bottom w:w="70" w:type="dxa"/>
              <w:right w:w="100" w:type="dxa"/>
            </w:tcMar>
          </w:tcPr>
          <w:p w14:paraId="714B1F2E">
            <w:r>
              <w:rPr>
                <w:color w:val="24292E"/>
                <w:sz w:val="16"/>
              </w:rPr>
              <w:t>POST</w:t>
            </w:r>
          </w:p>
        </w:tc>
        <w:tc>
          <w:tcPr>
            <w:tcW w:w="3168" w:type="dxa"/>
            <w:shd w:val="clear" w:color="auto" w:fill="F9FAFB"/>
            <w:tcMar>
              <w:top w:w="70" w:type="dxa"/>
              <w:left w:w="100" w:type="dxa"/>
              <w:bottom w:w="70" w:type="dxa"/>
              <w:right w:w="100" w:type="dxa"/>
            </w:tcMar>
          </w:tcPr>
          <w:p w14:paraId="73441CED">
            <w:r>
              <w:rPr>
                <w:color w:val="24292E"/>
                <w:sz w:val="16"/>
              </w:rPr>
              <w:t>/api/users/two-factor/resend</w:t>
            </w:r>
          </w:p>
        </w:tc>
        <w:tc>
          <w:tcPr>
            <w:tcW w:w="2304" w:type="dxa"/>
            <w:shd w:val="clear" w:color="auto" w:fill="F9FAFB"/>
            <w:tcMar>
              <w:top w:w="70" w:type="dxa"/>
              <w:left w:w="100" w:type="dxa"/>
              <w:bottom w:w="70" w:type="dxa"/>
              <w:right w:w="100" w:type="dxa"/>
            </w:tcMar>
          </w:tcPr>
          <w:p w14:paraId="239323F6">
            <w:r>
              <w:rPr>
                <w:color w:val="24292E"/>
                <w:sz w:val="16"/>
              </w:rPr>
              <w:t>UsersController.ResendTwoFactorOtpAsync</w:t>
            </w:r>
          </w:p>
        </w:tc>
        <w:tc>
          <w:tcPr>
            <w:tcW w:w="1296" w:type="dxa"/>
            <w:shd w:val="clear" w:color="auto" w:fill="F9FAFB"/>
            <w:tcMar>
              <w:top w:w="70" w:type="dxa"/>
              <w:left w:w="100" w:type="dxa"/>
              <w:bottom w:w="70" w:type="dxa"/>
              <w:right w:w="100" w:type="dxa"/>
            </w:tcMar>
          </w:tcPr>
          <w:p w14:paraId="10DD11E0">
            <w:r>
              <w:rPr>
                <w:color w:val="24292E"/>
                <w:sz w:val="16"/>
              </w:rPr>
              <w:t>Public</w:t>
            </w:r>
          </w:p>
        </w:tc>
        <w:tc>
          <w:tcPr>
            <w:tcW w:w="1152" w:type="dxa"/>
            <w:shd w:val="clear" w:color="auto" w:fill="F9FAFB"/>
            <w:tcMar>
              <w:top w:w="70" w:type="dxa"/>
              <w:left w:w="100" w:type="dxa"/>
              <w:bottom w:w="70" w:type="dxa"/>
              <w:right w:w="100" w:type="dxa"/>
            </w:tcMar>
          </w:tcPr>
          <w:p w14:paraId="05418168">
            <w:r>
              <w:rPr>
                <w:color w:val="24292E"/>
                <w:sz w:val="16"/>
              </w:rPr>
              <w:t>Có (C.1 #3)</w:t>
            </w:r>
          </w:p>
        </w:tc>
      </w:tr>
      <w:tr w14:paraId="552E327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4A4975E6">
            <w:r>
              <w:rPr>
                <w:color w:val="24292E"/>
                <w:sz w:val="16"/>
              </w:rPr>
              <w:t>5</w:t>
            </w:r>
          </w:p>
        </w:tc>
        <w:tc>
          <w:tcPr>
            <w:tcW w:w="1296" w:type="dxa"/>
            <w:shd w:val="clear" w:color="auto" w:fill="FFFFFF"/>
            <w:tcMar>
              <w:top w:w="70" w:type="dxa"/>
              <w:left w:w="100" w:type="dxa"/>
              <w:bottom w:w="70" w:type="dxa"/>
              <w:right w:w="100" w:type="dxa"/>
            </w:tcMar>
          </w:tcPr>
          <w:p w14:paraId="0E84DA99">
            <w:r>
              <w:rPr>
                <w:color w:val="24292E"/>
                <w:sz w:val="16"/>
              </w:rPr>
              <w:t>Auth</w:t>
            </w:r>
          </w:p>
        </w:tc>
        <w:tc>
          <w:tcPr>
            <w:tcW w:w="1008" w:type="dxa"/>
            <w:shd w:val="clear" w:color="auto" w:fill="FFFFFF"/>
            <w:tcMar>
              <w:top w:w="70" w:type="dxa"/>
              <w:left w:w="100" w:type="dxa"/>
              <w:bottom w:w="70" w:type="dxa"/>
              <w:right w:w="100" w:type="dxa"/>
            </w:tcMar>
          </w:tcPr>
          <w:p w14:paraId="4D45B11B">
            <w:r>
              <w:rPr>
                <w:color w:val="24292E"/>
                <w:sz w:val="16"/>
              </w:rPr>
              <w:t>POST</w:t>
            </w:r>
          </w:p>
        </w:tc>
        <w:tc>
          <w:tcPr>
            <w:tcW w:w="3168" w:type="dxa"/>
            <w:shd w:val="clear" w:color="auto" w:fill="FFFFFF"/>
            <w:tcMar>
              <w:top w:w="70" w:type="dxa"/>
              <w:left w:w="100" w:type="dxa"/>
              <w:bottom w:w="70" w:type="dxa"/>
              <w:right w:w="100" w:type="dxa"/>
            </w:tcMar>
          </w:tcPr>
          <w:p w14:paraId="1A3E6234">
            <w:r>
              <w:rPr>
                <w:color w:val="24292E"/>
                <w:sz w:val="16"/>
              </w:rPr>
              <w:t>/api/users/login-otp/request (Alias)</w:t>
            </w:r>
          </w:p>
        </w:tc>
        <w:tc>
          <w:tcPr>
            <w:tcW w:w="2304" w:type="dxa"/>
            <w:shd w:val="clear" w:color="auto" w:fill="FFFFFF"/>
            <w:tcMar>
              <w:top w:w="70" w:type="dxa"/>
              <w:left w:w="100" w:type="dxa"/>
              <w:bottom w:w="70" w:type="dxa"/>
              <w:right w:w="100" w:type="dxa"/>
            </w:tcMar>
          </w:tcPr>
          <w:p w14:paraId="51C7EBF9">
            <w:r>
              <w:rPr>
                <w:color w:val="24292E"/>
                <w:sz w:val="16"/>
              </w:rPr>
              <w:t>UsersController.RequestLoginOtpAsync</w:t>
            </w:r>
          </w:p>
        </w:tc>
        <w:tc>
          <w:tcPr>
            <w:tcW w:w="1296" w:type="dxa"/>
            <w:shd w:val="clear" w:color="auto" w:fill="FFFFFF"/>
            <w:tcMar>
              <w:top w:w="70" w:type="dxa"/>
              <w:left w:w="100" w:type="dxa"/>
              <w:bottom w:w="70" w:type="dxa"/>
              <w:right w:w="100" w:type="dxa"/>
            </w:tcMar>
          </w:tcPr>
          <w:p w14:paraId="138BFAA9">
            <w:r>
              <w:rPr>
                <w:color w:val="24292E"/>
                <w:sz w:val="16"/>
              </w:rPr>
              <w:t>Public</w:t>
            </w:r>
          </w:p>
        </w:tc>
        <w:tc>
          <w:tcPr>
            <w:tcW w:w="1152" w:type="dxa"/>
            <w:shd w:val="clear" w:color="auto" w:fill="FFFFFF"/>
            <w:tcMar>
              <w:top w:w="70" w:type="dxa"/>
              <w:left w:w="100" w:type="dxa"/>
              <w:bottom w:w="70" w:type="dxa"/>
              <w:right w:w="100" w:type="dxa"/>
            </w:tcMar>
          </w:tcPr>
          <w:p w14:paraId="54B0E23E">
            <w:r>
              <w:rPr>
                <w:color w:val="24292E"/>
                <w:sz w:val="16"/>
              </w:rPr>
              <w:t>Có (C.1 #3)</w:t>
            </w:r>
          </w:p>
        </w:tc>
      </w:tr>
      <w:tr w14:paraId="2574701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27C62030">
            <w:r>
              <w:rPr>
                <w:color w:val="24292E"/>
                <w:sz w:val="16"/>
              </w:rPr>
              <w:t>6</w:t>
            </w:r>
          </w:p>
        </w:tc>
        <w:tc>
          <w:tcPr>
            <w:tcW w:w="1296" w:type="dxa"/>
            <w:shd w:val="clear" w:color="auto" w:fill="F9FAFB"/>
            <w:tcMar>
              <w:top w:w="70" w:type="dxa"/>
              <w:left w:w="100" w:type="dxa"/>
              <w:bottom w:w="70" w:type="dxa"/>
              <w:right w:w="100" w:type="dxa"/>
            </w:tcMar>
          </w:tcPr>
          <w:p w14:paraId="73431578">
            <w:r>
              <w:rPr>
                <w:color w:val="24292E"/>
                <w:sz w:val="16"/>
              </w:rPr>
              <w:t>Auth</w:t>
            </w:r>
          </w:p>
        </w:tc>
        <w:tc>
          <w:tcPr>
            <w:tcW w:w="1008" w:type="dxa"/>
            <w:shd w:val="clear" w:color="auto" w:fill="F9FAFB"/>
            <w:tcMar>
              <w:top w:w="70" w:type="dxa"/>
              <w:left w:w="100" w:type="dxa"/>
              <w:bottom w:w="70" w:type="dxa"/>
              <w:right w:w="100" w:type="dxa"/>
            </w:tcMar>
          </w:tcPr>
          <w:p w14:paraId="7DE01F51">
            <w:r>
              <w:rPr>
                <w:color w:val="24292E"/>
                <w:sz w:val="16"/>
              </w:rPr>
              <w:t>POST</w:t>
            </w:r>
          </w:p>
        </w:tc>
        <w:tc>
          <w:tcPr>
            <w:tcW w:w="3168" w:type="dxa"/>
            <w:shd w:val="clear" w:color="auto" w:fill="F9FAFB"/>
            <w:tcMar>
              <w:top w:w="70" w:type="dxa"/>
              <w:left w:w="100" w:type="dxa"/>
              <w:bottom w:w="70" w:type="dxa"/>
              <w:right w:w="100" w:type="dxa"/>
            </w:tcMar>
          </w:tcPr>
          <w:p w14:paraId="08AD7CA8">
            <w:r>
              <w:rPr>
                <w:color w:val="24292E"/>
                <w:sz w:val="16"/>
              </w:rPr>
              <w:t>/api/users/activate</w:t>
            </w:r>
          </w:p>
        </w:tc>
        <w:tc>
          <w:tcPr>
            <w:tcW w:w="2304" w:type="dxa"/>
            <w:shd w:val="clear" w:color="auto" w:fill="F9FAFB"/>
            <w:tcMar>
              <w:top w:w="70" w:type="dxa"/>
              <w:left w:w="100" w:type="dxa"/>
              <w:bottom w:w="70" w:type="dxa"/>
              <w:right w:w="100" w:type="dxa"/>
            </w:tcMar>
          </w:tcPr>
          <w:p w14:paraId="0C6D80D9">
            <w:r>
              <w:rPr>
                <w:color w:val="24292E"/>
                <w:sz w:val="16"/>
              </w:rPr>
              <w:t>UsersController.ActivateAccountAsync</w:t>
            </w:r>
          </w:p>
        </w:tc>
        <w:tc>
          <w:tcPr>
            <w:tcW w:w="1296" w:type="dxa"/>
            <w:shd w:val="clear" w:color="auto" w:fill="F9FAFB"/>
            <w:tcMar>
              <w:top w:w="70" w:type="dxa"/>
              <w:left w:w="100" w:type="dxa"/>
              <w:bottom w:w="70" w:type="dxa"/>
              <w:right w:w="100" w:type="dxa"/>
            </w:tcMar>
          </w:tcPr>
          <w:p w14:paraId="62191A0C">
            <w:r>
              <w:rPr>
                <w:color w:val="24292E"/>
                <w:sz w:val="16"/>
              </w:rPr>
              <w:t>Public</w:t>
            </w:r>
          </w:p>
        </w:tc>
        <w:tc>
          <w:tcPr>
            <w:tcW w:w="1152" w:type="dxa"/>
            <w:shd w:val="clear" w:color="auto" w:fill="F9FAFB"/>
            <w:tcMar>
              <w:top w:w="70" w:type="dxa"/>
              <w:left w:w="100" w:type="dxa"/>
              <w:bottom w:w="70" w:type="dxa"/>
              <w:right w:w="100" w:type="dxa"/>
            </w:tcMar>
          </w:tcPr>
          <w:p w14:paraId="7C9B1616">
            <w:r>
              <w:rPr>
                <w:color w:val="24292E"/>
                <w:sz w:val="16"/>
              </w:rPr>
              <w:t>Có (C.1 #4)</w:t>
            </w:r>
          </w:p>
        </w:tc>
      </w:tr>
      <w:tr w14:paraId="285F025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66D727B">
            <w:r>
              <w:rPr>
                <w:color w:val="24292E"/>
                <w:sz w:val="16"/>
              </w:rPr>
              <w:t>7</w:t>
            </w:r>
          </w:p>
        </w:tc>
        <w:tc>
          <w:tcPr>
            <w:tcW w:w="1296" w:type="dxa"/>
            <w:shd w:val="clear" w:color="auto" w:fill="FFFFFF"/>
            <w:tcMar>
              <w:top w:w="70" w:type="dxa"/>
              <w:left w:w="100" w:type="dxa"/>
              <w:bottom w:w="70" w:type="dxa"/>
              <w:right w:w="100" w:type="dxa"/>
            </w:tcMar>
          </w:tcPr>
          <w:p w14:paraId="6342062F">
            <w:r>
              <w:rPr>
                <w:color w:val="24292E"/>
                <w:sz w:val="16"/>
              </w:rPr>
              <w:t>Auth</w:t>
            </w:r>
          </w:p>
        </w:tc>
        <w:tc>
          <w:tcPr>
            <w:tcW w:w="1008" w:type="dxa"/>
            <w:shd w:val="clear" w:color="auto" w:fill="FFFFFF"/>
            <w:tcMar>
              <w:top w:w="70" w:type="dxa"/>
              <w:left w:w="100" w:type="dxa"/>
              <w:bottom w:w="70" w:type="dxa"/>
              <w:right w:w="100" w:type="dxa"/>
            </w:tcMar>
          </w:tcPr>
          <w:p w14:paraId="0315B4ED">
            <w:r>
              <w:rPr>
                <w:color w:val="24292E"/>
                <w:sz w:val="16"/>
              </w:rPr>
              <w:t>POST</w:t>
            </w:r>
          </w:p>
        </w:tc>
        <w:tc>
          <w:tcPr>
            <w:tcW w:w="3168" w:type="dxa"/>
            <w:shd w:val="clear" w:color="auto" w:fill="FFFFFF"/>
            <w:tcMar>
              <w:top w:w="70" w:type="dxa"/>
              <w:left w:w="100" w:type="dxa"/>
              <w:bottom w:w="70" w:type="dxa"/>
              <w:right w:w="100" w:type="dxa"/>
            </w:tcMar>
          </w:tcPr>
          <w:p w14:paraId="18181FC3">
            <w:r>
              <w:rPr>
                <w:color w:val="24292E"/>
                <w:sz w:val="16"/>
              </w:rPr>
              <w:t>/api/users/register</w:t>
            </w:r>
          </w:p>
        </w:tc>
        <w:tc>
          <w:tcPr>
            <w:tcW w:w="2304" w:type="dxa"/>
            <w:shd w:val="clear" w:color="auto" w:fill="FFFFFF"/>
            <w:tcMar>
              <w:top w:w="70" w:type="dxa"/>
              <w:left w:w="100" w:type="dxa"/>
              <w:bottom w:w="70" w:type="dxa"/>
              <w:right w:w="100" w:type="dxa"/>
            </w:tcMar>
          </w:tcPr>
          <w:p w14:paraId="486E0904">
            <w:r>
              <w:rPr>
                <w:color w:val="24292E"/>
                <w:sz w:val="16"/>
              </w:rPr>
              <w:t>UsersController.RegisterAsync</w:t>
            </w:r>
          </w:p>
        </w:tc>
        <w:tc>
          <w:tcPr>
            <w:tcW w:w="1296" w:type="dxa"/>
            <w:shd w:val="clear" w:color="auto" w:fill="FFFFFF"/>
            <w:tcMar>
              <w:top w:w="70" w:type="dxa"/>
              <w:left w:w="100" w:type="dxa"/>
              <w:bottom w:w="70" w:type="dxa"/>
              <w:right w:w="100" w:type="dxa"/>
            </w:tcMar>
          </w:tcPr>
          <w:p w14:paraId="6BE1DC92">
            <w:r>
              <w:rPr>
                <w:color w:val="24292E"/>
                <w:sz w:val="16"/>
              </w:rPr>
              <w:t>Public</w:t>
            </w:r>
          </w:p>
        </w:tc>
        <w:tc>
          <w:tcPr>
            <w:tcW w:w="1152" w:type="dxa"/>
            <w:shd w:val="clear" w:color="auto" w:fill="FFFFFF"/>
            <w:tcMar>
              <w:top w:w="70" w:type="dxa"/>
              <w:left w:w="100" w:type="dxa"/>
              <w:bottom w:w="70" w:type="dxa"/>
              <w:right w:w="100" w:type="dxa"/>
            </w:tcMar>
          </w:tcPr>
          <w:p w14:paraId="00DB4EAA">
            <w:r>
              <w:rPr>
                <w:color w:val="24292E"/>
                <w:sz w:val="16"/>
              </w:rPr>
              <w:t>Có (C.1 #5)</w:t>
            </w:r>
          </w:p>
        </w:tc>
      </w:tr>
      <w:tr w14:paraId="1A4E5F6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5797DCB">
            <w:r>
              <w:rPr>
                <w:color w:val="24292E"/>
                <w:sz w:val="16"/>
              </w:rPr>
              <w:t>8</w:t>
            </w:r>
          </w:p>
        </w:tc>
        <w:tc>
          <w:tcPr>
            <w:tcW w:w="1296" w:type="dxa"/>
            <w:shd w:val="clear" w:color="auto" w:fill="F9FAFB"/>
            <w:tcMar>
              <w:top w:w="70" w:type="dxa"/>
              <w:left w:w="100" w:type="dxa"/>
              <w:bottom w:w="70" w:type="dxa"/>
              <w:right w:w="100" w:type="dxa"/>
            </w:tcMar>
          </w:tcPr>
          <w:p w14:paraId="6E81E963">
            <w:r>
              <w:rPr>
                <w:color w:val="24292E"/>
                <w:sz w:val="16"/>
              </w:rPr>
              <w:t>User Admin</w:t>
            </w:r>
          </w:p>
        </w:tc>
        <w:tc>
          <w:tcPr>
            <w:tcW w:w="1008" w:type="dxa"/>
            <w:shd w:val="clear" w:color="auto" w:fill="F9FAFB"/>
            <w:tcMar>
              <w:top w:w="70" w:type="dxa"/>
              <w:left w:w="100" w:type="dxa"/>
              <w:bottom w:w="70" w:type="dxa"/>
              <w:right w:w="100" w:type="dxa"/>
            </w:tcMar>
          </w:tcPr>
          <w:p w14:paraId="2A1E0809">
            <w:r>
              <w:rPr>
                <w:color w:val="24292E"/>
                <w:sz w:val="16"/>
              </w:rPr>
              <w:t>GET</w:t>
            </w:r>
          </w:p>
        </w:tc>
        <w:tc>
          <w:tcPr>
            <w:tcW w:w="3168" w:type="dxa"/>
            <w:shd w:val="clear" w:color="auto" w:fill="F9FAFB"/>
            <w:tcMar>
              <w:top w:w="70" w:type="dxa"/>
              <w:left w:w="100" w:type="dxa"/>
              <w:bottom w:w="70" w:type="dxa"/>
              <w:right w:w="100" w:type="dxa"/>
            </w:tcMar>
          </w:tcPr>
          <w:p w14:paraId="194E77C5">
            <w:r>
              <w:rPr>
                <w:color w:val="24292E"/>
                <w:sz w:val="16"/>
              </w:rPr>
              <w:t>/api/users</w:t>
            </w:r>
          </w:p>
        </w:tc>
        <w:tc>
          <w:tcPr>
            <w:tcW w:w="2304" w:type="dxa"/>
            <w:shd w:val="clear" w:color="auto" w:fill="F9FAFB"/>
            <w:tcMar>
              <w:top w:w="70" w:type="dxa"/>
              <w:left w:w="100" w:type="dxa"/>
              <w:bottom w:w="70" w:type="dxa"/>
              <w:right w:w="100" w:type="dxa"/>
            </w:tcMar>
          </w:tcPr>
          <w:p w14:paraId="7A2E09F7">
            <w:r>
              <w:rPr>
                <w:color w:val="24292E"/>
                <w:sz w:val="16"/>
              </w:rPr>
              <w:t>UsersController.GetAllAsync</w:t>
            </w:r>
          </w:p>
        </w:tc>
        <w:tc>
          <w:tcPr>
            <w:tcW w:w="1296" w:type="dxa"/>
            <w:shd w:val="clear" w:color="auto" w:fill="F9FAFB"/>
            <w:tcMar>
              <w:top w:w="70" w:type="dxa"/>
              <w:left w:w="100" w:type="dxa"/>
              <w:bottom w:w="70" w:type="dxa"/>
              <w:right w:w="100" w:type="dxa"/>
            </w:tcMar>
          </w:tcPr>
          <w:p w14:paraId="0E8AB44F">
            <w:r>
              <w:rPr>
                <w:color w:val="24292E"/>
                <w:sz w:val="16"/>
              </w:rPr>
              <w:t>Admin</w:t>
            </w:r>
          </w:p>
        </w:tc>
        <w:tc>
          <w:tcPr>
            <w:tcW w:w="1152" w:type="dxa"/>
            <w:shd w:val="clear" w:color="auto" w:fill="F9FAFB"/>
            <w:tcMar>
              <w:top w:w="70" w:type="dxa"/>
              <w:left w:w="100" w:type="dxa"/>
              <w:bottom w:w="70" w:type="dxa"/>
              <w:right w:w="100" w:type="dxa"/>
            </w:tcMar>
          </w:tcPr>
          <w:p w14:paraId="6C7378CA">
            <w:r>
              <w:rPr>
                <w:color w:val="24292E"/>
                <w:sz w:val="16"/>
              </w:rPr>
              <w:t>Có (C.1 #6)</w:t>
            </w:r>
          </w:p>
        </w:tc>
      </w:tr>
      <w:tr w14:paraId="63293B0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65242655">
            <w:r>
              <w:rPr>
                <w:color w:val="24292E"/>
                <w:sz w:val="16"/>
              </w:rPr>
              <w:t>9</w:t>
            </w:r>
          </w:p>
        </w:tc>
        <w:tc>
          <w:tcPr>
            <w:tcW w:w="1296" w:type="dxa"/>
            <w:shd w:val="clear" w:color="auto" w:fill="FFFFFF"/>
            <w:tcMar>
              <w:top w:w="70" w:type="dxa"/>
              <w:left w:w="100" w:type="dxa"/>
              <w:bottom w:w="70" w:type="dxa"/>
              <w:right w:w="100" w:type="dxa"/>
            </w:tcMar>
          </w:tcPr>
          <w:p w14:paraId="69CCD664">
            <w:r>
              <w:rPr>
                <w:color w:val="24292E"/>
                <w:sz w:val="16"/>
              </w:rPr>
              <w:t>User Admin</w:t>
            </w:r>
          </w:p>
        </w:tc>
        <w:tc>
          <w:tcPr>
            <w:tcW w:w="1008" w:type="dxa"/>
            <w:shd w:val="clear" w:color="auto" w:fill="FFFFFF"/>
            <w:tcMar>
              <w:top w:w="70" w:type="dxa"/>
              <w:left w:w="100" w:type="dxa"/>
              <w:bottom w:w="70" w:type="dxa"/>
              <w:right w:w="100" w:type="dxa"/>
            </w:tcMar>
          </w:tcPr>
          <w:p w14:paraId="2B924A28">
            <w:r>
              <w:rPr>
                <w:color w:val="24292E"/>
                <w:sz w:val="16"/>
              </w:rPr>
              <w:t>GET</w:t>
            </w:r>
          </w:p>
        </w:tc>
        <w:tc>
          <w:tcPr>
            <w:tcW w:w="3168" w:type="dxa"/>
            <w:shd w:val="clear" w:color="auto" w:fill="FFFFFF"/>
            <w:tcMar>
              <w:top w:w="70" w:type="dxa"/>
              <w:left w:w="100" w:type="dxa"/>
              <w:bottom w:w="70" w:type="dxa"/>
              <w:right w:w="100" w:type="dxa"/>
            </w:tcMar>
          </w:tcPr>
          <w:p w14:paraId="1A2AB72D">
            <w:r>
              <w:rPr>
                <w:color w:val="24292E"/>
                <w:sz w:val="16"/>
              </w:rPr>
              <w:t>/api/admin/users (Alias)</w:t>
            </w:r>
          </w:p>
        </w:tc>
        <w:tc>
          <w:tcPr>
            <w:tcW w:w="2304" w:type="dxa"/>
            <w:shd w:val="clear" w:color="auto" w:fill="FFFFFF"/>
            <w:tcMar>
              <w:top w:w="70" w:type="dxa"/>
              <w:left w:w="100" w:type="dxa"/>
              <w:bottom w:w="70" w:type="dxa"/>
              <w:right w:w="100" w:type="dxa"/>
            </w:tcMar>
          </w:tcPr>
          <w:p w14:paraId="7A19E48A">
            <w:r>
              <w:rPr>
                <w:color w:val="24292E"/>
                <w:sz w:val="16"/>
              </w:rPr>
              <w:t>AdminController.GetInternalUsersAsync</w:t>
            </w:r>
          </w:p>
        </w:tc>
        <w:tc>
          <w:tcPr>
            <w:tcW w:w="1296" w:type="dxa"/>
            <w:shd w:val="clear" w:color="auto" w:fill="FFFFFF"/>
            <w:tcMar>
              <w:top w:w="70" w:type="dxa"/>
              <w:left w:w="100" w:type="dxa"/>
              <w:bottom w:w="70" w:type="dxa"/>
              <w:right w:w="100" w:type="dxa"/>
            </w:tcMar>
          </w:tcPr>
          <w:p w14:paraId="61F1AC83">
            <w:r>
              <w:rPr>
                <w:color w:val="24292E"/>
                <w:sz w:val="16"/>
              </w:rPr>
              <w:t>Admin</w:t>
            </w:r>
          </w:p>
        </w:tc>
        <w:tc>
          <w:tcPr>
            <w:tcW w:w="1152" w:type="dxa"/>
            <w:shd w:val="clear" w:color="auto" w:fill="FFFFFF"/>
            <w:tcMar>
              <w:top w:w="70" w:type="dxa"/>
              <w:left w:w="100" w:type="dxa"/>
              <w:bottom w:w="70" w:type="dxa"/>
              <w:right w:w="100" w:type="dxa"/>
            </w:tcMar>
          </w:tcPr>
          <w:p w14:paraId="76A36959">
            <w:r>
              <w:rPr>
                <w:color w:val="24292E"/>
                <w:sz w:val="16"/>
              </w:rPr>
              <w:t>Có (C.1 #6)</w:t>
            </w:r>
          </w:p>
        </w:tc>
      </w:tr>
      <w:tr w14:paraId="6D2BBAA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24890B65">
            <w:r>
              <w:rPr>
                <w:color w:val="24292E"/>
                <w:sz w:val="16"/>
              </w:rPr>
              <w:t>10</w:t>
            </w:r>
          </w:p>
        </w:tc>
        <w:tc>
          <w:tcPr>
            <w:tcW w:w="1296" w:type="dxa"/>
            <w:shd w:val="clear" w:color="auto" w:fill="F9FAFB"/>
            <w:tcMar>
              <w:top w:w="70" w:type="dxa"/>
              <w:left w:w="100" w:type="dxa"/>
              <w:bottom w:w="70" w:type="dxa"/>
              <w:right w:w="100" w:type="dxa"/>
            </w:tcMar>
          </w:tcPr>
          <w:p w14:paraId="6B4BD675">
            <w:r>
              <w:rPr>
                <w:color w:val="24292E"/>
                <w:sz w:val="16"/>
              </w:rPr>
              <w:t>User Admin</w:t>
            </w:r>
          </w:p>
        </w:tc>
        <w:tc>
          <w:tcPr>
            <w:tcW w:w="1008" w:type="dxa"/>
            <w:shd w:val="clear" w:color="auto" w:fill="F9FAFB"/>
            <w:tcMar>
              <w:top w:w="70" w:type="dxa"/>
              <w:left w:w="100" w:type="dxa"/>
              <w:bottom w:w="70" w:type="dxa"/>
              <w:right w:w="100" w:type="dxa"/>
            </w:tcMar>
          </w:tcPr>
          <w:p w14:paraId="5437BE4B">
            <w:r>
              <w:rPr>
                <w:color w:val="24292E"/>
                <w:sz w:val="16"/>
              </w:rPr>
              <w:t>GET</w:t>
            </w:r>
          </w:p>
        </w:tc>
        <w:tc>
          <w:tcPr>
            <w:tcW w:w="3168" w:type="dxa"/>
            <w:shd w:val="clear" w:color="auto" w:fill="F9FAFB"/>
            <w:tcMar>
              <w:top w:w="70" w:type="dxa"/>
              <w:left w:w="100" w:type="dxa"/>
              <w:bottom w:w="70" w:type="dxa"/>
              <w:right w:w="100" w:type="dxa"/>
            </w:tcMar>
          </w:tcPr>
          <w:p w14:paraId="1CB8585D">
            <w:r>
              <w:rPr>
                <w:color w:val="24292E"/>
                <w:sz w:val="16"/>
              </w:rPr>
              <w:t>/api/users/{id}</w:t>
            </w:r>
          </w:p>
        </w:tc>
        <w:tc>
          <w:tcPr>
            <w:tcW w:w="2304" w:type="dxa"/>
            <w:shd w:val="clear" w:color="auto" w:fill="F9FAFB"/>
            <w:tcMar>
              <w:top w:w="70" w:type="dxa"/>
              <w:left w:w="100" w:type="dxa"/>
              <w:bottom w:w="70" w:type="dxa"/>
              <w:right w:w="100" w:type="dxa"/>
            </w:tcMar>
          </w:tcPr>
          <w:p w14:paraId="40F74384">
            <w:r>
              <w:rPr>
                <w:color w:val="24292E"/>
                <w:sz w:val="16"/>
              </w:rPr>
              <w:t>UsersController.GetByIdAsync</w:t>
            </w:r>
          </w:p>
        </w:tc>
        <w:tc>
          <w:tcPr>
            <w:tcW w:w="1296" w:type="dxa"/>
            <w:shd w:val="clear" w:color="auto" w:fill="F9FAFB"/>
            <w:tcMar>
              <w:top w:w="70" w:type="dxa"/>
              <w:left w:w="100" w:type="dxa"/>
              <w:bottom w:w="70" w:type="dxa"/>
              <w:right w:w="100" w:type="dxa"/>
            </w:tcMar>
          </w:tcPr>
          <w:p w14:paraId="657FA652">
            <w:r>
              <w:rPr>
                <w:color w:val="24292E"/>
                <w:sz w:val="16"/>
              </w:rPr>
              <w:t>Admin</w:t>
            </w:r>
          </w:p>
        </w:tc>
        <w:tc>
          <w:tcPr>
            <w:tcW w:w="1152" w:type="dxa"/>
            <w:shd w:val="clear" w:color="auto" w:fill="F9FAFB"/>
            <w:tcMar>
              <w:top w:w="70" w:type="dxa"/>
              <w:left w:w="100" w:type="dxa"/>
              <w:bottom w:w="70" w:type="dxa"/>
              <w:right w:w="100" w:type="dxa"/>
            </w:tcMar>
          </w:tcPr>
          <w:p w14:paraId="5C6AC2A5">
            <w:r>
              <w:rPr>
                <w:color w:val="24292E"/>
                <w:sz w:val="16"/>
              </w:rPr>
              <w:t>Có (C.1 #7)</w:t>
            </w:r>
          </w:p>
        </w:tc>
      </w:tr>
      <w:tr w14:paraId="53D2B05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DAC6AA2">
            <w:r>
              <w:rPr>
                <w:color w:val="24292E"/>
                <w:sz w:val="16"/>
              </w:rPr>
              <w:t>11</w:t>
            </w:r>
          </w:p>
        </w:tc>
        <w:tc>
          <w:tcPr>
            <w:tcW w:w="1296" w:type="dxa"/>
            <w:shd w:val="clear" w:color="auto" w:fill="FFFFFF"/>
            <w:tcMar>
              <w:top w:w="70" w:type="dxa"/>
              <w:left w:w="100" w:type="dxa"/>
              <w:bottom w:w="70" w:type="dxa"/>
              <w:right w:w="100" w:type="dxa"/>
            </w:tcMar>
          </w:tcPr>
          <w:p w14:paraId="0B39CF63">
            <w:r>
              <w:rPr>
                <w:color w:val="24292E"/>
                <w:sz w:val="16"/>
              </w:rPr>
              <w:t>User Admin</w:t>
            </w:r>
          </w:p>
        </w:tc>
        <w:tc>
          <w:tcPr>
            <w:tcW w:w="1008" w:type="dxa"/>
            <w:shd w:val="clear" w:color="auto" w:fill="FFFFFF"/>
            <w:tcMar>
              <w:top w:w="70" w:type="dxa"/>
              <w:left w:w="100" w:type="dxa"/>
              <w:bottom w:w="70" w:type="dxa"/>
              <w:right w:w="100" w:type="dxa"/>
            </w:tcMar>
          </w:tcPr>
          <w:p w14:paraId="71C0DCBF">
            <w:r>
              <w:rPr>
                <w:color w:val="24292E"/>
                <w:sz w:val="16"/>
              </w:rPr>
              <w:t>POST</w:t>
            </w:r>
          </w:p>
        </w:tc>
        <w:tc>
          <w:tcPr>
            <w:tcW w:w="3168" w:type="dxa"/>
            <w:shd w:val="clear" w:color="auto" w:fill="FFFFFF"/>
            <w:tcMar>
              <w:top w:w="70" w:type="dxa"/>
              <w:left w:w="100" w:type="dxa"/>
              <w:bottom w:w="70" w:type="dxa"/>
              <w:right w:w="100" w:type="dxa"/>
            </w:tcMar>
          </w:tcPr>
          <w:p w14:paraId="19AA3ED5">
            <w:r>
              <w:rPr>
                <w:color w:val="24292E"/>
                <w:sz w:val="16"/>
              </w:rPr>
              <w:t>/api/users/internal</w:t>
            </w:r>
          </w:p>
        </w:tc>
        <w:tc>
          <w:tcPr>
            <w:tcW w:w="2304" w:type="dxa"/>
            <w:shd w:val="clear" w:color="auto" w:fill="FFFFFF"/>
            <w:tcMar>
              <w:top w:w="70" w:type="dxa"/>
              <w:left w:w="100" w:type="dxa"/>
              <w:bottom w:w="70" w:type="dxa"/>
              <w:right w:w="100" w:type="dxa"/>
            </w:tcMar>
          </w:tcPr>
          <w:p w14:paraId="6D4EB9EC">
            <w:r>
              <w:rPr>
                <w:color w:val="24292E"/>
                <w:sz w:val="16"/>
              </w:rPr>
              <w:t>UsersController.CreateInternalUserAsync</w:t>
            </w:r>
          </w:p>
        </w:tc>
        <w:tc>
          <w:tcPr>
            <w:tcW w:w="1296" w:type="dxa"/>
            <w:shd w:val="clear" w:color="auto" w:fill="FFFFFF"/>
            <w:tcMar>
              <w:top w:w="70" w:type="dxa"/>
              <w:left w:w="100" w:type="dxa"/>
              <w:bottom w:w="70" w:type="dxa"/>
              <w:right w:w="100" w:type="dxa"/>
            </w:tcMar>
          </w:tcPr>
          <w:p w14:paraId="3FE046F9">
            <w:r>
              <w:rPr>
                <w:color w:val="24292E"/>
                <w:sz w:val="16"/>
              </w:rPr>
              <w:t>Admin</w:t>
            </w:r>
          </w:p>
        </w:tc>
        <w:tc>
          <w:tcPr>
            <w:tcW w:w="1152" w:type="dxa"/>
            <w:shd w:val="clear" w:color="auto" w:fill="FFFFFF"/>
            <w:tcMar>
              <w:top w:w="70" w:type="dxa"/>
              <w:left w:w="100" w:type="dxa"/>
              <w:bottom w:w="70" w:type="dxa"/>
              <w:right w:w="100" w:type="dxa"/>
            </w:tcMar>
          </w:tcPr>
          <w:p w14:paraId="03577482">
            <w:r>
              <w:rPr>
                <w:color w:val="24292E"/>
                <w:sz w:val="16"/>
              </w:rPr>
              <w:t>Có (C.1 #8)</w:t>
            </w:r>
          </w:p>
        </w:tc>
      </w:tr>
      <w:tr w14:paraId="58BB420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7D23646F">
            <w:r>
              <w:rPr>
                <w:color w:val="24292E"/>
                <w:sz w:val="16"/>
              </w:rPr>
              <w:t>12</w:t>
            </w:r>
          </w:p>
        </w:tc>
        <w:tc>
          <w:tcPr>
            <w:tcW w:w="1296" w:type="dxa"/>
            <w:shd w:val="clear" w:color="auto" w:fill="F9FAFB"/>
            <w:tcMar>
              <w:top w:w="70" w:type="dxa"/>
              <w:left w:w="100" w:type="dxa"/>
              <w:bottom w:w="70" w:type="dxa"/>
              <w:right w:w="100" w:type="dxa"/>
            </w:tcMar>
          </w:tcPr>
          <w:p w14:paraId="3F15EF3C">
            <w:r>
              <w:rPr>
                <w:color w:val="24292E"/>
                <w:sz w:val="16"/>
              </w:rPr>
              <w:t>User Admin</w:t>
            </w:r>
          </w:p>
        </w:tc>
        <w:tc>
          <w:tcPr>
            <w:tcW w:w="1008" w:type="dxa"/>
            <w:shd w:val="clear" w:color="auto" w:fill="F9FAFB"/>
            <w:tcMar>
              <w:top w:w="70" w:type="dxa"/>
              <w:left w:w="100" w:type="dxa"/>
              <w:bottom w:w="70" w:type="dxa"/>
              <w:right w:w="100" w:type="dxa"/>
            </w:tcMar>
          </w:tcPr>
          <w:p w14:paraId="16AFAA47">
            <w:r>
              <w:rPr>
                <w:color w:val="24292E"/>
                <w:sz w:val="16"/>
              </w:rPr>
              <w:t>POST</w:t>
            </w:r>
          </w:p>
        </w:tc>
        <w:tc>
          <w:tcPr>
            <w:tcW w:w="3168" w:type="dxa"/>
            <w:shd w:val="clear" w:color="auto" w:fill="F9FAFB"/>
            <w:tcMar>
              <w:top w:w="70" w:type="dxa"/>
              <w:left w:w="100" w:type="dxa"/>
              <w:bottom w:w="70" w:type="dxa"/>
              <w:right w:w="100" w:type="dxa"/>
            </w:tcMar>
          </w:tcPr>
          <w:p w14:paraId="4CCCA4DD">
            <w:r>
              <w:rPr>
                <w:color w:val="24292E"/>
                <w:sz w:val="16"/>
              </w:rPr>
              <w:t>/api/admin/managers (Alias)</w:t>
            </w:r>
          </w:p>
        </w:tc>
        <w:tc>
          <w:tcPr>
            <w:tcW w:w="2304" w:type="dxa"/>
            <w:shd w:val="clear" w:color="auto" w:fill="F9FAFB"/>
            <w:tcMar>
              <w:top w:w="70" w:type="dxa"/>
              <w:left w:w="100" w:type="dxa"/>
              <w:bottom w:w="70" w:type="dxa"/>
              <w:right w:w="100" w:type="dxa"/>
            </w:tcMar>
          </w:tcPr>
          <w:p w14:paraId="12222064">
            <w:r>
              <w:rPr>
                <w:color w:val="24292E"/>
                <w:sz w:val="16"/>
              </w:rPr>
              <w:t>AdminController.CreateManagerAsync</w:t>
            </w:r>
          </w:p>
        </w:tc>
        <w:tc>
          <w:tcPr>
            <w:tcW w:w="1296" w:type="dxa"/>
            <w:shd w:val="clear" w:color="auto" w:fill="F9FAFB"/>
            <w:tcMar>
              <w:top w:w="70" w:type="dxa"/>
              <w:left w:w="100" w:type="dxa"/>
              <w:bottom w:w="70" w:type="dxa"/>
              <w:right w:w="100" w:type="dxa"/>
            </w:tcMar>
          </w:tcPr>
          <w:p w14:paraId="54426209">
            <w:r>
              <w:rPr>
                <w:color w:val="24292E"/>
                <w:sz w:val="16"/>
              </w:rPr>
              <w:t>Admin</w:t>
            </w:r>
          </w:p>
        </w:tc>
        <w:tc>
          <w:tcPr>
            <w:tcW w:w="1152" w:type="dxa"/>
            <w:shd w:val="clear" w:color="auto" w:fill="F9FAFB"/>
            <w:tcMar>
              <w:top w:w="70" w:type="dxa"/>
              <w:left w:w="100" w:type="dxa"/>
              <w:bottom w:w="70" w:type="dxa"/>
              <w:right w:w="100" w:type="dxa"/>
            </w:tcMar>
          </w:tcPr>
          <w:p w14:paraId="13E46B7B">
            <w:r>
              <w:rPr>
                <w:color w:val="24292E"/>
                <w:sz w:val="16"/>
              </w:rPr>
              <w:t>Có (C.1 #8)</w:t>
            </w:r>
          </w:p>
        </w:tc>
      </w:tr>
      <w:tr w14:paraId="44E10C4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706555A">
            <w:r>
              <w:rPr>
                <w:color w:val="24292E"/>
                <w:sz w:val="16"/>
              </w:rPr>
              <w:t>13</w:t>
            </w:r>
          </w:p>
        </w:tc>
        <w:tc>
          <w:tcPr>
            <w:tcW w:w="1296" w:type="dxa"/>
            <w:shd w:val="clear" w:color="auto" w:fill="FFFFFF"/>
            <w:tcMar>
              <w:top w:w="70" w:type="dxa"/>
              <w:left w:w="100" w:type="dxa"/>
              <w:bottom w:w="70" w:type="dxa"/>
              <w:right w:w="100" w:type="dxa"/>
            </w:tcMar>
          </w:tcPr>
          <w:p w14:paraId="418B04E9">
            <w:r>
              <w:rPr>
                <w:color w:val="24292E"/>
                <w:sz w:val="16"/>
              </w:rPr>
              <w:t>User Admin</w:t>
            </w:r>
          </w:p>
        </w:tc>
        <w:tc>
          <w:tcPr>
            <w:tcW w:w="1008" w:type="dxa"/>
            <w:shd w:val="clear" w:color="auto" w:fill="FFFFFF"/>
            <w:tcMar>
              <w:top w:w="70" w:type="dxa"/>
              <w:left w:w="100" w:type="dxa"/>
              <w:bottom w:w="70" w:type="dxa"/>
              <w:right w:w="100" w:type="dxa"/>
            </w:tcMar>
          </w:tcPr>
          <w:p w14:paraId="399F4337">
            <w:r>
              <w:rPr>
                <w:color w:val="24292E"/>
                <w:sz w:val="16"/>
              </w:rPr>
              <w:t>POST</w:t>
            </w:r>
          </w:p>
        </w:tc>
        <w:tc>
          <w:tcPr>
            <w:tcW w:w="3168" w:type="dxa"/>
            <w:shd w:val="clear" w:color="auto" w:fill="FFFFFF"/>
            <w:tcMar>
              <w:top w:w="70" w:type="dxa"/>
              <w:left w:w="100" w:type="dxa"/>
              <w:bottom w:w="70" w:type="dxa"/>
              <w:right w:w="100" w:type="dxa"/>
            </w:tcMar>
          </w:tcPr>
          <w:p w14:paraId="00D47DF7">
            <w:r>
              <w:rPr>
                <w:color w:val="24292E"/>
                <w:sz w:val="16"/>
              </w:rPr>
              <w:t>/api/admin/staff (Alias)</w:t>
            </w:r>
          </w:p>
        </w:tc>
        <w:tc>
          <w:tcPr>
            <w:tcW w:w="2304" w:type="dxa"/>
            <w:shd w:val="clear" w:color="auto" w:fill="FFFFFF"/>
            <w:tcMar>
              <w:top w:w="70" w:type="dxa"/>
              <w:left w:w="100" w:type="dxa"/>
              <w:bottom w:w="70" w:type="dxa"/>
              <w:right w:w="100" w:type="dxa"/>
            </w:tcMar>
          </w:tcPr>
          <w:p w14:paraId="20E0FD5F">
            <w:r>
              <w:rPr>
                <w:color w:val="24292E"/>
                <w:sz w:val="16"/>
              </w:rPr>
              <w:t>AdminController.CreateStaffAsync</w:t>
            </w:r>
          </w:p>
        </w:tc>
        <w:tc>
          <w:tcPr>
            <w:tcW w:w="1296" w:type="dxa"/>
            <w:shd w:val="clear" w:color="auto" w:fill="FFFFFF"/>
            <w:tcMar>
              <w:top w:w="70" w:type="dxa"/>
              <w:left w:w="100" w:type="dxa"/>
              <w:bottom w:w="70" w:type="dxa"/>
              <w:right w:w="100" w:type="dxa"/>
            </w:tcMar>
          </w:tcPr>
          <w:p w14:paraId="41C2C09F">
            <w:r>
              <w:rPr>
                <w:color w:val="24292E"/>
                <w:sz w:val="16"/>
              </w:rPr>
              <w:t>Admin</w:t>
            </w:r>
          </w:p>
        </w:tc>
        <w:tc>
          <w:tcPr>
            <w:tcW w:w="1152" w:type="dxa"/>
            <w:shd w:val="clear" w:color="auto" w:fill="FFFFFF"/>
            <w:tcMar>
              <w:top w:w="70" w:type="dxa"/>
              <w:left w:w="100" w:type="dxa"/>
              <w:bottom w:w="70" w:type="dxa"/>
              <w:right w:w="100" w:type="dxa"/>
            </w:tcMar>
          </w:tcPr>
          <w:p w14:paraId="5AD269C8">
            <w:r>
              <w:rPr>
                <w:color w:val="24292E"/>
                <w:sz w:val="16"/>
              </w:rPr>
              <w:t>Có (C.1 #8)</w:t>
            </w:r>
          </w:p>
        </w:tc>
      </w:tr>
      <w:tr w14:paraId="0C93C03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45914274">
            <w:r>
              <w:rPr>
                <w:color w:val="24292E"/>
                <w:sz w:val="16"/>
              </w:rPr>
              <w:t>14</w:t>
            </w:r>
          </w:p>
        </w:tc>
        <w:tc>
          <w:tcPr>
            <w:tcW w:w="1296" w:type="dxa"/>
            <w:shd w:val="clear" w:color="auto" w:fill="F9FAFB"/>
            <w:tcMar>
              <w:top w:w="70" w:type="dxa"/>
              <w:left w:w="100" w:type="dxa"/>
              <w:bottom w:w="70" w:type="dxa"/>
              <w:right w:w="100" w:type="dxa"/>
            </w:tcMar>
          </w:tcPr>
          <w:p w14:paraId="552FE54C">
            <w:r>
              <w:rPr>
                <w:color w:val="24292E"/>
                <w:sz w:val="16"/>
              </w:rPr>
              <w:t>User Admin</w:t>
            </w:r>
          </w:p>
        </w:tc>
        <w:tc>
          <w:tcPr>
            <w:tcW w:w="1008" w:type="dxa"/>
            <w:shd w:val="clear" w:color="auto" w:fill="F9FAFB"/>
            <w:tcMar>
              <w:top w:w="70" w:type="dxa"/>
              <w:left w:w="100" w:type="dxa"/>
              <w:bottom w:w="70" w:type="dxa"/>
              <w:right w:w="100" w:type="dxa"/>
            </w:tcMar>
          </w:tcPr>
          <w:p w14:paraId="653BBFC8">
            <w:r>
              <w:rPr>
                <w:color w:val="24292E"/>
                <w:sz w:val="16"/>
              </w:rPr>
              <w:t>PATCH</w:t>
            </w:r>
          </w:p>
        </w:tc>
        <w:tc>
          <w:tcPr>
            <w:tcW w:w="3168" w:type="dxa"/>
            <w:shd w:val="clear" w:color="auto" w:fill="F9FAFB"/>
            <w:tcMar>
              <w:top w:w="70" w:type="dxa"/>
              <w:left w:w="100" w:type="dxa"/>
              <w:bottom w:w="70" w:type="dxa"/>
              <w:right w:w="100" w:type="dxa"/>
            </w:tcMar>
          </w:tcPr>
          <w:p w14:paraId="5FAAE3DC">
            <w:r>
              <w:rPr>
                <w:color w:val="24292E"/>
                <w:sz w:val="16"/>
              </w:rPr>
              <w:t>/api/users/{id}/status</w:t>
            </w:r>
          </w:p>
        </w:tc>
        <w:tc>
          <w:tcPr>
            <w:tcW w:w="2304" w:type="dxa"/>
            <w:shd w:val="clear" w:color="auto" w:fill="F9FAFB"/>
            <w:tcMar>
              <w:top w:w="70" w:type="dxa"/>
              <w:left w:w="100" w:type="dxa"/>
              <w:bottom w:w="70" w:type="dxa"/>
              <w:right w:w="100" w:type="dxa"/>
            </w:tcMar>
          </w:tcPr>
          <w:p w14:paraId="472AC573">
            <w:r>
              <w:rPr>
                <w:color w:val="24292E"/>
                <w:sz w:val="16"/>
              </w:rPr>
              <w:t>UsersController.UpdateStatusAsync</w:t>
            </w:r>
          </w:p>
        </w:tc>
        <w:tc>
          <w:tcPr>
            <w:tcW w:w="1296" w:type="dxa"/>
            <w:shd w:val="clear" w:color="auto" w:fill="F9FAFB"/>
            <w:tcMar>
              <w:top w:w="70" w:type="dxa"/>
              <w:left w:w="100" w:type="dxa"/>
              <w:bottom w:w="70" w:type="dxa"/>
              <w:right w:w="100" w:type="dxa"/>
            </w:tcMar>
          </w:tcPr>
          <w:p w14:paraId="1A744A83">
            <w:r>
              <w:rPr>
                <w:color w:val="24292E"/>
                <w:sz w:val="16"/>
              </w:rPr>
              <w:t>Admin</w:t>
            </w:r>
          </w:p>
        </w:tc>
        <w:tc>
          <w:tcPr>
            <w:tcW w:w="1152" w:type="dxa"/>
            <w:shd w:val="clear" w:color="auto" w:fill="F9FAFB"/>
            <w:tcMar>
              <w:top w:w="70" w:type="dxa"/>
              <w:left w:w="100" w:type="dxa"/>
              <w:bottom w:w="70" w:type="dxa"/>
              <w:right w:w="100" w:type="dxa"/>
            </w:tcMar>
          </w:tcPr>
          <w:p w14:paraId="7EE84CEA">
            <w:r>
              <w:rPr>
                <w:color w:val="24292E"/>
                <w:sz w:val="16"/>
              </w:rPr>
              <w:t>Có (C.1 #9)</w:t>
            </w:r>
          </w:p>
        </w:tc>
      </w:tr>
      <w:tr w14:paraId="3ECC5EE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6BCC732">
            <w:r>
              <w:rPr>
                <w:color w:val="24292E"/>
                <w:sz w:val="16"/>
              </w:rPr>
              <w:t>15</w:t>
            </w:r>
          </w:p>
        </w:tc>
        <w:tc>
          <w:tcPr>
            <w:tcW w:w="1296" w:type="dxa"/>
            <w:shd w:val="clear" w:color="auto" w:fill="FFFFFF"/>
            <w:tcMar>
              <w:top w:w="70" w:type="dxa"/>
              <w:left w:w="100" w:type="dxa"/>
              <w:bottom w:w="70" w:type="dxa"/>
              <w:right w:w="100" w:type="dxa"/>
            </w:tcMar>
          </w:tcPr>
          <w:p w14:paraId="72C2B14A">
            <w:r>
              <w:rPr>
                <w:color w:val="24292E"/>
                <w:sz w:val="16"/>
              </w:rPr>
              <w:t>User Admin</w:t>
            </w:r>
          </w:p>
        </w:tc>
        <w:tc>
          <w:tcPr>
            <w:tcW w:w="1008" w:type="dxa"/>
            <w:shd w:val="clear" w:color="auto" w:fill="FFFFFF"/>
            <w:tcMar>
              <w:top w:w="70" w:type="dxa"/>
              <w:left w:w="100" w:type="dxa"/>
              <w:bottom w:w="70" w:type="dxa"/>
              <w:right w:w="100" w:type="dxa"/>
            </w:tcMar>
          </w:tcPr>
          <w:p w14:paraId="344715F0">
            <w:r>
              <w:rPr>
                <w:color w:val="24292E"/>
                <w:sz w:val="16"/>
              </w:rPr>
              <w:t>PATCH</w:t>
            </w:r>
          </w:p>
        </w:tc>
        <w:tc>
          <w:tcPr>
            <w:tcW w:w="3168" w:type="dxa"/>
            <w:shd w:val="clear" w:color="auto" w:fill="FFFFFF"/>
            <w:tcMar>
              <w:top w:w="70" w:type="dxa"/>
              <w:left w:w="100" w:type="dxa"/>
              <w:bottom w:w="70" w:type="dxa"/>
              <w:right w:w="100" w:type="dxa"/>
            </w:tcMar>
          </w:tcPr>
          <w:p w14:paraId="3A1444AA">
            <w:r>
              <w:rPr>
                <w:color w:val="24292E"/>
                <w:sz w:val="16"/>
              </w:rPr>
              <w:t>/api/admin/users/{id}/status (Alias)</w:t>
            </w:r>
          </w:p>
        </w:tc>
        <w:tc>
          <w:tcPr>
            <w:tcW w:w="2304" w:type="dxa"/>
            <w:shd w:val="clear" w:color="auto" w:fill="FFFFFF"/>
            <w:tcMar>
              <w:top w:w="70" w:type="dxa"/>
              <w:left w:w="100" w:type="dxa"/>
              <w:bottom w:w="70" w:type="dxa"/>
              <w:right w:w="100" w:type="dxa"/>
            </w:tcMar>
          </w:tcPr>
          <w:p w14:paraId="5B6D0A7D">
            <w:r>
              <w:rPr>
                <w:color w:val="24292E"/>
                <w:sz w:val="16"/>
              </w:rPr>
              <w:t>AdminController.UpdateStatusAsync</w:t>
            </w:r>
          </w:p>
        </w:tc>
        <w:tc>
          <w:tcPr>
            <w:tcW w:w="1296" w:type="dxa"/>
            <w:shd w:val="clear" w:color="auto" w:fill="FFFFFF"/>
            <w:tcMar>
              <w:top w:w="70" w:type="dxa"/>
              <w:left w:w="100" w:type="dxa"/>
              <w:bottom w:w="70" w:type="dxa"/>
              <w:right w:w="100" w:type="dxa"/>
            </w:tcMar>
          </w:tcPr>
          <w:p w14:paraId="26D42535">
            <w:r>
              <w:rPr>
                <w:color w:val="24292E"/>
                <w:sz w:val="16"/>
              </w:rPr>
              <w:t>Admin</w:t>
            </w:r>
          </w:p>
        </w:tc>
        <w:tc>
          <w:tcPr>
            <w:tcW w:w="1152" w:type="dxa"/>
            <w:shd w:val="clear" w:color="auto" w:fill="FFFFFF"/>
            <w:tcMar>
              <w:top w:w="70" w:type="dxa"/>
              <w:left w:w="100" w:type="dxa"/>
              <w:bottom w:w="70" w:type="dxa"/>
              <w:right w:w="100" w:type="dxa"/>
            </w:tcMar>
          </w:tcPr>
          <w:p w14:paraId="2009F1F3">
            <w:r>
              <w:rPr>
                <w:color w:val="24292E"/>
                <w:sz w:val="16"/>
              </w:rPr>
              <w:t>Có (C.1 #9)</w:t>
            </w:r>
          </w:p>
        </w:tc>
      </w:tr>
      <w:tr w14:paraId="3C7ED13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54AFB615">
            <w:r>
              <w:rPr>
                <w:color w:val="24292E"/>
                <w:sz w:val="16"/>
              </w:rPr>
              <w:t>16</w:t>
            </w:r>
          </w:p>
        </w:tc>
        <w:tc>
          <w:tcPr>
            <w:tcW w:w="1296" w:type="dxa"/>
            <w:shd w:val="clear" w:color="auto" w:fill="F9FAFB"/>
            <w:tcMar>
              <w:top w:w="70" w:type="dxa"/>
              <w:left w:w="100" w:type="dxa"/>
              <w:bottom w:w="70" w:type="dxa"/>
              <w:right w:w="100" w:type="dxa"/>
            </w:tcMar>
          </w:tcPr>
          <w:p w14:paraId="6FC3838D">
            <w:r>
              <w:rPr>
                <w:color w:val="24292E"/>
                <w:sz w:val="16"/>
              </w:rPr>
              <w:t>User Admin</w:t>
            </w:r>
          </w:p>
        </w:tc>
        <w:tc>
          <w:tcPr>
            <w:tcW w:w="1008" w:type="dxa"/>
            <w:shd w:val="clear" w:color="auto" w:fill="F9FAFB"/>
            <w:tcMar>
              <w:top w:w="70" w:type="dxa"/>
              <w:left w:w="100" w:type="dxa"/>
              <w:bottom w:w="70" w:type="dxa"/>
              <w:right w:w="100" w:type="dxa"/>
            </w:tcMar>
          </w:tcPr>
          <w:p w14:paraId="5821ACBB">
            <w:r>
              <w:rPr>
                <w:color w:val="24292E"/>
                <w:sz w:val="16"/>
              </w:rPr>
              <w:t>GET</w:t>
            </w:r>
          </w:p>
        </w:tc>
        <w:tc>
          <w:tcPr>
            <w:tcW w:w="3168" w:type="dxa"/>
            <w:shd w:val="clear" w:color="auto" w:fill="F9FAFB"/>
            <w:tcMar>
              <w:top w:w="70" w:type="dxa"/>
              <w:left w:w="100" w:type="dxa"/>
              <w:bottom w:w="70" w:type="dxa"/>
              <w:right w:w="100" w:type="dxa"/>
            </w:tcMar>
          </w:tcPr>
          <w:p w14:paraId="0482DF93">
            <w:r>
              <w:rPr>
                <w:color w:val="24292E"/>
                <w:sz w:val="16"/>
              </w:rPr>
              <w:t>/api/users/{id}/profile</w:t>
            </w:r>
          </w:p>
        </w:tc>
        <w:tc>
          <w:tcPr>
            <w:tcW w:w="2304" w:type="dxa"/>
            <w:shd w:val="clear" w:color="auto" w:fill="F9FAFB"/>
            <w:tcMar>
              <w:top w:w="70" w:type="dxa"/>
              <w:left w:w="100" w:type="dxa"/>
              <w:bottom w:w="70" w:type="dxa"/>
              <w:right w:w="100" w:type="dxa"/>
            </w:tcMar>
          </w:tcPr>
          <w:p w14:paraId="2FC1C633">
            <w:r>
              <w:rPr>
                <w:color w:val="24292E"/>
                <w:sz w:val="16"/>
              </w:rPr>
              <w:t>UsersController.GetProfileByUserIdAsync</w:t>
            </w:r>
          </w:p>
        </w:tc>
        <w:tc>
          <w:tcPr>
            <w:tcW w:w="1296" w:type="dxa"/>
            <w:shd w:val="clear" w:color="auto" w:fill="F9FAFB"/>
            <w:tcMar>
              <w:top w:w="70" w:type="dxa"/>
              <w:left w:w="100" w:type="dxa"/>
              <w:bottom w:w="70" w:type="dxa"/>
              <w:right w:w="100" w:type="dxa"/>
            </w:tcMar>
          </w:tcPr>
          <w:p w14:paraId="4A32234B">
            <w:r>
              <w:rPr>
                <w:color w:val="24292E"/>
                <w:sz w:val="16"/>
              </w:rPr>
              <w:t>Admin</w:t>
            </w:r>
          </w:p>
        </w:tc>
        <w:tc>
          <w:tcPr>
            <w:tcW w:w="1152" w:type="dxa"/>
            <w:shd w:val="clear" w:color="auto" w:fill="F9FAFB"/>
            <w:tcMar>
              <w:top w:w="70" w:type="dxa"/>
              <w:left w:w="100" w:type="dxa"/>
              <w:bottom w:w="70" w:type="dxa"/>
              <w:right w:w="100" w:type="dxa"/>
            </w:tcMar>
          </w:tcPr>
          <w:p w14:paraId="7DFCDF96">
            <w:r>
              <w:rPr>
                <w:color w:val="24292E"/>
                <w:sz w:val="16"/>
              </w:rPr>
              <w:t>Có (C.1 #10)</w:t>
            </w:r>
          </w:p>
        </w:tc>
      </w:tr>
      <w:tr w14:paraId="13B284E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620884D2">
            <w:r>
              <w:rPr>
                <w:color w:val="24292E"/>
                <w:sz w:val="16"/>
              </w:rPr>
              <w:t>17</w:t>
            </w:r>
          </w:p>
        </w:tc>
        <w:tc>
          <w:tcPr>
            <w:tcW w:w="1296" w:type="dxa"/>
            <w:shd w:val="clear" w:color="auto" w:fill="FFFFFF"/>
            <w:tcMar>
              <w:top w:w="70" w:type="dxa"/>
              <w:left w:w="100" w:type="dxa"/>
              <w:bottom w:w="70" w:type="dxa"/>
              <w:right w:w="100" w:type="dxa"/>
            </w:tcMar>
          </w:tcPr>
          <w:p w14:paraId="3FCCB5EF">
            <w:r>
              <w:rPr>
                <w:color w:val="24292E"/>
                <w:sz w:val="16"/>
              </w:rPr>
              <w:t>Profile</w:t>
            </w:r>
          </w:p>
        </w:tc>
        <w:tc>
          <w:tcPr>
            <w:tcW w:w="1008" w:type="dxa"/>
            <w:shd w:val="clear" w:color="auto" w:fill="FFFFFF"/>
            <w:tcMar>
              <w:top w:w="70" w:type="dxa"/>
              <w:left w:w="100" w:type="dxa"/>
              <w:bottom w:w="70" w:type="dxa"/>
              <w:right w:w="100" w:type="dxa"/>
            </w:tcMar>
          </w:tcPr>
          <w:p w14:paraId="0444C81A">
            <w:r>
              <w:rPr>
                <w:color w:val="24292E"/>
                <w:sz w:val="16"/>
              </w:rPr>
              <w:t>GET</w:t>
            </w:r>
          </w:p>
        </w:tc>
        <w:tc>
          <w:tcPr>
            <w:tcW w:w="3168" w:type="dxa"/>
            <w:shd w:val="clear" w:color="auto" w:fill="FFFFFF"/>
            <w:tcMar>
              <w:top w:w="70" w:type="dxa"/>
              <w:left w:w="100" w:type="dxa"/>
              <w:bottom w:w="70" w:type="dxa"/>
              <w:right w:w="100" w:type="dxa"/>
            </w:tcMar>
          </w:tcPr>
          <w:p w14:paraId="55323B7B">
            <w:r>
              <w:rPr>
                <w:color w:val="24292E"/>
                <w:sz w:val="16"/>
              </w:rPr>
              <w:t>/api/users/profile</w:t>
            </w:r>
          </w:p>
        </w:tc>
        <w:tc>
          <w:tcPr>
            <w:tcW w:w="2304" w:type="dxa"/>
            <w:shd w:val="clear" w:color="auto" w:fill="FFFFFF"/>
            <w:tcMar>
              <w:top w:w="70" w:type="dxa"/>
              <w:left w:w="100" w:type="dxa"/>
              <w:bottom w:w="70" w:type="dxa"/>
              <w:right w:w="100" w:type="dxa"/>
            </w:tcMar>
          </w:tcPr>
          <w:p w14:paraId="448E881A">
            <w:r>
              <w:rPr>
                <w:color w:val="24292E"/>
                <w:sz w:val="16"/>
              </w:rPr>
              <w:t>UsersController.GetProfileAsync</w:t>
            </w:r>
          </w:p>
        </w:tc>
        <w:tc>
          <w:tcPr>
            <w:tcW w:w="1296" w:type="dxa"/>
            <w:shd w:val="clear" w:color="auto" w:fill="FFFFFF"/>
            <w:tcMar>
              <w:top w:w="70" w:type="dxa"/>
              <w:left w:w="100" w:type="dxa"/>
              <w:bottom w:w="70" w:type="dxa"/>
              <w:right w:w="100" w:type="dxa"/>
            </w:tcMar>
          </w:tcPr>
          <w:p w14:paraId="2BE3BBDF">
            <w:r>
              <w:rPr>
                <w:color w:val="24292E"/>
                <w:sz w:val="16"/>
              </w:rPr>
              <w:t>Authenticated</w:t>
            </w:r>
          </w:p>
        </w:tc>
        <w:tc>
          <w:tcPr>
            <w:tcW w:w="1152" w:type="dxa"/>
            <w:shd w:val="clear" w:color="auto" w:fill="FFFFFF"/>
            <w:tcMar>
              <w:top w:w="70" w:type="dxa"/>
              <w:left w:w="100" w:type="dxa"/>
              <w:bottom w:w="70" w:type="dxa"/>
              <w:right w:w="100" w:type="dxa"/>
            </w:tcMar>
          </w:tcPr>
          <w:p w14:paraId="7EB44B1B">
            <w:r>
              <w:rPr>
                <w:color w:val="24292E"/>
                <w:sz w:val="16"/>
              </w:rPr>
              <w:t>Có (C.2 #11)</w:t>
            </w:r>
          </w:p>
        </w:tc>
      </w:tr>
      <w:tr w14:paraId="7E6103A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B390641">
            <w:r>
              <w:rPr>
                <w:color w:val="24292E"/>
                <w:sz w:val="16"/>
              </w:rPr>
              <w:t>18</w:t>
            </w:r>
          </w:p>
        </w:tc>
        <w:tc>
          <w:tcPr>
            <w:tcW w:w="1296" w:type="dxa"/>
            <w:shd w:val="clear" w:color="auto" w:fill="F9FAFB"/>
            <w:tcMar>
              <w:top w:w="70" w:type="dxa"/>
              <w:left w:w="100" w:type="dxa"/>
              <w:bottom w:w="70" w:type="dxa"/>
              <w:right w:w="100" w:type="dxa"/>
            </w:tcMar>
          </w:tcPr>
          <w:p w14:paraId="4A8D18B9">
            <w:r>
              <w:rPr>
                <w:color w:val="24292E"/>
                <w:sz w:val="16"/>
              </w:rPr>
              <w:t>Profile</w:t>
            </w:r>
          </w:p>
        </w:tc>
        <w:tc>
          <w:tcPr>
            <w:tcW w:w="1008" w:type="dxa"/>
            <w:shd w:val="clear" w:color="auto" w:fill="F9FAFB"/>
            <w:tcMar>
              <w:top w:w="70" w:type="dxa"/>
              <w:left w:w="100" w:type="dxa"/>
              <w:bottom w:w="70" w:type="dxa"/>
              <w:right w:w="100" w:type="dxa"/>
            </w:tcMar>
          </w:tcPr>
          <w:p w14:paraId="3AF1E6D9">
            <w:r>
              <w:rPr>
                <w:color w:val="24292E"/>
                <w:sz w:val="16"/>
              </w:rPr>
              <w:t>PUT</w:t>
            </w:r>
          </w:p>
        </w:tc>
        <w:tc>
          <w:tcPr>
            <w:tcW w:w="3168" w:type="dxa"/>
            <w:shd w:val="clear" w:color="auto" w:fill="F9FAFB"/>
            <w:tcMar>
              <w:top w:w="70" w:type="dxa"/>
              <w:left w:w="100" w:type="dxa"/>
              <w:bottom w:w="70" w:type="dxa"/>
              <w:right w:w="100" w:type="dxa"/>
            </w:tcMar>
          </w:tcPr>
          <w:p w14:paraId="03D6B48F">
            <w:r>
              <w:rPr>
                <w:color w:val="24292E"/>
                <w:sz w:val="16"/>
              </w:rPr>
              <w:t>/api/users/profile</w:t>
            </w:r>
          </w:p>
        </w:tc>
        <w:tc>
          <w:tcPr>
            <w:tcW w:w="2304" w:type="dxa"/>
            <w:shd w:val="clear" w:color="auto" w:fill="F9FAFB"/>
            <w:tcMar>
              <w:top w:w="70" w:type="dxa"/>
              <w:left w:w="100" w:type="dxa"/>
              <w:bottom w:w="70" w:type="dxa"/>
              <w:right w:w="100" w:type="dxa"/>
            </w:tcMar>
          </w:tcPr>
          <w:p w14:paraId="4910F5B5">
            <w:r>
              <w:rPr>
                <w:color w:val="24292E"/>
                <w:sz w:val="16"/>
              </w:rPr>
              <w:t>UsersController.UpdateProfileAsync</w:t>
            </w:r>
          </w:p>
        </w:tc>
        <w:tc>
          <w:tcPr>
            <w:tcW w:w="1296" w:type="dxa"/>
            <w:shd w:val="clear" w:color="auto" w:fill="F9FAFB"/>
            <w:tcMar>
              <w:top w:w="70" w:type="dxa"/>
              <w:left w:w="100" w:type="dxa"/>
              <w:bottom w:w="70" w:type="dxa"/>
              <w:right w:w="100" w:type="dxa"/>
            </w:tcMar>
          </w:tcPr>
          <w:p w14:paraId="0D328EC5">
            <w:r>
              <w:rPr>
                <w:color w:val="24292E"/>
                <w:sz w:val="16"/>
              </w:rPr>
              <w:t>Authenticated</w:t>
            </w:r>
          </w:p>
        </w:tc>
        <w:tc>
          <w:tcPr>
            <w:tcW w:w="1152" w:type="dxa"/>
            <w:shd w:val="clear" w:color="auto" w:fill="F9FAFB"/>
            <w:tcMar>
              <w:top w:w="70" w:type="dxa"/>
              <w:left w:w="100" w:type="dxa"/>
              <w:bottom w:w="70" w:type="dxa"/>
              <w:right w:w="100" w:type="dxa"/>
            </w:tcMar>
          </w:tcPr>
          <w:p w14:paraId="32AD7426">
            <w:r>
              <w:rPr>
                <w:color w:val="24292E"/>
                <w:sz w:val="16"/>
              </w:rPr>
              <w:t>Có (C.2 #12)</w:t>
            </w:r>
          </w:p>
        </w:tc>
      </w:tr>
      <w:tr w14:paraId="67BEDA4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4F58B5FE">
            <w:r>
              <w:rPr>
                <w:color w:val="24292E"/>
                <w:sz w:val="16"/>
              </w:rPr>
              <w:t>19</w:t>
            </w:r>
          </w:p>
        </w:tc>
        <w:tc>
          <w:tcPr>
            <w:tcW w:w="1296" w:type="dxa"/>
            <w:shd w:val="clear" w:color="auto" w:fill="FFFFFF"/>
            <w:tcMar>
              <w:top w:w="70" w:type="dxa"/>
              <w:left w:w="100" w:type="dxa"/>
              <w:bottom w:w="70" w:type="dxa"/>
              <w:right w:w="100" w:type="dxa"/>
            </w:tcMar>
          </w:tcPr>
          <w:p w14:paraId="56521665">
            <w:r>
              <w:rPr>
                <w:color w:val="24292E"/>
                <w:sz w:val="16"/>
              </w:rPr>
              <w:t>Profile</w:t>
            </w:r>
          </w:p>
        </w:tc>
        <w:tc>
          <w:tcPr>
            <w:tcW w:w="1008" w:type="dxa"/>
            <w:shd w:val="clear" w:color="auto" w:fill="FFFFFF"/>
            <w:tcMar>
              <w:top w:w="70" w:type="dxa"/>
              <w:left w:w="100" w:type="dxa"/>
              <w:bottom w:w="70" w:type="dxa"/>
              <w:right w:w="100" w:type="dxa"/>
            </w:tcMar>
          </w:tcPr>
          <w:p w14:paraId="4F7FBA55">
            <w:r>
              <w:rPr>
                <w:color w:val="24292E"/>
                <w:sz w:val="16"/>
              </w:rPr>
              <w:t>PUT</w:t>
            </w:r>
          </w:p>
        </w:tc>
        <w:tc>
          <w:tcPr>
            <w:tcW w:w="3168" w:type="dxa"/>
            <w:shd w:val="clear" w:color="auto" w:fill="FFFFFF"/>
            <w:tcMar>
              <w:top w:w="70" w:type="dxa"/>
              <w:left w:w="100" w:type="dxa"/>
              <w:bottom w:w="70" w:type="dxa"/>
              <w:right w:w="100" w:type="dxa"/>
            </w:tcMar>
          </w:tcPr>
          <w:p w14:paraId="499D0A97">
            <w:r>
              <w:rPr>
                <w:color w:val="24292E"/>
                <w:sz w:val="16"/>
              </w:rPr>
              <w:t>/api/users/profile/change-password</w:t>
            </w:r>
          </w:p>
        </w:tc>
        <w:tc>
          <w:tcPr>
            <w:tcW w:w="2304" w:type="dxa"/>
            <w:shd w:val="clear" w:color="auto" w:fill="FFFFFF"/>
            <w:tcMar>
              <w:top w:w="70" w:type="dxa"/>
              <w:left w:w="100" w:type="dxa"/>
              <w:bottom w:w="70" w:type="dxa"/>
              <w:right w:w="100" w:type="dxa"/>
            </w:tcMar>
          </w:tcPr>
          <w:p w14:paraId="36E05E1B">
            <w:r>
              <w:rPr>
                <w:color w:val="24292E"/>
                <w:sz w:val="16"/>
              </w:rPr>
              <w:t>UsersController.ChangePasswordAsync</w:t>
            </w:r>
          </w:p>
        </w:tc>
        <w:tc>
          <w:tcPr>
            <w:tcW w:w="1296" w:type="dxa"/>
            <w:shd w:val="clear" w:color="auto" w:fill="FFFFFF"/>
            <w:tcMar>
              <w:top w:w="70" w:type="dxa"/>
              <w:left w:w="100" w:type="dxa"/>
              <w:bottom w:w="70" w:type="dxa"/>
              <w:right w:w="100" w:type="dxa"/>
            </w:tcMar>
          </w:tcPr>
          <w:p w14:paraId="77287705">
            <w:r>
              <w:rPr>
                <w:color w:val="24292E"/>
                <w:sz w:val="16"/>
              </w:rPr>
              <w:t>Authenticated</w:t>
            </w:r>
          </w:p>
        </w:tc>
        <w:tc>
          <w:tcPr>
            <w:tcW w:w="1152" w:type="dxa"/>
            <w:shd w:val="clear" w:color="auto" w:fill="FFFFFF"/>
            <w:tcMar>
              <w:top w:w="70" w:type="dxa"/>
              <w:left w:w="100" w:type="dxa"/>
              <w:bottom w:w="70" w:type="dxa"/>
              <w:right w:w="100" w:type="dxa"/>
            </w:tcMar>
          </w:tcPr>
          <w:p w14:paraId="56185830">
            <w:r>
              <w:rPr>
                <w:color w:val="24292E"/>
                <w:sz w:val="16"/>
              </w:rPr>
              <w:t>Có (C.2 #13)</w:t>
            </w:r>
          </w:p>
        </w:tc>
      </w:tr>
      <w:tr w14:paraId="163096C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7B71F1BE">
            <w:r>
              <w:rPr>
                <w:color w:val="24292E"/>
                <w:sz w:val="16"/>
              </w:rPr>
              <w:t>20</w:t>
            </w:r>
          </w:p>
        </w:tc>
        <w:tc>
          <w:tcPr>
            <w:tcW w:w="1296" w:type="dxa"/>
            <w:shd w:val="clear" w:color="auto" w:fill="F9FAFB"/>
            <w:tcMar>
              <w:top w:w="70" w:type="dxa"/>
              <w:left w:w="100" w:type="dxa"/>
              <w:bottom w:w="70" w:type="dxa"/>
              <w:right w:w="100" w:type="dxa"/>
            </w:tcMar>
          </w:tcPr>
          <w:p w14:paraId="5AF4EFA3">
            <w:r>
              <w:rPr>
                <w:color w:val="24292E"/>
                <w:sz w:val="16"/>
              </w:rPr>
              <w:t>Vehicle</w:t>
            </w:r>
          </w:p>
        </w:tc>
        <w:tc>
          <w:tcPr>
            <w:tcW w:w="1008" w:type="dxa"/>
            <w:shd w:val="clear" w:color="auto" w:fill="F9FAFB"/>
            <w:tcMar>
              <w:top w:w="70" w:type="dxa"/>
              <w:left w:w="100" w:type="dxa"/>
              <w:bottom w:w="70" w:type="dxa"/>
              <w:right w:w="100" w:type="dxa"/>
            </w:tcMar>
          </w:tcPr>
          <w:p w14:paraId="50FD3293">
            <w:r>
              <w:rPr>
                <w:color w:val="24292E"/>
                <w:sz w:val="16"/>
              </w:rPr>
              <w:t>GET</w:t>
            </w:r>
          </w:p>
        </w:tc>
        <w:tc>
          <w:tcPr>
            <w:tcW w:w="3168" w:type="dxa"/>
            <w:shd w:val="clear" w:color="auto" w:fill="F9FAFB"/>
            <w:tcMar>
              <w:top w:w="70" w:type="dxa"/>
              <w:left w:w="100" w:type="dxa"/>
              <w:bottom w:w="70" w:type="dxa"/>
              <w:right w:w="100" w:type="dxa"/>
            </w:tcMar>
          </w:tcPr>
          <w:p w14:paraId="2096697C">
            <w:r>
              <w:rPr>
                <w:color w:val="24292E"/>
                <w:sz w:val="16"/>
              </w:rPr>
              <w:t>/api/users/profile/vehicles</w:t>
            </w:r>
          </w:p>
        </w:tc>
        <w:tc>
          <w:tcPr>
            <w:tcW w:w="2304" w:type="dxa"/>
            <w:shd w:val="clear" w:color="auto" w:fill="F9FAFB"/>
            <w:tcMar>
              <w:top w:w="70" w:type="dxa"/>
              <w:left w:w="100" w:type="dxa"/>
              <w:bottom w:w="70" w:type="dxa"/>
              <w:right w:w="100" w:type="dxa"/>
            </w:tcMar>
          </w:tcPr>
          <w:p w14:paraId="505B9C36">
            <w:r>
              <w:rPr>
                <w:color w:val="24292E"/>
                <w:sz w:val="16"/>
              </w:rPr>
              <w:t>UsersController.GetVehiclesAsync</w:t>
            </w:r>
          </w:p>
        </w:tc>
        <w:tc>
          <w:tcPr>
            <w:tcW w:w="1296" w:type="dxa"/>
            <w:shd w:val="clear" w:color="auto" w:fill="F9FAFB"/>
            <w:tcMar>
              <w:top w:w="70" w:type="dxa"/>
              <w:left w:w="100" w:type="dxa"/>
              <w:bottom w:w="70" w:type="dxa"/>
              <w:right w:w="100" w:type="dxa"/>
            </w:tcMar>
          </w:tcPr>
          <w:p w14:paraId="42597362">
            <w:r>
              <w:rPr>
                <w:color w:val="24292E"/>
                <w:sz w:val="16"/>
              </w:rPr>
              <w:t>Authenticated</w:t>
            </w:r>
          </w:p>
        </w:tc>
        <w:tc>
          <w:tcPr>
            <w:tcW w:w="1152" w:type="dxa"/>
            <w:shd w:val="clear" w:color="auto" w:fill="F9FAFB"/>
            <w:tcMar>
              <w:top w:w="70" w:type="dxa"/>
              <w:left w:w="100" w:type="dxa"/>
              <w:bottom w:w="70" w:type="dxa"/>
              <w:right w:w="100" w:type="dxa"/>
            </w:tcMar>
          </w:tcPr>
          <w:p w14:paraId="136749FB">
            <w:r>
              <w:rPr>
                <w:color w:val="24292E"/>
                <w:sz w:val="16"/>
              </w:rPr>
              <w:t>Có (C.2 #14)</w:t>
            </w:r>
          </w:p>
        </w:tc>
      </w:tr>
      <w:tr w14:paraId="765B2B9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CCE6B96">
            <w:r>
              <w:rPr>
                <w:color w:val="24292E"/>
                <w:sz w:val="16"/>
              </w:rPr>
              <w:t>21</w:t>
            </w:r>
          </w:p>
        </w:tc>
        <w:tc>
          <w:tcPr>
            <w:tcW w:w="1296" w:type="dxa"/>
            <w:shd w:val="clear" w:color="auto" w:fill="FFFFFF"/>
            <w:tcMar>
              <w:top w:w="70" w:type="dxa"/>
              <w:left w:w="100" w:type="dxa"/>
              <w:bottom w:w="70" w:type="dxa"/>
              <w:right w:w="100" w:type="dxa"/>
            </w:tcMar>
          </w:tcPr>
          <w:p w14:paraId="019CB4EB">
            <w:r>
              <w:rPr>
                <w:color w:val="24292E"/>
                <w:sz w:val="16"/>
              </w:rPr>
              <w:t>Vehicle</w:t>
            </w:r>
          </w:p>
        </w:tc>
        <w:tc>
          <w:tcPr>
            <w:tcW w:w="1008" w:type="dxa"/>
            <w:shd w:val="clear" w:color="auto" w:fill="FFFFFF"/>
            <w:tcMar>
              <w:top w:w="70" w:type="dxa"/>
              <w:left w:w="100" w:type="dxa"/>
              <w:bottom w:w="70" w:type="dxa"/>
              <w:right w:w="100" w:type="dxa"/>
            </w:tcMar>
          </w:tcPr>
          <w:p w14:paraId="54907494">
            <w:r>
              <w:rPr>
                <w:color w:val="24292E"/>
                <w:sz w:val="16"/>
              </w:rPr>
              <w:t>POST</w:t>
            </w:r>
          </w:p>
        </w:tc>
        <w:tc>
          <w:tcPr>
            <w:tcW w:w="3168" w:type="dxa"/>
            <w:shd w:val="clear" w:color="auto" w:fill="FFFFFF"/>
            <w:tcMar>
              <w:top w:w="70" w:type="dxa"/>
              <w:left w:w="100" w:type="dxa"/>
              <w:bottom w:w="70" w:type="dxa"/>
              <w:right w:w="100" w:type="dxa"/>
            </w:tcMar>
          </w:tcPr>
          <w:p w14:paraId="236812C3">
            <w:r>
              <w:rPr>
                <w:color w:val="24292E"/>
                <w:sz w:val="16"/>
              </w:rPr>
              <w:t>/api/users/profile/vehicles</w:t>
            </w:r>
          </w:p>
        </w:tc>
        <w:tc>
          <w:tcPr>
            <w:tcW w:w="2304" w:type="dxa"/>
            <w:shd w:val="clear" w:color="auto" w:fill="FFFFFF"/>
            <w:tcMar>
              <w:top w:w="70" w:type="dxa"/>
              <w:left w:w="100" w:type="dxa"/>
              <w:bottom w:w="70" w:type="dxa"/>
              <w:right w:w="100" w:type="dxa"/>
            </w:tcMar>
          </w:tcPr>
          <w:p w14:paraId="4D096507">
            <w:r>
              <w:rPr>
                <w:color w:val="24292E"/>
                <w:sz w:val="16"/>
              </w:rPr>
              <w:t>UsersController.AddVehicleAsync</w:t>
            </w:r>
          </w:p>
        </w:tc>
        <w:tc>
          <w:tcPr>
            <w:tcW w:w="1296" w:type="dxa"/>
            <w:shd w:val="clear" w:color="auto" w:fill="FFFFFF"/>
            <w:tcMar>
              <w:top w:w="70" w:type="dxa"/>
              <w:left w:w="100" w:type="dxa"/>
              <w:bottom w:w="70" w:type="dxa"/>
              <w:right w:w="100" w:type="dxa"/>
            </w:tcMar>
          </w:tcPr>
          <w:p w14:paraId="2CB25DE3">
            <w:r>
              <w:rPr>
                <w:color w:val="24292E"/>
                <w:sz w:val="16"/>
              </w:rPr>
              <w:t>Authenticated</w:t>
            </w:r>
          </w:p>
        </w:tc>
        <w:tc>
          <w:tcPr>
            <w:tcW w:w="1152" w:type="dxa"/>
            <w:shd w:val="clear" w:color="auto" w:fill="FFFFFF"/>
            <w:tcMar>
              <w:top w:w="70" w:type="dxa"/>
              <w:left w:w="100" w:type="dxa"/>
              <w:bottom w:w="70" w:type="dxa"/>
              <w:right w:w="100" w:type="dxa"/>
            </w:tcMar>
          </w:tcPr>
          <w:p w14:paraId="0C849C5A">
            <w:r>
              <w:rPr>
                <w:color w:val="24292E"/>
                <w:sz w:val="16"/>
              </w:rPr>
              <w:t>Có (C.2 #15)</w:t>
            </w:r>
          </w:p>
        </w:tc>
      </w:tr>
      <w:tr w14:paraId="6149DD3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37BBEA1C">
            <w:r>
              <w:rPr>
                <w:color w:val="24292E"/>
                <w:sz w:val="16"/>
              </w:rPr>
              <w:t>22</w:t>
            </w:r>
          </w:p>
        </w:tc>
        <w:tc>
          <w:tcPr>
            <w:tcW w:w="1296" w:type="dxa"/>
            <w:shd w:val="clear" w:color="auto" w:fill="F9FAFB"/>
            <w:tcMar>
              <w:top w:w="70" w:type="dxa"/>
              <w:left w:w="100" w:type="dxa"/>
              <w:bottom w:w="70" w:type="dxa"/>
              <w:right w:w="100" w:type="dxa"/>
            </w:tcMar>
          </w:tcPr>
          <w:p w14:paraId="17B139EA">
            <w:r>
              <w:rPr>
                <w:color w:val="24292E"/>
                <w:sz w:val="16"/>
              </w:rPr>
              <w:t>Vehicle</w:t>
            </w:r>
          </w:p>
        </w:tc>
        <w:tc>
          <w:tcPr>
            <w:tcW w:w="1008" w:type="dxa"/>
            <w:shd w:val="clear" w:color="auto" w:fill="F9FAFB"/>
            <w:tcMar>
              <w:top w:w="70" w:type="dxa"/>
              <w:left w:w="100" w:type="dxa"/>
              <w:bottom w:w="70" w:type="dxa"/>
              <w:right w:w="100" w:type="dxa"/>
            </w:tcMar>
          </w:tcPr>
          <w:p w14:paraId="2E196889">
            <w:r>
              <w:rPr>
                <w:color w:val="24292E"/>
                <w:sz w:val="16"/>
              </w:rPr>
              <w:t>PUT</w:t>
            </w:r>
          </w:p>
        </w:tc>
        <w:tc>
          <w:tcPr>
            <w:tcW w:w="3168" w:type="dxa"/>
            <w:shd w:val="clear" w:color="auto" w:fill="F9FAFB"/>
            <w:tcMar>
              <w:top w:w="70" w:type="dxa"/>
              <w:left w:w="100" w:type="dxa"/>
              <w:bottom w:w="70" w:type="dxa"/>
              <w:right w:w="100" w:type="dxa"/>
            </w:tcMar>
          </w:tcPr>
          <w:p w14:paraId="40648953">
            <w:r>
              <w:rPr>
                <w:color w:val="24292E"/>
                <w:sz w:val="16"/>
              </w:rPr>
              <w:t>/api/users/profile/vehicles/{vehicleId}</w:t>
            </w:r>
          </w:p>
        </w:tc>
        <w:tc>
          <w:tcPr>
            <w:tcW w:w="2304" w:type="dxa"/>
            <w:shd w:val="clear" w:color="auto" w:fill="F9FAFB"/>
            <w:tcMar>
              <w:top w:w="70" w:type="dxa"/>
              <w:left w:w="100" w:type="dxa"/>
              <w:bottom w:w="70" w:type="dxa"/>
              <w:right w:w="100" w:type="dxa"/>
            </w:tcMar>
          </w:tcPr>
          <w:p w14:paraId="67F440BA">
            <w:r>
              <w:rPr>
                <w:color w:val="24292E"/>
                <w:sz w:val="16"/>
              </w:rPr>
              <w:t>UsersController.UpdateVehicleAsync</w:t>
            </w:r>
          </w:p>
        </w:tc>
        <w:tc>
          <w:tcPr>
            <w:tcW w:w="1296" w:type="dxa"/>
            <w:shd w:val="clear" w:color="auto" w:fill="F9FAFB"/>
            <w:tcMar>
              <w:top w:w="70" w:type="dxa"/>
              <w:left w:w="100" w:type="dxa"/>
              <w:bottom w:w="70" w:type="dxa"/>
              <w:right w:w="100" w:type="dxa"/>
            </w:tcMar>
          </w:tcPr>
          <w:p w14:paraId="00A7DE82">
            <w:r>
              <w:rPr>
                <w:color w:val="24292E"/>
                <w:sz w:val="16"/>
              </w:rPr>
              <w:t>Authenticated</w:t>
            </w:r>
          </w:p>
        </w:tc>
        <w:tc>
          <w:tcPr>
            <w:tcW w:w="1152" w:type="dxa"/>
            <w:shd w:val="clear" w:color="auto" w:fill="F9FAFB"/>
            <w:tcMar>
              <w:top w:w="70" w:type="dxa"/>
              <w:left w:w="100" w:type="dxa"/>
              <w:bottom w:w="70" w:type="dxa"/>
              <w:right w:w="100" w:type="dxa"/>
            </w:tcMar>
          </w:tcPr>
          <w:p w14:paraId="7214228A">
            <w:r>
              <w:rPr>
                <w:color w:val="24292E"/>
                <w:sz w:val="16"/>
              </w:rPr>
              <w:t>Có (C.2 #16)</w:t>
            </w:r>
          </w:p>
        </w:tc>
      </w:tr>
      <w:tr w14:paraId="515779B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4077FA45">
            <w:r>
              <w:rPr>
                <w:color w:val="24292E"/>
                <w:sz w:val="16"/>
              </w:rPr>
              <w:t>23</w:t>
            </w:r>
          </w:p>
        </w:tc>
        <w:tc>
          <w:tcPr>
            <w:tcW w:w="1296" w:type="dxa"/>
            <w:shd w:val="clear" w:color="auto" w:fill="FFFFFF"/>
            <w:tcMar>
              <w:top w:w="70" w:type="dxa"/>
              <w:left w:w="100" w:type="dxa"/>
              <w:bottom w:w="70" w:type="dxa"/>
              <w:right w:w="100" w:type="dxa"/>
            </w:tcMar>
          </w:tcPr>
          <w:p w14:paraId="5A1C1AF0">
            <w:r>
              <w:rPr>
                <w:color w:val="24292E"/>
                <w:sz w:val="16"/>
              </w:rPr>
              <w:t>Vehicle</w:t>
            </w:r>
          </w:p>
        </w:tc>
        <w:tc>
          <w:tcPr>
            <w:tcW w:w="1008" w:type="dxa"/>
            <w:shd w:val="clear" w:color="auto" w:fill="FFFFFF"/>
            <w:tcMar>
              <w:top w:w="70" w:type="dxa"/>
              <w:left w:w="100" w:type="dxa"/>
              <w:bottom w:w="70" w:type="dxa"/>
              <w:right w:w="100" w:type="dxa"/>
            </w:tcMar>
          </w:tcPr>
          <w:p w14:paraId="335AB1E7">
            <w:r>
              <w:rPr>
                <w:color w:val="24292E"/>
                <w:sz w:val="16"/>
              </w:rPr>
              <w:t>DELETE</w:t>
            </w:r>
          </w:p>
        </w:tc>
        <w:tc>
          <w:tcPr>
            <w:tcW w:w="3168" w:type="dxa"/>
            <w:shd w:val="clear" w:color="auto" w:fill="FFFFFF"/>
            <w:tcMar>
              <w:top w:w="70" w:type="dxa"/>
              <w:left w:w="100" w:type="dxa"/>
              <w:bottom w:w="70" w:type="dxa"/>
              <w:right w:w="100" w:type="dxa"/>
            </w:tcMar>
          </w:tcPr>
          <w:p w14:paraId="4E37E7FF">
            <w:r>
              <w:rPr>
                <w:color w:val="24292E"/>
                <w:sz w:val="16"/>
              </w:rPr>
              <w:t>/api/users/profile/vehicles/{vehicleId}</w:t>
            </w:r>
          </w:p>
        </w:tc>
        <w:tc>
          <w:tcPr>
            <w:tcW w:w="2304" w:type="dxa"/>
            <w:shd w:val="clear" w:color="auto" w:fill="FFFFFF"/>
            <w:tcMar>
              <w:top w:w="70" w:type="dxa"/>
              <w:left w:w="100" w:type="dxa"/>
              <w:bottom w:w="70" w:type="dxa"/>
              <w:right w:w="100" w:type="dxa"/>
            </w:tcMar>
          </w:tcPr>
          <w:p w14:paraId="2F44DAA6">
            <w:r>
              <w:rPr>
                <w:color w:val="24292E"/>
                <w:sz w:val="16"/>
              </w:rPr>
              <w:t>UsersController.DeleteVehicleAsync</w:t>
            </w:r>
          </w:p>
        </w:tc>
        <w:tc>
          <w:tcPr>
            <w:tcW w:w="1296" w:type="dxa"/>
            <w:shd w:val="clear" w:color="auto" w:fill="FFFFFF"/>
            <w:tcMar>
              <w:top w:w="70" w:type="dxa"/>
              <w:left w:w="100" w:type="dxa"/>
              <w:bottom w:w="70" w:type="dxa"/>
              <w:right w:w="100" w:type="dxa"/>
            </w:tcMar>
          </w:tcPr>
          <w:p w14:paraId="03FAB212">
            <w:r>
              <w:rPr>
                <w:color w:val="24292E"/>
                <w:sz w:val="16"/>
              </w:rPr>
              <w:t>Authenticated</w:t>
            </w:r>
          </w:p>
        </w:tc>
        <w:tc>
          <w:tcPr>
            <w:tcW w:w="1152" w:type="dxa"/>
            <w:shd w:val="clear" w:color="auto" w:fill="FFFFFF"/>
            <w:tcMar>
              <w:top w:w="70" w:type="dxa"/>
              <w:left w:w="100" w:type="dxa"/>
              <w:bottom w:w="70" w:type="dxa"/>
              <w:right w:w="100" w:type="dxa"/>
            </w:tcMar>
          </w:tcPr>
          <w:p w14:paraId="0F772050">
            <w:r>
              <w:rPr>
                <w:color w:val="24292E"/>
                <w:sz w:val="16"/>
              </w:rPr>
              <w:t>Có (C.2 #17)</w:t>
            </w:r>
          </w:p>
        </w:tc>
      </w:tr>
      <w:tr w14:paraId="58B3746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72073156">
            <w:r>
              <w:rPr>
                <w:color w:val="24292E"/>
                <w:sz w:val="16"/>
              </w:rPr>
              <w:t>24</w:t>
            </w:r>
          </w:p>
        </w:tc>
        <w:tc>
          <w:tcPr>
            <w:tcW w:w="1296" w:type="dxa"/>
            <w:shd w:val="clear" w:color="auto" w:fill="F9FAFB"/>
            <w:tcMar>
              <w:top w:w="70" w:type="dxa"/>
              <w:left w:w="100" w:type="dxa"/>
              <w:bottom w:w="70" w:type="dxa"/>
              <w:right w:w="100" w:type="dxa"/>
            </w:tcMar>
          </w:tcPr>
          <w:p w14:paraId="45172E1F">
            <w:r>
              <w:rPr>
                <w:color w:val="24292E"/>
                <w:sz w:val="16"/>
              </w:rPr>
              <w:t>Vehicle</w:t>
            </w:r>
          </w:p>
        </w:tc>
        <w:tc>
          <w:tcPr>
            <w:tcW w:w="1008" w:type="dxa"/>
            <w:shd w:val="clear" w:color="auto" w:fill="F9FAFB"/>
            <w:tcMar>
              <w:top w:w="70" w:type="dxa"/>
              <w:left w:w="100" w:type="dxa"/>
              <w:bottom w:w="70" w:type="dxa"/>
              <w:right w:w="100" w:type="dxa"/>
            </w:tcMar>
          </w:tcPr>
          <w:p w14:paraId="77530680">
            <w:r>
              <w:rPr>
                <w:color w:val="24292E"/>
                <w:sz w:val="16"/>
              </w:rPr>
              <w:t>PATCH</w:t>
            </w:r>
          </w:p>
        </w:tc>
        <w:tc>
          <w:tcPr>
            <w:tcW w:w="3168" w:type="dxa"/>
            <w:shd w:val="clear" w:color="auto" w:fill="F9FAFB"/>
            <w:tcMar>
              <w:top w:w="70" w:type="dxa"/>
              <w:left w:w="100" w:type="dxa"/>
              <w:bottom w:w="70" w:type="dxa"/>
              <w:right w:w="100" w:type="dxa"/>
            </w:tcMar>
          </w:tcPr>
          <w:p w14:paraId="67AD7F75">
            <w:r>
              <w:rPr>
                <w:color w:val="24292E"/>
                <w:sz w:val="16"/>
              </w:rPr>
              <w:t>/api/users/profile/vehicles/{vehicleId}/default</w:t>
            </w:r>
          </w:p>
        </w:tc>
        <w:tc>
          <w:tcPr>
            <w:tcW w:w="2304" w:type="dxa"/>
            <w:shd w:val="clear" w:color="auto" w:fill="F9FAFB"/>
            <w:tcMar>
              <w:top w:w="70" w:type="dxa"/>
              <w:left w:w="100" w:type="dxa"/>
              <w:bottom w:w="70" w:type="dxa"/>
              <w:right w:w="100" w:type="dxa"/>
            </w:tcMar>
          </w:tcPr>
          <w:p w14:paraId="26CCD449">
            <w:r>
              <w:rPr>
                <w:color w:val="24292E"/>
                <w:sz w:val="16"/>
              </w:rPr>
              <w:t>UsersController.SetDefaultVehicleAsync</w:t>
            </w:r>
          </w:p>
        </w:tc>
        <w:tc>
          <w:tcPr>
            <w:tcW w:w="1296" w:type="dxa"/>
            <w:shd w:val="clear" w:color="auto" w:fill="F9FAFB"/>
            <w:tcMar>
              <w:top w:w="70" w:type="dxa"/>
              <w:left w:w="100" w:type="dxa"/>
              <w:bottom w:w="70" w:type="dxa"/>
              <w:right w:w="100" w:type="dxa"/>
            </w:tcMar>
          </w:tcPr>
          <w:p w14:paraId="274A59C5">
            <w:r>
              <w:rPr>
                <w:color w:val="24292E"/>
                <w:sz w:val="16"/>
              </w:rPr>
              <w:t>Authenticated</w:t>
            </w:r>
          </w:p>
        </w:tc>
        <w:tc>
          <w:tcPr>
            <w:tcW w:w="1152" w:type="dxa"/>
            <w:shd w:val="clear" w:color="auto" w:fill="F9FAFB"/>
            <w:tcMar>
              <w:top w:w="70" w:type="dxa"/>
              <w:left w:w="100" w:type="dxa"/>
              <w:bottom w:w="70" w:type="dxa"/>
              <w:right w:w="100" w:type="dxa"/>
            </w:tcMar>
          </w:tcPr>
          <w:p w14:paraId="362843F9">
            <w:r>
              <w:rPr>
                <w:color w:val="24292E"/>
                <w:sz w:val="16"/>
              </w:rPr>
              <w:t>Có (C.2 #18)</w:t>
            </w:r>
          </w:p>
        </w:tc>
      </w:tr>
      <w:tr w14:paraId="3D632D1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36240596">
            <w:r>
              <w:rPr>
                <w:color w:val="24292E"/>
                <w:sz w:val="16"/>
              </w:rPr>
              <w:t>25</w:t>
            </w:r>
          </w:p>
        </w:tc>
        <w:tc>
          <w:tcPr>
            <w:tcW w:w="1296" w:type="dxa"/>
            <w:shd w:val="clear" w:color="auto" w:fill="FFFFFF"/>
            <w:tcMar>
              <w:top w:w="70" w:type="dxa"/>
              <w:left w:w="100" w:type="dxa"/>
              <w:bottom w:w="70" w:type="dxa"/>
              <w:right w:w="100" w:type="dxa"/>
            </w:tcMar>
          </w:tcPr>
          <w:p w14:paraId="7601F43A">
            <w:r>
              <w:rPr>
                <w:color w:val="24292E"/>
                <w:sz w:val="16"/>
              </w:rPr>
              <w:t>Vehicle</w:t>
            </w:r>
          </w:p>
        </w:tc>
        <w:tc>
          <w:tcPr>
            <w:tcW w:w="1008" w:type="dxa"/>
            <w:shd w:val="clear" w:color="auto" w:fill="FFFFFF"/>
            <w:tcMar>
              <w:top w:w="70" w:type="dxa"/>
              <w:left w:w="100" w:type="dxa"/>
              <w:bottom w:w="70" w:type="dxa"/>
              <w:right w:w="100" w:type="dxa"/>
            </w:tcMar>
          </w:tcPr>
          <w:p w14:paraId="11B8C24C">
            <w:r>
              <w:rPr>
                <w:color w:val="24292E"/>
                <w:sz w:val="16"/>
              </w:rPr>
              <w:t>GET</w:t>
            </w:r>
          </w:p>
        </w:tc>
        <w:tc>
          <w:tcPr>
            <w:tcW w:w="3168" w:type="dxa"/>
            <w:shd w:val="clear" w:color="auto" w:fill="FFFFFF"/>
            <w:tcMar>
              <w:top w:w="70" w:type="dxa"/>
              <w:left w:w="100" w:type="dxa"/>
              <w:bottom w:w="70" w:type="dxa"/>
              <w:right w:w="100" w:type="dxa"/>
            </w:tcMar>
          </w:tcPr>
          <w:p w14:paraId="27FC7777">
            <w:r>
              <w:rPr>
                <w:color w:val="24292E"/>
                <w:sz w:val="16"/>
              </w:rPr>
              <w:t>/api/users/profile/vehicle-types</w:t>
            </w:r>
          </w:p>
        </w:tc>
        <w:tc>
          <w:tcPr>
            <w:tcW w:w="2304" w:type="dxa"/>
            <w:shd w:val="clear" w:color="auto" w:fill="FFFFFF"/>
            <w:tcMar>
              <w:top w:w="70" w:type="dxa"/>
              <w:left w:w="100" w:type="dxa"/>
              <w:bottom w:w="70" w:type="dxa"/>
              <w:right w:w="100" w:type="dxa"/>
            </w:tcMar>
          </w:tcPr>
          <w:p w14:paraId="46E40BE8">
            <w:r>
              <w:rPr>
                <w:color w:val="24292E"/>
                <w:sz w:val="16"/>
              </w:rPr>
              <w:t>UsersController.GetVehicleTypesAsync</w:t>
            </w:r>
          </w:p>
        </w:tc>
        <w:tc>
          <w:tcPr>
            <w:tcW w:w="1296" w:type="dxa"/>
            <w:shd w:val="clear" w:color="auto" w:fill="FFFFFF"/>
            <w:tcMar>
              <w:top w:w="70" w:type="dxa"/>
              <w:left w:w="100" w:type="dxa"/>
              <w:bottom w:w="70" w:type="dxa"/>
              <w:right w:w="100" w:type="dxa"/>
            </w:tcMar>
          </w:tcPr>
          <w:p w14:paraId="3897BE9D">
            <w:r>
              <w:rPr>
                <w:color w:val="24292E"/>
                <w:sz w:val="16"/>
              </w:rPr>
              <w:t>Authenticated</w:t>
            </w:r>
          </w:p>
        </w:tc>
        <w:tc>
          <w:tcPr>
            <w:tcW w:w="1152" w:type="dxa"/>
            <w:shd w:val="clear" w:color="auto" w:fill="FFFFFF"/>
            <w:tcMar>
              <w:top w:w="70" w:type="dxa"/>
              <w:left w:w="100" w:type="dxa"/>
              <w:bottom w:w="70" w:type="dxa"/>
              <w:right w:w="100" w:type="dxa"/>
            </w:tcMar>
          </w:tcPr>
          <w:p w14:paraId="06036471">
            <w:r>
              <w:rPr>
                <w:color w:val="24292E"/>
                <w:sz w:val="16"/>
              </w:rPr>
              <w:t>Có (C.2 #19)</w:t>
            </w:r>
          </w:p>
        </w:tc>
      </w:tr>
      <w:tr w14:paraId="16A6E18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4F230583">
            <w:r>
              <w:rPr>
                <w:color w:val="24292E"/>
                <w:sz w:val="16"/>
              </w:rPr>
              <w:t>26</w:t>
            </w:r>
          </w:p>
        </w:tc>
        <w:tc>
          <w:tcPr>
            <w:tcW w:w="1296" w:type="dxa"/>
            <w:shd w:val="clear" w:color="auto" w:fill="F9FAFB"/>
            <w:tcMar>
              <w:top w:w="70" w:type="dxa"/>
              <w:left w:w="100" w:type="dxa"/>
              <w:bottom w:w="70" w:type="dxa"/>
              <w:right w:w="100" w:type="dxa"/>
            </w:tcMar>
          </w:tcPr>
          <w:p w14:paraId="5B24F1B8">
            <w:r>
              <w:rPr>
                <w:color w:val="24292E"/>
                <w:sz w:val="16"/>
              </w:rPr>
              <w:t>Parking Lot</w:t>
            </w:r>
          </w:p>
        </w:tc>
        <w:tc>
          <w:tcPr>
            <w:tcW w:w="1008" w:type="dxa"/>
            <w:shd w:val="clear" w:color="auto" w:fill="F9FAFB"/>
            <w:tcMar>
              <w:top w:w="70" w:type="dxa"/>
              <w:left w:w="100" w:type="dxa"/>
              <w:bottom w:w="70" w:type="dxa"/>
              <w:right w:w="100" w:type="dxa"/>
            </w:tcMar>
          </w:tcPr>
          <w:p w14:paraId="42FEE1FD">
            <w:r>
              <w:rPr>
                <w:color w:val="24292E"/>
                <w:sz w:val="16"/>
              </w:rPr>
              <w:t>GET</w:t>
            </w:r>
          </w:p>
        </w:tc>
        <w:tc>
          <w:tcPr>
            <w:tcW w:w="3168" w:type="dxa"/>
            <w:shd w:val="clear" w:color="auto" w:fill="F9FAFB"/>
            <w:tcMar>
              <w:top w:w="70" w:type="dxa"/>
              <w:left w:w="100" w:type="dxa"/>
              <w:bottom w:w="70" w:type="dxa"/>
              <w:right w:w="100" w:type="dxa"/>
            </w:tcMar>
          </w:tcPr>
          <w:p w14:paraId="0192A3DC">
            <w:r>
              <w:rPr>
                <w:color w:val="24292E"/>
                <w:sz w:val="16"/>
              </w:rPr>
              <w:t>/api/lots</w:t>
            </w:r>
          </w:p>
        </w:tc>
        <w:tc>
          <w:tcPr>
            <w:tcW w:w="2304" w:type="dxa"/>
            <w:shd w:val="clear" w:color="auto" w:fill="F9FAFB"/>
            <w:tcMar>
              <w:top w:w="70" w:type="dxa"/>
              <w:left w:w="100" w:type="dxa"/>
              <w:bottom w:w="70" w:type="dxa"/>
              <w:right w:w="100" w:type="dxa"/>
            </w:tcMar>
          </w:tcPr>
          <w:p w14:paraId="3E9DE261">
            <w:r>
              <w:rPr>
                <w:color w:val="24292E"/>
                <w:sz w:val="16"/>
              </w:rPr>
              <w:t>LotsController.GetAllAsync</w:t>
            </w:r>
          </w:p>
        </w:tc>
        <w:tc>
          <w:tcPr>
            <w:tcW w:w="1296" w:type="dxa"/>
            <w:shd w:val="clear" w:color="auto" w:fill="F9FAFB"/>
            <w:tcMar>
              <w:top w:w="70" w:type="dxa"/>
              <w:left w:w="100" w:type="dxa"/>
              <w:bottom w:w="70" w:type="dxa"/>
              <w:right w:w="100" w:type="dxa"/>
            </w:tcMar>
          </w:tcPr>
          <w:p w14:paraId="0220CA1C">
            <w:r>
              <w:rPr>
                <w:color w:val="24292E"/>
                <w:sz w:val="16"/>
              </w:rPr>
              <w:t>Admin, Manager</w:t>
            </w:r>
          </w:p>
        </w:tc>
        <w:tc>
          <w:tcPr>
            <w:tcW w:w="1152" w:type="dxa"/>
            <w:shd w:val="clear" w:color="auto" w:fill="F9FAFB"/>
            <w:tcMar>
              <w:top w:w="70" w:type="dxa"/>
              <w:left w:w="100" w:type="dxa"/>
              <w:bottom w:w="70" w:type="dxa"/>
              <w:right w:w="100" w:type="dxa"/>
            </w:tcMar>
          </w:tcPr>
          <w:p w14:paraId="71061520">
            <w:r>
              <w:rPr>
                <w:color w:val="24292E"/>
                <w:sz w:val="16"/>
              </w:rPr>
              <w:t>Có (C.3 #20)</w:t>
            </w:r>
          </w:p>
        </w:tc>
      </w:tr>
      <w:tr w14:paraId="180EF36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DDD0B35">
            <w:r>
              <w:rPr>
                <w:color w:val="24292E"/>
                <w:sz w:val="16"/>
              </w:rPr>
              <w:t>27</w:t>
            </w:r>
          </w:p>
        </w:tc>
        <w:tc>
          <w:tcPr>
            <w:tcW w:w="1296" w:type="dxa"/>
            <w:shd w:val="clear" w:color="auto" w:fill="FFFFFF"/>
            <w:tcMar>
              <w:top w:w="70" w:type="dxa"/>
              <w:left w:w="100" w:type="dxa"/>
              <w:bottom w:w="70" w:type="dxa"/>
              <w:right w:w="100" w:type="dxa"/>
            </w:tcMar>
          </w:tcPr>
          <w:p w14:paraId="0DFD56B5">
            <w:r>
              <w:rPr>
                <w:color w:val="24292E"/>
                <w:sz w:val="16"/>
              </w:rPr>
              <w:t>Parking Lot</w:t>
            </w:r>
          </w:p>
        </w:tc>
        <w:tc>
          <w:tcPr>
            <w:tcW w:w="1008" w:type="dxa"/>
            <w:shd w:val="clear" w:color="auto" w:fill="FFFFFF"/>
            <w:tcMar>
              <w:top w:w="70" w:type="dxa"/>
              <w:left w:w="100" w:type="dxa"/>
              <w:bottom w:w="70" w:type="dxa"/>
              <w:right w:w="100" w:type="dxa"/>
            </w:tcMar>
          </w:tcPr>
          <w:p w14:paraId="3BCE3ECC">
            <w:r>
              <w:rPr>
                <w:color w:val="24292E"/>
                <w:sz w:val="16"/>
              </w:rPr>
              <w:t>GET</w:t>
            </w:r>
          </w:p>
        </w:tc>
        <w:tc>
          <w:tcPr>
            <w:tcW w:w="3168" w:type="dxa"/>
            <w:shd w:val="clear" w:color="auto" w:fill="FFFFFF"/>
            <w:tcMar>
              <w:top w:w="70" w:type="dxa"/>
              <w:left w:w="100" w:type="dxa"/>
              <w:bottom w:w="70" w:type="dxa"/>
              <w:right w:w="100" w:type="dxa"/>
            </w:tcMar>
          </w:tcPr>
          <w:p w14:paraId="736CB013">
            <w:r>
              <w:rPr>
                <w:color w:val="24292E"/>
                <w:sz w:val="16"/>
              </w:rPr>
              <w:t>/api/parking-lots (Alias)</w:t>
            </w:r>
          </w:p>
        </w:tc>
        <w:tc>
          <w:tcPr>
            <w:tcW w:w="2304" w:type="dxa"/>
            <w:shd w:val="clear" w:color="auto" w:fill="FFFFFF"/>
            <w:tcMar>
              <w:top w:w="70" w:type="dxa"/>
              <w:left w:w="100" w:type="dxa"/>
              <w:bottom w:w="70" w:type="dxa"/>
              <w:right w:w="100" w:type="dxa"/>
            </w:tcMar>
          </w:tcPr>
          <w:p w14:paraId="4758D95B">
            <w:r>
              <w:rPr>
                <w:color w:val="24292E"/>
                <w:sz w:val="16"/>
              </w:rPr>
              <w:t>LotsController.GetAllAsync</w:t>
            </w:r>
          </w:p>
        </w:tc>
        <w:tc>
          <w:tcPr>
            <w:tcW w:w="1296" w:type="dxa"/>
            <w:shd w:val="clear" w:color="auto" w:fill="FFFFFF"/>
            <w:tcMar>
              <w:top w:w="70" w:type="dxa"/>
              <w:left w:w="100" w:type="dxa"/>
              <w:bottom w:w="70" w:type="dxa"/>
              <w:right w:w="100" w:type="dxa"/>
            </w:tcMar>
          </w:tcPr>
          <w:p w14:paraId="2CFF7B4B">
            <w:r>
              <w:rPr>
                <w:color w:val="24292E"/>
                <w:sz w:val="16"/>
              </w:rPr>
              <w:t>Admin, Manager</w:t>
            </w:r>
          </w:p>
        </w:tc>
        <w:tc>
          <w:tcPr>
            <w:tcW w:w="1152" w:type="dxa"/>
            <w:shd w:val="clear" w:color="auto" w:fill="FFFFFF"/>
            <w:tcMar>
              <w:top w:w="70" w:type="dxa"/>
              <w:left w:w="100" w:type="dxa"/>
              <w:bottom w:w="70" w:type="dxa"/>
              <w:right w:w="100" w:type="dxa"/>
            </w:tcMar>
          </w:tcPr>
          <w:p w14:paraId="5197E907">
            <w:r>
              <w:rPr>
                <w:color w:val="24292E"/>
                <w:sz w:val="16"/>
              </w:rPr>
              <w:t>Có (C.3 #20)</w:t>
            </w:r>
          </w:p>
        </w:tc>
      </w:tr>
      <w:tr w14:paraId="6550594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BBA7CC9">
            <w:r>
              <w:rPr>
                <w:color w:val="24292E"/>
                <w:sz w:val="16"/>
              </w:rPr>
              <w:t>28</w:t>
            </w:r>
          </w:p>
        </w:tc>
        <w:tc>
          <w:tcPr>
            <w:tcW w:w="1296" w:type="dxa"/>
            <w:shd w:val="clear" w:color="auto" w:fill="F9FAFB"/>
            <w:tcMar>
              <w:top w:w="70" w:type="dxa"/>
              <w:left w:w="100" w:type="dxa"/>
              <w:bottom w:w="70" w:type="dxa"/>
              <w:right w:w="100" w:type="dxa"/>
            </w:tcMar>
          </w:tcPr>
          <w:p w14:paraId="68B5D5C5">
            <w:r>
              <w:rPr>
                <w:color w:val="24292E"/>
                <w:sz w:val="16"/>
              </w:rPr>
              <w:t>Parking Lot</w:t>
            </w:r>
          </w:p>
        </w:tc>
        <w:tc>
          <w:tcPr>
            <w:tcW w:w="1008" w:type="dxa"/>
            <w:shd w:val="clear" w:color="auto" w:fill="F9FAFB"/>
            <w:tcMar>
              <w:top w:w="70" w:type="dxa"/>
              <w:left w:w="100" w:type="dxa"/>
              <w:bottom w:w="70" w:type="dxa"/>
              <w:right w:w="100" w:type="dxa"/>
            </w:tcMar>
          </w:tcPr>
          <w:p w14:paraId="7CF8093F">
            <w:r>
              <w:rPr>
                <w:color w:val="24292E"/>
                <w:sz w:val="16"/>
              </w:rPr>
              <w:t>GET</w:t>
            </w:r>
          </w:p>
        </w:tc>
        <w:tc>
          <w:tcPr>
            <w:tcW w:w="3168" w:type="dxa"/>
            <w:shd w:val="clear" w:color="auto" w:fill="F9FAFB"/>
            <w:tcMar>
              <w:top w:w="70" w:type="dxa"/>
              <w:left w:w="100" w:type="dxa"/>
              <w:bottom w:w="70" w:type="dxa"/>
              <w:right w:w="100" w:type="dxa"/>
            </w:tcMar>
          </w:tcPr>
          <w:p w14:paraId="7A256E55">
            <w:r>
              <w:rPr>
                <w:color w:val="24292E"/>
                <w:sz w:val="16"/>
              </w:rPr>
              <w:t>/api/public/lots</w:t>
            </w:r>
          </w:p>
        </w:tc>
        <w:tc>
          <w:tcPr>
            <w:tcW w:w="2304" w:type="dxa"/>
            <w:shd w:val="clear" w:color="auto" w:fill="F9FAFB"/>
            <w:tcMar>
              <w:top w:w="70" w:type="dxa"/>
              <w:left w:w="100" w:type="dxa"/>
              <w:bottom w:w="70" w:type="dxa"/>
              <w:right w:w="100" w:type="dxa"/>
            </w:tcMar>
          </w:tcPr>
          <w:p w14:paraId="2440A2B5">
            <w:r>
              <w:rPr>
                <w:color w:val="24292E"/>
                <w:sz w:val="16"/>
              </w:rPr>
              <w:t>LotsController.GetPublicLotsAsync</w:t>
            </w:r>
          </w:p>
        </w:tc>
        <w:tc>
          <w:tcPr>
            <w:tcW w:w="1296" w:type="dxa"/>
            <w:shd w:val="clear" w:color="auto" w:fill="F9FAFB"/>
            <w:tcMar>
              <w:top w:w="70" w:type="dxa"/>
              <w:left w:w="100" w:type="dxa"/>
              <w:bottom w:w="70" w:type="dxa"/>
              <w:right w:w="100" w:type="dxa"/>
            </w:tcMar>
          </w:tcPr>
          <w:p w14:paraId="2FC84AD4">
            <w:r>
              <w:rPr>
                <w:color w:val="24292E"/>
                <w:sz w:val="16"/>
              </w:rPr>
              <w:t>Public</w:t>
            </w:r>
          </w:p>
        </w:tc>
        <w:tc>
          <w:tcPr>
            <w:tcW w:w="1152" w:type="dxa"/>
            <w:shd w:val="clear" w:color="auto" w:fill="F9FAFB"/>
            <w:tcMar>
              <w:top w:w="70" w:type="dxa"/>
              <w:left w:w="100" w:type="dxa"/>
              <w:bottom w:w="70" w:type="dxa"/>
              <w:right w:w="100" w:type="dxa"/>
            </w:tcMar>
          </w:tcPr>
          <w:p w14:paraId="5A60A513">
            <w:r>
              <w:rPr>
                <w:color w:val="24292E"/>
                <w:sz w:val="16"/>
              </w:rPr>
              <w:t>Có (C.3 #21)</w:t>
            </w:r>
          </w:p>
        </w:tc>
      </w:tr>
      <w:tr w14:paraId="3F2E640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614F1107">
            <w:r>
              <w:rPr>
                <w:color w:val="24292E"/>
                <w:sz w:val="16"/>
              </w:rPr>
              <w:t>29</w:t>
            </w:r>
          </w:p>
        </w:tc>
        <w:tc>
          <w:tcPr>
            <w:tcW w:w="1296" w:type="dxa"/>
            <w:shd w:val="clear" w:color="auto" w:fill="FFFFFF"/>
            <w:tcMar>
              <w:top w:w="70" w:type="dxa"/>
              <w:left w:w="100" w:type="dxa"/>
              <w:bottom w:w="70" w:type="dxa"/>
              <w:right w:w="100" w:type="dxa"/>
            </w:tcMar>
          </w:tcPr>
          <w:p w14:paraId="6C6EA230">
            <w:r>
              <w:rPr>
                <w:color w:val="24292E"/>
                <w:sz w:val="16"/>
              </w:rPr>
              <w:t>Parking Lot</w:t>
            </w:r>
          </w:p>
        </w:tc>
        <w:tc>
          <w:tcPr>
            <w:tcW w:w="1008" w:type="dxa"/>
            <w:shd w:val="clear" w:color="auto" w:fill="FFFFFF"/>
            <w:tcMar>
              <w:top w:w="70" w:type="dxa"/>
              <w:left w:w="100" w:type="dxa"/>
              <w:bottom w:w="70" w:type="dxa"/>
              <w:right w:w="100" w:type="dxa"/>
            </w:tcMar>
          </w:tcPr>
          <w:p w14:paraId="020F80A7">
            <w:r>
              <w:rPr>
                <w:color w:val="24292E"/>
                <w:sz w:val="16"/>
              </w:rPr>
              <w:t>GET</w:t>
            </w:r>
          </w:p>
        </w:tc>
        <w:tc>
          <w:tcPr>
            <w:tcW w:w="3168" w:type="dxa"/>
            <w:shd w:val="clear" w:color="auto" w:fill="FFFFFF"/>
            <w:tcMar>
              <w:top w:w="70" w:type="dxa"/>
              <w:left w:w="100" w:type="dxa"/>
              <w:bottom w:w="70" w:type="dxa"/>
              <w:right w:w="100" w:type="dxa"/>
            </w:tcMar>
          </w:tcPr>
          <w:p w14:paraId="523B063A">
            <w:r>
              <w:rPr>
                <w:color w:val="24292E"/>
                <w:sz w:val="16"/>
              </w:rPr>
              <w:t>/api/public/parking-lots (Alias)</w:t>
            </w:r>
          </w:p>
        </w:tc>
        <w:tc>
          <w:tcPr>
            <w:tcW w:w="2304" w:type="dxa"/>
            <w:shd w:val="clear" w:color="auto" w:fill="FFFFFF"/>
            <w:tcMar>
              <w:top w:w="70" w:type="dxa"/>
              <w:left w:w="100" w:type="dxa"/>
              <w:bottom w:w="70" w:type="dxa"/>
              <w:right w:w="100" w:type="dxa"/>
            </w:tcMar>
          </w:tcPr>
          <w:p w14:paraId="5B9A83F5">
            <w:r>
              <w:rPr>
                <w:color w:val="24292E"/>
                <w:sz w:val="16"/>
              </w:rPr>
              <w:t>LotsController.GetPublicLotsAsync</w:t>
            </w:r>
          </w:p>
        </w:tc>
        <w:tc>
          <w:tcPr>
            <w:tcW w:w="1296" w:type="dxa"/>
            <w:shd w:val="clear" w:color="auto" w:fill="FFFFFF"/>
            <w:tcMar>
              <w:top w:w="70" w:type="dxa"/>
              <w:left w:w="100" w:type="dxa"/>
              <w:bottom w:w="70" w:type="dxa"/>
              <w:right w:w="100" w:type="dxa"/>
            </w:tcMar>
          </w:tcPr>
          <w:p w14:paraId="5F021DDE">
            <w:r>
              <w:rPr>
                <w:color w:val="24292E"/>
                <w:sz w:val="16"/>
              </w:rPr>
              <w:t>Public</w:t>
            </w:r>
          </w:p>
        </w:tc>
        <w:tc>
          <w:tcPr>
            <w:tcW w:w="1152" w:type="dxa"/>
            <w:shd w:val="clear" w:color="auto" w:fill="FFFFFF"/>
            <w:tcMar>
              <w:top w:w="70" w:type="dxa"/>
              <w:left w:w="100" w:type="dxa"/>
              <w:bottom w:w="70" w:type="dxa"/>
              <w:right w:w="100" w:type="dxa"/>
            </w:tcMar>
          </w:tcPr>
          <w:p w14:paraId="25EA656B">
            <w:r>
              <w:rPr>
                <w:color w:val="24292E"/>
                <w:sz w:val="16"/>
              </w:rPr>
              <w:t>Có (C.3 #21)</w:t>
            </w:r>
          </w:p>
        </w:tc>
      </w:tr>
      <w:tr w14:paraId="35D9DC8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53CA85B2">
            <w:r>
              <w:rPr>
                <w:color w:val="24292E"/>
                <w:sz w:val="16"/>
              </w:rPr>
              <w:t>30</w:t>
            </w:r>
          </w:p>
        </w:tc>
        <w:tc>
          <w:tcPr>
            <w:tcW w:w="1296" w:type="dxa"/>
            <w:shd w:val="clear" w:color="auto" w:fill="F9FAFB"/>
            <w:tcMar>
              <w:top w:w="70" w:type="dxa"/>
              <w:left w:w="100" w:type="dxa"/>
              <w:bottom w:w="70" w:type="dxa"/>
              <w:right w:w="100" w:type="dxa"/>
            </w:tcMar>
          </w:tcPr>
          <w:p w14:paraId="6AFF5888">
            <w:r>
              <w:rPr>
                <w:color w:val="24292E"/>
                <w:sz w:val="16"/>
              </w:rPr>
              <w:t>Parking Lot</w:t>
            </w:r>
          </w:p>
        </w:tc>
        <w:tc>
          <w:tcPr>
            <w:tcW w:w="1008" w:type="dxa"/>
            <w:shd w:val="clear" w:color="auto" w:fill="F9FAFB"/>
            <w:tcMar>
              <w:top w:w="70" w:type="dxa"/>
              <w:left w:w="100" w:type="dxa"/>
              <w:bottom w:w="70" w:type="dxa"/>
              <w:right w:w="100" w:type="dxa"/>
            </w:tcMar>
          </w:tcPr>
          <w:p w14:paraId="0F86BE9D">
            <w:r>
              <w:rPr>
                <w:color w:val="24292E"/>
                <w:sz w:val="16"/>
              </w:rPr>
              <w:t>GET</w:t>
            </w:r>
          </w:p>
        </w:tc>
        <w:tc>
          <w:tcPr>
            <w:tcW w:w="3168" w:type="dxa"/>
            <w:shd w:val="clear" w:color="auto" w:fill="F9FAFB"/>
            <w:tcMar>
              <w:top w:w="70" w:type="dxa"/>
              <w:left w:w="100" w:type="dxa"/>
              <w:bottom w:w="70" w:type="dxa"/>
              <w:right w:w="100" w:type="dxa"/>
            </w:tcMar>
          </w:tcPr>
          <w:p w14:paraId="26F9EA3C">
            <w:r>
              <w:rPr>
                <w:color w:val="24292E"/>
                <w:sz w:val="16"/>
              </w:rPr>
              <w:t>/api/lots/{id}</w:t>
            </w:r>
          </w:p>
        </w:tc>
        <w:tc>
          <w:tcPr>
            <w:tcW w:w="2304" w:type="dxa"/>
            <w:shd w:val="clear" w:color="auto" w:fill="F9FAFB"/>
            <w:tcMar>
              <w:top w:w="70" w:type="dxa"/>
              <w:left w:w="100" w:type="dxa"/>
              <w:bottom w:w="70" w:type="dxa"/>
              <w:right w:w="100" w:type="dxa"/>
            </w:tcMar>
          </w:tcPr>
          <w:p w14:paraId="034E4514">
            <w:r>
              <w:rPr>
                <w:color w:val="24292E"/>
                <w:sz w:val="16"/>
              </w:rPr>
              <w:t>LotsController.GetByIdAsync</w:t>
            </w:r>
          </w:p>
        </w:tc>
        <w:tc>
          <w:tcPr>
            <w:tcW w:w="1296" w:type="dxa"/>
            <w:shd w:val="clear" w:color="auto" w:fill="F9FAFB"/>
            <w:tcMar>
              <w:top w:w="70" w:type="dxa"/>
              <w:left w:w="100" w:type="dxa"/>
              <w:bottom w:w="70" w:type="dxa"/>
              <w:right w:w="100" w:type="dxa"/>
            </w:tcMar>
          </w:tcPr>
          <w:p w14:paraId="761458BD">
            <w:r>
              <w:rPr>
                <w:color w:val="24292E"/>
                <w:sz w:val="16"/>
              </w:rPr>
              <w:t>Admin, Manager</w:t>
            </w:r>
          </w:p>
        </w:tc>
        <w:tc>
          <w:tcPr>
            <w:tcW w:w="1152" w:type="dxa"/>
            <w:shd w:val="clear" w:color="auto" w:fill="F9FAFB"/>
            <w:tcMar>
              <w:top w:w="70" w:type="dxa"/>
              <w:left w:w="100" w:type="dxa"/>
              <w:bottom w:w="70" w:type="dxa"/>
              <w:right w:w="100" w:type="dxa"/>
            </w:tcMar>
          </w:tcPr>
          <w:p w14:paraId="76C543E0">
            <w:r>
              <w:rPr>
                <w:color w:val="24292E"/>
                <w:sz w:val="16"/>
              </w:rPr>
              <w:t>Có (C.3 #22)</w:t>
            </w:r>
          </w:p>
        </w:tc>
      </w:tr>
      <w:tr w14:paraId="0ABFFAD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09506857">
            <w:r>
              <w:rPr>
                <w:color w:val="24292E"/>
                <w:sz w:val="16"/>
              </w:rPr>
              <w:t>31</w:t>
            </w:r>
          </w:p>
        </w:tc>
        <w:tc>
          <w:tcPr>
            <w:tcW w:w="1296" w:type="dxa"/>
            <w:shd w:val="clear" w:color="auto" w:fill="FFFFFF"/>
            <w:tcMar>
              <w:top w:w="70" w:type="dxa"/>
              <w:left w:w="100" w:type="dxa"/>
              <w:bottom w:w="70" w:type="dxa"/>
              <w:right w:w="100" w:type="dxa"/>
            </w:tcMar>
          </w:tcPr>
          <w:p w14:paraId="0E03AEA1">
            <w:r>
              <w:rPr>
                <w:color w:val="24292E"/>
                <w:sz w:val="16"/>
              </w:rPr>
              <w:t>Parking Lot</w:t>
            </w:r>
          </w:p>
        </w:tc>
        <w:tc>
          <w:tcPr>
            <w:tcW w:w="1008" w:type="dxa"/>
            <w:shd w:val="clear" w:color="auto" w:fill="FFFFFF"/>
            <w:tcMar>
              <w:top w:w="70" w:type="dxa"/>
              <w:left w:w="100" w:type="dxa"/>
              <w:bottom w:w="70" w:type="dxa"/>
              <w:right w:w="100" w:type="dxa"/>
            </w:tcMar>
          </w:tcPr>
          <w:p w14:paraId="7A77CCF2">
            <w:r>
              <w:rPr>
                <w:color w:val="24292E"/>
                <w:sz w:val="16"/>
              </w:rPr>
              <w:t>GET</w:t>
            </w:r>
          </w:p>
        </w:tc>
        <w:tc>
          <w:tcPr>
            <w:tcW w:w="3168" w:type="dxa"/>
            <w:shd w:val="clear" w:color="auto" w:fill="FFFFFF"/>
            <w:tcMar>
              <w:top w:w="70" w:type="dxa"/>
              <w:left w:w="100" w:type="dxa"/>
              <w:bottom w:w="70" w:type="dxa"/>
              <w:right w:w="100" w:type="dxa"/>
            </w:tcMar>
          </w:tcPr>
          <w:p w14:paraId="1898C861">
            <w:r>
              <w:rPr>
                <w:color w:val="24292E"/>
                <w:sz w:val="16"/>
              </w:rPr>
              <w:t>/api/parking-lots/{id} (Alias)</w:t>
            </w:r>
          </w:p>
        </w:tc>
        <w:tc>
          <w:tcPr>
            <w:tcW w:w="2304" w:type="dxa"/>
            <w:shd w:val="clear" w:color="auto" w:fill="FFFFFF"/>
            <w:tcMar>
              <w:top w:w="70" w:type="dxa"/>
              <w:left w:w="100" w:type="dxa"/>
              <w:bottom w:w="70" w:type="dxa"/>
              <w:right w:w="100" w:type="dxa"/>
            </w:tcMar>
          </w:tcPr>
          <w:p w14:paraId="233E348E">
            <w:r>
              <w:rPr>
                <w:color w:val="24292E"/>
                <w:sz w:val="16"/>
              </w:rPr>
              <w:t>LotsController.GetByIdAsync</w:t>
            </w:r>
          </w:p>
        </w:tc>
        <w:tc>
          <w:tcPr>
            <w:tcW w:w="1296" w:type="dxa"/>
            <w:shd w:val="clear" w:color="auto" w:fill="FFFFFF"/>
            <w:tcMar>
              <w:top w:w="70" w:type="dxa"/>
              <w:left w:w="100" w:type="dxa"/>
              <w:bottom w:w="70" w:type="dxa"/>
              <w:right w:w="100" w:type="dxa"/>
            </w:tcMar>
          </w:tcPr>
          <w:p w14:paraId="02D004A4">
            <w:r>
              <w:rPr>
                <w:color w:val="24292E"/>
                <w:sz w:val="16"/>
              </w:rPr>
              <w:t>Admin, Manager</w:t>
            </w:r>
          </w:p>
        </w:tc>
        <w:tc>
          <w:tcPr>
            <w:tcW w:w="1152" w:type="dxa"/>
            <w:shd w:val="clear" w:color="auto" w:fill="FFFFFF"/>
            <w:tcMar>
              <w:top w:w="70" w:type="dxa"/>
              <w:left w:w="100" w:type="dxa"/>
              <w:bottom w:w="70" w:type="dxa"/>
              <w:right w:w="100" w:type="dxa"/>
            </w:tcMar>
          </w:tcPr>
          <w:p w14:paraId="733BFF6B">
            <w:r>
              <w:rPr>
                <w:color w:val="24292E"/>
                <w:sz w:val="16"/>
              </w:rPr>
              <w:t>Có (C.3 #22)</w:t>
            </w:r>
          </w:p>
        </w:tc>
      </w:tr>
      <w:tr w14:paraId="12A5F8F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4CDADA33">
            <w:r>
              <w:rPr>
                <w:color w:val="24292E"/>
                <w:sz w:val="16"/>
              </w:rPr>
              <w:t>32</w:t>
            </w:r>
          </w:p>
        </w:tc>
        <w:tc>
          <w:tcPr>
            <w:tcW w:w="1296" w:type="dxa"/>
            <w:shd w:val="clear" w:color="auto" w:fill="F9FAFB"/>
            <w:tcMar>
              <w:top w:w="70" w:type="dxa"/>
              <w:left w:w="100" w:type="dxa"/>
              <w:bottom w:w="70" w:type="dxa"/>
              <w:right w:w="100" w:type="dxa"/>
            </w:tcMar>
          </w:tcPr>
          <w:p w14:paraId="523EB38B">
            <w:r>
              <w:rPr>
                <w:color w:val="24292E"/>
                <w:sz w:val="16"/>
              </w:rPr>
              <w:t>Parking Lot</w:t>
            </w:r>
          </w:p>
        </w:tc>
        <w:tc>
          <w:tcPr>
            <w:tcW w:w="1008" w:type="dxa"/>
            <w:shd w:val="clear" w:color="auto" w:fill="F9FAFB"/>
            <w:tcMar>
              <w:top w:w="70" w:type="dxa"/>
              <w:left w:w="100" w:type="dxa"/>
              <w:bottom w:w="70" w:type="dxa"/>
              <w:right w:w="100" w:type="dxa"/>
            </w:tcMar>
          </w:tcPr>
          <w:p w14:paraId="02A991D8">
            <w:r>
              <w:rPr>
                <w:color w:val="24292E"/>
                <w:sz w:val="16"/>
              </w:rPr>
              <w:t>POST</w:t>
            </w:r>
          </w:p>
        </w:tc>
        <w:tc>
          <w:tcPr>
            <w:tcW w:w="3168" w:type="dxa"/>
            <w:shd w:val="clear" w:color="auto" w:fill="F9FAFB"/>
            <w:tcMar>
              <w:top w:w="70" w:type="dxa"/>
              <w:left w:w="100" w:type="dxa"/>
              <w:bottom w:w="70" w:type="dxa"/>
              <w:right w:w="100" w:type="dxa"/>
            </w:tcMar>
          </w:tcPr>
          <w:p w14:paraId="702388FC">
            <w:r>
              <w:rPr>
                <w:color w:val="24292E"/>
                <w:sz w:val="16"/>
              </w:rPr>
              <w:t>/api/lots</w:t>
            </w:r>
          </w:p>
        </w:tc>
        <w:tc>
          <w:tcPr>
            <w:tcW w:w="2304" w:type="dxa"/>
            <w:shd w:val="clear" w:color="auto" w:fill="F9FAFB"/>
            <w:tcMar>
              <w:top w:w="70" w:type="dxa"/>
              <w:left w:w="100" w:type="dxa"/>
              <w:bottom w:w="70" w:type="dxa"/>
              <w:right w:w="100" w:type="dxa"/>
            </w:tcMar>
          </w:tcPr>
          <w:p w14:paraId="199EBE21">
            <w:r>
              <w:rPr>
                <w:color w:val="24292E"/>
                <w:sz w:val="16"/>
              </w:rPr>
              <w:t>LotsController.CreateAsync</w:t>
            </w:r>
          </w:p>
        </w:tc>
        <w:tc>
          <w:tcPr>
            <w:tcW w:w="1296" w:type="dxa"/>
            <w:shd w:val="clear" w:color="auto" w:fill="F9FAFB"/>
            <w:tcMar>
              <w:top w:w="70" w:type="dxa"/>
              <w:left w:w="100" w:type="dxa"/>
              <w:bottom w:w="70" w:type="dxa"/>
              <w:right w:w="100" w:type="dxa"/>
            </w:tcMar>
          </w:tcPr>
          <w:p w14:paraId="29B9BA7D">
            <w:r>
              <w:rPr>
                <w:color w:val="24292E"/>
                <w:sz w:val="16"/>
              </w:rPr>
              <w:t>Admin</w:t>
            </w:r>
          </w:p>
        </w:tc>
        <w:tc>
          <w:tcPr>
            <w:tcW w:w="1152" w:type="dxa"/>
            <w:shd w:val="clear" w:color="auto" w:fill="F9FAFB"/>
            <w:tcMar>
              <w:top w:w="70" w:type="dxa"/>
              <w:left w:w="100" w:type="dxa"/>
              <w:bottom w:w="70" w:type="dxa"/>
              <w:right w:w="100" w:type="dxa"/>
            </w:tcMar>
          </w:tcPr>
          <w:p w14:paraId="6C16EE34">
            <w:r>
              <w:rPr>
                <w:color w:val="24292E"/>
                <w:sz w:val="16"/>
              </w:rPr>
              <w:t>Có (C.3 #23)</w:t>
            </w:r>
          </w:p>
        </w:tc>
      </w:tr>
      <w:tr w14:paraId="68D5676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086BF699">
            <w:r>
              <w:rPr>
                <w:color w:val="24292E"/>
                <w:sz w:val="16"/>
              </w:rPr>
              <w:t>33</w:t>
            </w:r>
          </w:p>
        </w:tc>
        <w:tc>
          <w:tcPr>
            <w:tcW w:w="1296" w:type="dxa"/>
            <w:shd w:val="clear" w:color="auto" w:fill="FFFFFF"/>
            <w:tcMar>
              <w:top w:w="70" w:type="dxa"/>
              <w:left w:w="100" w:type="dxa"/>
              <w:bottom w:w="70" w:type="dxa"/>
              <w:right w:w="100" w:type="dxa"/>
            </w:tcMar>
          </w:tcPr>
          <w:p w14:paraId="7B7541B3">
            <w:r>
              <w:rPr>
                <w:color w:val="24292E"/>
                <w:sz w:val="16"/>
              </w:rPr>
              <w:t>Parking Lot</w:t>
            </w:r>
          </w:p>
        </w:tc>
        <w:tc>
          <w:tcPr>
            <w:tcW w:w="1008" w:type="dxa"/>
            <w:shd w:val="clear" w:color="auto" w:fill="FFFFFF"/>
            <w:tcMar>
              <w:top w:w="70" w:type="dxa"/>
              <w:left w:w="100" w:type="dxa"/>
              <w:bottom w:w="70" w:type="dxa"/>
              <w:right w:w="100" w:type="dxa"/>
            </w:tcMar>
          </w:tcPr>
          <w:p w14:paraId="61126BE9">
            <w:r>
              <w:rPr>
                <w:color w:val="24292E"/>
                <w:sz w:val="16"/>
              </w:rPr>
              <w:t>POST</w:t>
            </w:r>
          </w:p>
        </w:tc>
        <w:tc>
          <w:tcPr>
            <w:tcW w:w="3168" w:type="dxa"/>
            <w:shd w:val="clear" w:color="auto" w:fill="FFFFFF"/>
            <w:tcMar>
              <w:top w:w="70" w:type="dxa"/>
              <w:left w:w="100" w:type="dxa"/>
              <w:bottom w:w="70" w:type="dxa"/>
              <w:right w:w="100" w:type="dxa"/>
            </w:tcMar>
          </w:tcPr>
          <w:p w14:paraId="5C7CA713">
            <w:r>
              <w:rPr>
                <w:color w:val="24292E"/>
                <w:sz w:val="16"/>
              </w:rPr>
              <w:t>/api/parking-lots (Alias)</w:t>
            </w:r>
          </w:p>
        </w:tc>
        <w:tc>
          <w:tcPr>
            <w:tcW w:w="2304" w:type="dxa"/>
            <w:shd w:val="clear" w:color="auto" w:fill="FFFFFF"/>
            <w:tcMar>
              <w:top w:w="70" w:type="dxa"/>
              <w:left w:w="100" w:type="dxa"/>
              <w:bottom w:w="70" w:type="dxa"/>
              <w:right w:w="100" w:type="dxa"/>
            </w:tcMar>
          </w:tcPr>
          <w:p w14:paraId="2E244BE6">
            <w:r>
              <w:rPr>
                <w:color w:val="24292E"/>
                <w:sz w:val="16"/>
              </w:rPr>
              <w:t>LotsController.CreateAsync</w:t>
            </w:r>
          </w:p>
        </w:tc>
        <w:tc>
          <w:tcPr>
            <w:tcW w:w="1296" w:type="dxa"/>
            <w:shd w:val="clear" w:color="auto" w:fill="FFFFFF"/>
            <w:tcMar>
              <w:top w:w="70" w:type="dxa"/>
              <w:left w:w="100" w:type="dxa"/>
              <w:bottom w:w="70" w:type="dxa"/>
              <w:right w:w="100" w:type="dxa"/>
            </w:tcMar>
          </w:tcPr>
          <w:p w14:paraId="6D1A0B22">
            <w:r>
              <w:rPr>
                <w:color w:val="24292E"/>
                <w:sz w:val="16"/>
              </w:rPr>
              <w:t>Admin</w:t>
            </w:r>
          </w:p>
        </w:tc>
        <w:tc>
          <w:tcPr>
            <w:tcW w:w="1152" w:type="dxa"/>
            <w:shd w:val="clear" w:color="auto" w:fill="FFFFFF"/>
            <w:tcMar>
              <w:top w:w="70" w:type="dxa"/>
              <w:left w:w="100" w:type="dxa"/>
              <w:bottom w:w="70" w:type="dxa"/>
              <w:right w:w="100" w:type="dxa"/>
            </w:tcMar>
          </w:tcPr>
          <w:p w14:paraId="57A228AD">
            <w:r>
              <w:rPr>
                <w:color w:val="24292E"/>
                <w:sz w:val="16"/>
              </w:rPr>
              <w:t>Có (C.3 #23)</w:t>
            </w:r>
          </w:p>
        </w:tc>
      </w:tr>
      <w:tr w14:paraId="14A340F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B7B697E">
            <w:r>
              <w:rPr>
                <w:color w:val="24292E"/>
                <w:sz w:val="16"/>
              </w:rPr>
              <w:t>34</w:t>
            </w:r>
          </w:p>
        </w:tc>
        <w:tc>
          <w:tcPr>
            <w:tcW w:w="1296" w:type="dxa"/>
            <w:shd w:val="clear" w:color="auto" w:fill="F9FAFB"/>
            <w:tcMar>
              <w:top w:w="70" w:type="dxa"/>
              <w:left w:w="100" w:type="dxa"/>
              <w:bottom w:w="70" w:type="dxa"/>
              <w:right w:w="100" w:type="dxa"/>
            </w:tcMar>
          </w:tcPr>
          <w:p w14:paraId="67BE0F4B">
            <w:r>
              <w:rPr>
                <w:color w:val="24292E"/>
                <w:sz w:val="16"/>
              </w:rPr>
              <w:t>Parking Lot</w:t>
            </w:r>
          </w:p>
        </w:tc>
        <w:tc>
          <w:tcPr>
            <w:tcW w:w="1008" w:type="dxa"/>
            <w:shd w:val="clear" w:color="auto" w:fill="F9FAFB"/>
            <w:tcMar>
              <w:top w:w="70" w:type="dxa"/>
              <w:left w:w="100" w:type="dxa"/>
              <w:bottom w:w="70" w:type="dxa"/>
              <w:right w:w="100" w:type="dxa"/>
            </w:tcMar>
          </w:tcPr>
          <w:p w14:paraId="1AD5FD86">
            <w:r>
              <w:rPr>
                <w:color w:val="24292E"/>
                <w:sz w:val="16"/>
              </w:rPr>
              <w:t>PUT</w:t>
            </w:r>
          </w:p>
        </w:tc>
        <w:tc>
          <w:tcPr>
            <w:tcW w:w="3168" w:type="dxa"/>
            <w:shd w:val="clear" w:color="auto" w:fill="F9FAFB"/>
            <w:tcMar>
              <w:top w:w="70" w:type="dxa"/>
              <w:left w:w="100" w:type="dxa"/>
              <w:bottom w:w="70" w:type="dxa"/>
              <w:right w:w="100" w:type="dxa"/>
            </w:tcMar>
          </w:tcPr>
          <w:p w14:paraId="5D37DB6B">
            <w:r>
              <w:rPr>
                <w:color w:val="24292E"/>
                <w:sz w:val="16"/>
              </w:rPr>
              <w:t>/api/lots/{id}</w:t>
            </w:r>
          </w:p>
        </w:tc>
        <w:tc>
          <w:tcPr>
            <w:tcW w:w="2304" w:type="dxa"/>
            <w:shd w:val="clear" w:color="auto" w:fill="F9FAFB"/>
            <w:tcMar>
              <w:top w:w="70" w:type="dxa"/>
              <w:left w:w="100" w:type="dxa"/>
              <w:bottom w:w="70" w:type="dxa"/>
              <w:right w:w="100" w:type="dxa"/>
            </w:tcMar>
          </w:tcPr>
          <w:p w14:paraId="00838E80">
            <w:r>
              <w:rPr>
                <w:color w:val="24292E"/>
                <w:sz w:val="16"/>
              </w:rPr>
              <w:t>LotsController.UpdateAsync</w:t>
            </w:r>
          </w:p>
        </w:tc>
        <w:tc>
          <w:tcPr>
            <w:tcW w:w="1296" w:type="dxa"/>
            <w:shd w:val="clear" w:color="auto" w:fill="F9FAFB"/>
            <w:tcMar>
              <w:top w:w="70" w:type="dxa"/>
              <w:left w:w="100" w:type="dxa"/>
              <w:bottom w:w="70" w:type="dxa"/>
              <w:right w:w="100" w:type="dxa"/>
            </w:tcMar>
          </w:tcPr>
          <w:p w14:paraId="2A08E6D3">
            <w:r>
              <w:rPr>
                <w:color w:val="24292E"/>
                <w:sz w:val="16"/>
              </w:rPr>
              <w:t>Admin, Manager</w:t>
            </w:r>
          </w:p>
        </w:tc>
        <w:tc>
          <w:tcPr>
            <w:tcW w:w="1152" w:type="dxa"/>
            <w:shd w:val="clear" w:color="auto" w:fill="F9FAFB"/>
            <w:tcMar>
              <w:top w:w="70" w:type="dxa"/>
              <w:left w:w="100" w:type="dxa"/>
              <w:bottom w:w="70" w:type="dxa"/>
              <w:right w:w="100" w:type="dxa"/>
            </w:tcMar>
          </w:tcPr>
          <w:p w14:paraId="08DBFD37">
            <w:r>
              <w:rPr>
                <w:color w:val="24292E"/>
                <w:sz w:val="16"/>
              </w:rPr>
              <w:t>Có (C.3 #24)</w:t>
            </w:r>
          </w:p>
        </w:tc>
      </w:tr>
      <w:tr w14:paraId="6FB273A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55ACDBDD">
            <w:r>
              <w:rPr>
                <w:color w:val="24292E"/>
                <w:sz w:val="16"/>
              </w:rPr>
              <w:t>35</w:t>
            </w:r>
          </w:p>
        </w:tc>
        <w:tc>
          <w:tcPr>
            <w:tcW w:w="1296" w:type="dxa"/>
            <w:shd w:val="clear" w:color="auto" w:fill="FFFFFF"/>
            <w:tcMar>
              <w:top w:w="70" w:type="dxa"/>
              <w:left w:w="100" w:type="dxa"/>
              <w:bottom w:w="70" w:type="dxa"/>
              <w:right w:w="100" w:type="dxa"/>
            </w:tcMar>
          </w:tcPr>
          <w:p w14:paraId="51F32D87">
            <w:r>
              <w:rPr>
                <w:color w:val="24292E"/>
                <w:sz w:val="16"/>
              </w:rPr>
              <w:t>Parking Lot</w:t>
            </w:r>
          </w:p>
        </w:tc>
        <w:tc>
          <w:tcPr>
            <w:tcW w:w="1008" w:type="dxa"/>
            <w:shd w:val="clear" w:color="auto" w:fill="FFFFFF"/>
            <w:tcMar>
              <w:top w:w="70" w:type="dxa"/>
              <w:left w:w="100" w:type="dxa"/>
              <w:bottom w:w="70" w:type="dxa"/>
              <w:right w:w="100" w:type="dxa"/>
            </w:tcMar>
          </w:tcPr>
          <w:p w14:paraId="156AA8F8">
            <w:r>
              <w:rPr>
                <w:color w:val="24292E"/>
                <w:sz w:val="16"/>
              </w:rPr>
              <w:t>PUT</w:t>
            </w:r>
          </w:p>
        </w:tc>
        <w:tc>
          <w:tcPr>
            <w:tcW w:w="3168" w:type="dxa"/>
            <w:shd w:val="clear" w:color="auto" w:fill="FFFFFF"/>
            <w:tcMar>
              <w:top w:w="70" w:type="dxa"/>
              <w:left w:w="100" w:type="dxa"/>
              <w:bottom w:w="70" w:type="dxa"/>
              <w:right w:w="100" w:type="dxa"/>
            </w:tcMar>
          </w:tcPr>
          <w:p w14:paraId="54E0E729">
            <w:r>
              <w:rPr>
                <w:color w:val="24292E"/>
                <w:sz w:val="16"/>
              </w:rPr>
              <w:t>/api/parking-lots/{id} (Alias)</w:t>
            </w:r>
          </w:p>
        </w:tc>
        <w:tc>
          <w:tcPr>
            <w:tcW w:w="2304" w:type="dxa"/>
            <w:shd w:val="clear" w:color="auto" w:fill="FFFFFF"/>
            <w:tcMar>
              <w:top w:w="70" w:type="dxa"/>
              <w:left w:w="100" w:type="dxa"/>
              <w:bottom w:w="70" w:type="dxa"/>
              <w:right w:w="100" w:type="dxa"/>
            </w:tcMar>
          </w:tcPr>
          <w:p w14:paraId="568BF6B3">
            <w:r>
              <w:rPr>
                <w:color w:val="24292E"/>
                <w:sz w:val="16"/>
              </w:rPr>
              <w:t>LotsController.UpdateAsync</w:t>
            </w:r>
          </w:p>
        </w:tc>
        <w:tc>
          <w:tcPr>
            <w:tcW w:w="1296" w:type="dxa"/>
            <w:shd w:val="clear" w:color="auto" w:fill="FFFFFF"/>
            <w:tcMar>
              <w:top w:w="70" w:type="dxa"/>
              <w:left w:w="100" w:type="dxa"/>
              <w:bottom w:w="70" w:type="dxa"/>
              <w:right w:w="100" w:type="dxa"/>
            </w:tcMar>
          </w:tcPr>
          <w:p w14:paraId="17DD6F4A">
            <w:r>
              <w:rPr>
                <w:color w:val="24292E"/>
                <w:sz w:val="16"/>
              </w:rPr>
              <w:t>Admin, Manager</w:t>
            </w:r>
          </w:p>
        </w:tc>
        <w:tc>
          <w:tcPr>
            <w:tcW w:w="1152" w:type="dxa"/>
            <w:shd w:val="clear" w:color="auto" w:fill="FFFFFF"/>
            <w:tcMar>
              <w:top w:w="70" w:type="dxa"/>
              <w:left w:w="100" w:type="dxa"/>
              <w:bottom w:w="70" w:type="dxa"/>
              <w:right w:w="100" w:type="dxa"/>
            </w:tcMar>
          </w:tcPr>
          <w:p w14:paraId="4639E6D2">
            <w:r>
              <w:rPr>
                <w:color w:val="24292E"/>
                <w:sz w:val="16"/>
              </w:rPr>
              <w:t>Có (C.3 #24)</w:t>
            </w:r>
          </w:p>
        </w:tc>
      </w:tr>
      <w:tr w14:paraId="0A30E81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DFAAB0C">
            <w:r>
              <w:rPr>
                <w:color w:val="24292E"/>
                <w:sz w:val="16"/>
              </w:rPr>
              <w:t>36</w:t>
            </w:r>
          </w:p>
        </w:tc>
        <w:tc>
          <w:tcPr>
            <w:tcW w:w="1296" w:type="dxa"/>
            <w:shd w:val="clear" w:color="auto" w:fill="F9FAFB"/>
            <w:tcMar>
              <w:top w:w="70" w:type="dxa"/>
              <w:left w:w="100" w:type="dxa"/>
              <w:bottom w:w="70" w:type="dxa"/>
              <w:right w:w="100" w:type="dxa"/>
            </w:tcMar>
          </w:tcPr>
          <w:p w14:paraId="2290E14C">
            <w:r>
              <w:rPr>
                <w:color w:val="24292E"/>
                <w:sz w:val="16"/>
              </w:rPr>
              <w:t>Parking Lot</w:t>
            </w:r>
          </w:p>
        </w:tc>
        <w:tc>
          <w:tcPr>
            <w:tcW w:w="1008" w:type="dxa"/>
            <w:shd w:val="clear" w:color="auto" w:fill="F9FAFB"/>
            <w:tcMar>
              <w:top w:w="70" w:type="dxa"/>
              <w:left w:w="100" w:type="dxa"/>
              <w:bottom w:w="70" w:type="dxa"/>
              <w:right w:w="100" w:type="dxa"/>
            </w:tcMar>
          </w:tcPr>
          <w:p w14:paraId="564BA428">
            <w:r>
              <w:rPr>
                <w:color w:val="24292E"/>
                <w:sz w:val="16"/>
              </w:rPr>
              <w:t>PATCH</w:t>
            </w:r>
          </w:p>
        </w:tc>
        <w:tc>
          <w:tcPr>
            <w:tcW w:w="3168" w:type="dxa"/>
            <w:shd w:val="clear" w:color="auto" w:fill="F9FAFB"/>
            <w:tcMar>
              <w:top w:w="70" w:type="dxa"/>
              <w:left w:w="100" w:type="dxa"/>
              <w:bottom w:w="70" w:type="dxa"/>
              <w:right w:w="100" w:type="dxa"/>
            </w:tcMar>
          </w:tcPr>
          <w:p w14:paraId="0687F4AC">
            <w:r>
              <w:rPr>
                <w:color w:val="24292E"/>
                <w:sz w:val="16"/>
              </w:rPr>
              <w:t>/api/lots/{id}/status</w:t>
            </w:r>
          </w:p>
        </w:tc>
        <w:tc>
          <w:tcPr>
            <w:tcW w:w="2304" w:type="dxa"/>
            <w:shd w:val="clear" w:color="auto" w:fill="F9FAFB"/>
            <w:tcMar>
              <w:top w:w="70" w:type="dxa"/>
              <w:left w:w="100" w:type="dxa"/>
              <w:bottom w:w="70" w:type="dxa"/>
              <w:right w:w="100" w:type="dxa"/>
            </w:tcMar>
          </w:tcPr>
          <w:p w14:paraId="3D6D71B2">
            <w:r>
              <w:rPr>
                <w:color w:val="24292E"/>
                <w:sz w:val="16"/>
              </w:rPr>
              <w:t>LotsController.UpdateStatusAsync</w:t>
            </w:r>
          </w:p>
        </w:tc>
        <w:tc>
          <w:tcPr>
            <w:tcW w:w="1296" w:type="dxa"/>
            <w:shd w:val="clear" w:color="auto" w:fill="F9FAFB"/>
            <w:tcMar>
              <w:top w:w="70" w:type="dxa"/>
              <w:left w:w="100" w:type="dxa"/>
              <w:bottom w:w="70" w:type="dxa"/>
              <w:right w:w="100" w:type="dxa"/>
            </w:tcMar>
          </w:tcPr>
          <w:p w14:paraId="27B6525A">
            <w:r>
              <w:rPr>
                <w:color w:val="24292E"/>
                <w:sz w:val="16"/>
              </w:rPr>
              <w:t>Admin, Manager</w:t>
            </w:r>
          </w:p>
        </w:tc>
        <w:tc>
          <w:tcPr>
            <w:tcW w:w="1152" w:type="dxa"/>
            <w:shd w:val="clear" w:color="auto" w:fill="F9FAFB"/>
            <w:tcMar>
              <w:top w:w="70" w:type="dxa"/>
              <w:left w:w="100" w:type="dxa"/>
              <w:bottom w:w="70" w:type="dxa"/>
              <w:right w:w="100" w:type="dxa"/>
            </w:tcMar>
          </w:tcPr>
          <w:p w14:paraId="115D4349">
            <w:r>
              <w:rPr>
                <w:color w:val="24292E"/>
                <w:sz w:val="16"/>
              </w:rPr>
              <w:t>Có (C.3 #25)</w:t>
            </w:r>
          </w:p>
        </w:tc>
      </w:tr>
      <w:tr w14:paraId="35BFF8A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09BAEB12">
            <w:r>
              <w:rPr>
                <w:color w:val="24292E"/>
                <w:sz w:val="16"/>
              </w:rPr>
              <w:t>37</w:t>
            </w:r>
          </w:p>
        </w:tc>
        <w:tc>
          <w:tcPr>
            <w:tcW w:w="1296" w:type="dxa"/>
            <w:shd w:val="clear" w:color="auto" w:fill="FFFFFF"/>
            <w:tcMar>
              <w:top w:w="70" w:type="dxa"/>
              <w:left w:w="100" w:type="dxa"/>
              <w:bottom w:w="70" w:type="dxa"/>
              <w:right w:w="100" w:type="dxa"/>
            </w:tcMar>
          </w:tcPr>
          <w:p w14:paraId="4B5574C4">
            <w:r>
              <w:rPr>
                <w:color w:val="24292E"/>
                <w:sz w:val="16"/>
              </w:rPr>
              <w:t>Parking Lot</w:t>
            </w:r>
          </w:p>
        </w:tc>
        <w:tc>
          <w:tcPr>
            <w:tcW w:w="1008" w:type="dxa"/>
            <w:shd w:val="clear" w:color="auto" w:fill="FFFFFF"/>
            <w:tcMar>
              <w:top w:w="70" w:type="dxa"/>
              <w:left w:w="100" w:type="dxa"/>
              <w:bottom w:w="70" w:type="dxa"/>
              <w:right w:w="100" w:type="dxa"/>
            </w:tcMar>
          </w:tcPr>
          <w:p w14:paraId="22F74EB4">
            <w:r>
              <w:rPr>
                <w:color w:val="24292E"/>
                <w:sz w:val="16"/>
              </w:rPr>
              <w:t>PATCH</w:t>
            </w:r>
          </w:p>
        </w:tc>
        <w:tc>
          <w:tcPr>
            <w:tcW w:w="3168" w:type="dxa"/>
            <w:shd w:val="clear" w:color="auto" w:fill="FFFFFF"/>
            <w:tcMar>
              <w:top w:w="70" w:type="dxa"/>
              <w:left w:w="100" w:type="dxa"/>
              <w:bottom w:w="70" w:type="dxa"/>
              <w:right w:w="100" w:type="dxa"/>
            </w:tcMar>
          </w:tcPr>
          <w:p w14:paraId="079D6DB6">
            <w:r>
              <w:rPr>
                <w:color w:val="24292E"/>
                <w:sz w:val="16"/>
              </w:rPr>
              <w:t>/api/parking-lots/{id}/status (Alias)</w:t>
            </w:r>
          </w:p>
        </w:tc>
        <w:tc>
          <w:tcPr>
            <w:tcW w:w="2304" w:type="dxa"/>
            <w:shd w:val="clear" w:color="auto" w:fill="FFFFFF"/>
            <w:tcMar>
              <w:top w:w="70" w:type="dxa"/>
              <w:left w:w="100" w:type="dxa"/>
              <w:bottom w:w="70" w:type="dxa"/>
              <w:right w:w="100" w:type="dxa"/>
            </w:tcMar>
          </w:tcPr>
          <w:p w14:paraId="545C05EE">
            <w:r>
              <w:rPr>
                <w:color w:val="24292E"/>
                <w:sz w:val="16"/>
              </w:rPr>
              <w:t>LotsController.UpdateStatusAsync</w:t>
            </w:r>
          </w:p>
        </w:tc>
        <w:tc>
          <w:tcPr>
            <w:tcW w:w="1296" w:type="dxa"/>
            <w:shd w:val="clear" w:color="auto" w:fill="FFFFFF"/>
            <w:tcMar>
              <w:top w:w="70" w:type="dxa"/>
              <w:left w:w="100" w:type="dxa"/>
              <w:bottom w:w="70" w:type="dxa"/>
              <w:right w:w="100" w:type="dxa"/>
            </w:tcMar>
          </w:tcPr>
          <w:p w14:paraId="7174DD2E">
            <w:r>
              <w:rPr>
                <w:color w:val="24292E"/>
                <w:sz w:val="16"/>
              </w:rPr>
              <w:t>Admin, Manager</w:t>
            </w:r>
          </w:p>
        </w:tc>
        <w:tc>
          <w:tcPr>
            <w:tcW w:w="1152" w:type="dxa"/>
            <w:shd w:val="clear" w:color="auto" w:fill="FFFFFF"/>
            <w:tcMar>
              <w:top w:w="70" w:type="dxa"/>
              <w:left w:w="100" w:type="dxa"/>
              <w:bottom w:w="70" w:type="dxa"/>
              <w:right w:w="100" w:type="dxa"/>
            </w:tcMar>
          </w:tcPr>
          <w:p w14:paraId="08F9264A">
            <w:r>
              <w:rPr>
                <w:color w:val="24292E"/>
                <w:sz w:val="16"/>
              </w:rPr>
              <w:t>Có (C.3 #25)</w:t>
            </w:r>
          </w:p>
        </w:tc>
      </w:tr>
      <w:tr w14:paraId="1938E3A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53BAC834">
            <w:r>
              <w:rPr>
                <w:color w:val="24292E"/>
                <w:sz w:val="16"/>
              </w:rPr>
              <w:t>38</w:t>
            </w:r>
          </w:p>
        </w:tc>
        <w:tc>
          <w:tcPr>
            <w:tcW w:w="1296" w:type="dxa"/>
            <w:shd w:val="clear" w:color="auto" w:fill="F9FAFB"/>
            <w:tcMar>
              <w:top w:w="70" w:type="dxa"/>
              <w:left w:w="100" w:type="dxa"/>
              <w:bottom w:w="70" w:type="dxa"/>
              <w:right w:w="100" w:type="dxa"/>
            </w:tcMar>
          </w:tcPr>
          <w:p w14:paraId="6A65C7DF">
            <w:r>
              <w:rPr>
                <w:color w:val="24292E"/>
                <w:sz w:val="16"/>
              </w:rPr>
              <w:t>Parking Lot</w:t>
            </w:r>
          </w:p>
        </w:tc>
        <w:tc>
          <w:tcPr>
            <w:tcW w:w="1008" w:type="dxa"/>
            <w:shd w:val="clear" w:color="auto" w:fill="F9FAFB"/>
            <w:tcMar>
              <w:top w:w="70" w:type="dxa"/>
              <w:left w:w="100" w:type="dxa"/>
              <w:bottom w:w="70" w:type="dxa"/>
              <w:right w:w="100" w:type="dxa"/>
            </w:tcMar>
          </w:tcPr>
          <w:p w14:paraId="603B6971">
            <w:r>
              <w:rPr>
                <w:color w:val="24292E"/>
                <w:sz w:val="16"/>
              </w:rPr>
              <w:t>DELETE</w:t>
            </w:r>
          </w:p>
        </w:tc>
        <w:tc>
          <w:tcPr>
            <w:tcW w:w="3168" w:type="dxa"/>
            <w:shd w:val="clear" w:color="auto" w:fill="F9FAFB"/>
            <w:tcMar>
              <w:top w:w="70" w:type="dxa"/>
              <w:left w:w="100" w:type="dxa"/>
              <w:bottom w:w="70" w:type="dxa"/>
              <w:right w:w="100" w:type="dxa"/>
            </w:tcMar>
          </w:tcPr>
          <w:p w14:paraId="2675C2BD">
            <w:r>
              <w:rPr>
                <w:color w:val="24292E"/>
                <w:sz w:val="16"/>
              </w:rPr>
              <w:t>/api/lots/{id}</w:t>
            </w:r>
          </w:p>
        </w:tc>
        <w:tc>
          <w:tcPr>
            <w:tcW w:w="2304" w:type="dxa"/>
            <w:shd w:val="clear" w:color="auto" w:fill="F9FAFB"/>
            <w:tcMar>
              <w:top w:w="70" w:type="dxa"/>
              <w:left w:w="100" w:type="dxa"/>
              <w:bottom w:w="70" w:type="dxa"/>
              <w:right w:w="100" w:type="dxa"/>
            </w:tcMar>
          </w:tcPr>
          <w:p w14:paraId="7358FF92">
            <w:r>
              <w:rPr>
                <w:color w:val="24292E"/>
                <w:sz w:val="16"/>
              </w:rPr>
              <w:t>LotsController.DeleteAsync</w:t>
            </w:r>
          </w:p>
        </w:tc>
        <w:tc>
          <w:tcPr>
            <w:tcW w:w="1296" w:type="dxa"/>
            <w:shd w:val="clear" w:color="auto" w:fill="F9FAFB"/>
            <w:tcMar>
              <w:top w:w="70" w:type="dxa"/>
              <w:left w:w="100" w:type="dxa"/>
              <w:bottom w:w="70" w:type="dxa"/>
              <w:right w:w="100" w:type="dxa"/>
            </w:tcMar>
          </w:tcPr>
          <w:p w14:paraId="20CBBA96">
            <w:r>
              <w:rPr>
                <w:color w:val="24292E"/>
                <w:sz w:val="16"/>
              </w:rPr>
              <w:t>Admin</w:t>
            </w:r>
          </w:p>
        </w:tc>
        <w:tc>
          <w:tcPr>
            <w:tcW w:w="1152" w:type="dxa"/>
            <w:shd w:val="clear" w:color="auto" w:fill="F9FAFB"/>
            <w:tcMar>
              <w:top w:w="70" w:type="dxa"/>
              <w:left w:w="100" w:type="dxa"/>
              <w:bottom w:w="70" w:type="dxa"/>
              <w:right w:w="100" w:type="dxa"/>
            </w:tcMar>
          </w:tcPr>
          <w:p w14:paraId="79E800A0">
            <w:r>
              <w:rPr>
                <w:color w:val="24292E"/>
                <w:sz w:val="16"/>
              </w:rPr>
              <w:t>Có (C.3 #26)</w:t>
            </w:r>
          </w:p>
        </w:tc>
      </w:tr>
      <w:tr w14:paraId="2A7E123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2749A75">
            <w:r>
              <w:rPr>
                <w:color w:val="24292E"/>
                <w:sz w:val="16"/>
              </w:rPr>
              <w:t>39</w:t>
            </w:r>
          </w:p>
        </w:tc>
        <w:tc>
          <w:tcPr>
            <w:tcW w:w="1296" w:type="dxa"/>
            <w:shd w:val="clear" w:color="auto" w:fill="FFFFFF"/>
            <w:tcMar>
              <w:top w:w="70" w:type="dxa"/>
              <w:left w:w="100" w:type="dxa"/>
              <w:bottom w:w="70" w:type="dxa"/>
              <w:right w:w="100" w:type="dxa"/>
            </w:tcMar>
          </w:tcPr>
          <w:p w14:paraId="00EFAEEB">
            <w:r>
              <w:rPr>
                <w:color w:val="24292E"/>
                <w:sz w:val="16"/>
              </w:rPr>
              <w:t>Parking Lot</w:t>
            </w:r>
          </w:p>
        </w:tc>
        <w:tc>
          <w:tcPr>
            <w:tcW w:w="1008" w:type="dxa"/>
            <w:shd w:val="clear" w:color="auto" w:fill="FFFFFF"/>
            <w:tcMar>
              <w:top w:w="70" w:type="dxa"/>
              <w:left w:w="100" w:type="dxa"/>
              <w:bottom w:w="70" w:type="dxa"/>
              <w:right w:w="100" w:type="dxa"/>
            </w:tcMar>
          </w:tcPr>
          <w:p w14:paraId="2A966349">
            <w:r>
              <w:rPr>
                <w:color w:val="24292E"/>
                <w:sz w:val="16"/>
              </w:rPr>
              <w:t>DELETE</w:t>
            </w:r>
          </w:p>
        </w:tc>
        <w:tc>
          <w:tcPr>
            <w:tcW w:w="3168" w:type="dxa"/>
            <w:shd w:val="clear" w:color="auto" w:fill="FFFFFF"/>
            <w:tcMar>
              <w:top w:w="70" w:type="dxa"/>
              <w:left w:w="100" w:type="dxa"/>
              <w:bottom w:w="70" w:type="dxa"/>
              <w:right w:w="100" w:type="dxa"/>
            </w:tcMar>
          </w:tcPr>
          <w:p w14:paraId="5CBCAE46">
            <w:r>
              <w:rPr>
                <w:color w:val="24292E"/>
                <w:sz w:val="16"/>
              </w:rPr>
              <w:t>/api/parking-lots/{id} (Alias)</w:t>
            </w:r>
          </w:p>
        </w:tc>
        <w:tc>
          <w:tcPr>
            <w:tcW w:w="2304" w:type="dxa"/>
            <w:shd w:val="clear" w:color="auto" w:fill="FFFFFF"/>
            <w:tcMar>
              <w:top w:w="70" w:type="dxa"/>
              <w:left w:w="100" w:type="dxa"/>
              <w:bottom w:w="70" w:type="dxa"/>
              <w:right w:w="100" w:type="dxa"/>
            </w:tcMar>
          </w:tcPr>
          <w:p w14:paraId="580C1644">
            <w:r>
              <w:rPr>
                <w:color w:val="24292E"/>
                <w:sz w:val="16"/>
              </w:rPr>
              <w:t>LotsController.DeleteAsync</w:t>
            </w:r>
          </w:p>
        </w:tc>
        <w:tc>
          <w:tcPr>
            <w:tcW w:w="1296" w:type="dxa"/>
            <w:shd w:val="clear" w:color="auto" w:fill="FFFFFF"/>
            <w:tcMar>
              <w:top w:w="70" w:type="dxa"/>
              <w:left w:w="100" w:type="dxa"/>
              <w:bottom w:w="70" w:type="dxa"/>
              <w:right w:w="100" w:type="dxa"/>
            </w:tcMar>
          </w:tcPr>
          <w:p w14:paraId="4E8AAFEC">
            <w:r>
              <w:rPr>
                <w:color w:val="24292E"/>
                <w:sz w:val="16"/>
              </w:rPr>
              <w:t>Admin</w:t>
            </w:r>
          </w:p>
        </w:tc>
        <w:tc>
          <w:tcPr>
            <w:tcW w:w="1152" w:type="dxa"/>
            <w:shd w:val="clear" w:color="auto" w:fill="FFFFFF"/>
            <w:tcMar>
              <w:top w:w="70" w:type="dxa"/>
              <w:left w:w="100" w:type="dxa"/>
              <w:bottom w:w="70" w:type="dxa"/>
              <w:right w:w="100" w:type="dxa"/>
            </w:tcMar>
          </w:tcPr>
          <w:p w14:paraId="01C4278E">
            <w:r>
              <w:rPr>
                <w:color w:val="24292E"/>
                <w:sz w:val="16"/>
              </w:rPr>
              <w:t>Có (C.3 #26)</w:t>
            </w:r>
          </w:p>
        </w:tc>
      </w:tr>
      <w:tr w14:paraId="2F6022A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78A22D2C">
            <w:r>
              <w:rPr>
                <w:color w:val="24292E"/>
                <w:sz w:val="16"/>
              </w:rPr>
              <w:t>40</w:t>
            </w:r>
          </w:p>
        </w:tc>
        <w:tc>
          <w:tcPr>
            <w:tcW w:w="1296" w:type="dxa"/>
            <w:shd w:val="clear" w:color="auto" w:fill="F9FAFB"/>
            <w:tcMar>
              <w:top w:w="70" w:type="dxa"/>
              <w:left w:w="100" w:type="dxa"/>
              <w:bottom w:w="70" w:type="dxa"/>
              <w:right w:w="100" w:type="dxa"/>
            </w:tcMar>
          </w:tcPr>
          <w:p w14:paraId="742C80E5">
            <w:r>
              <w:rPr>
                <w:color w:val="24292E"/>
                <w:sz w:val="16"/>
              </w:rPr>
              <w:t>Zone</w:t>
            </w:r>
          </w:p>
        </w:tc>
        <w:tc>
          <w:tcPr>
            <w:tcW w:w="1008" w:type="dxa"/>
            <w:shd w:val="clear" w:color="auto" w:fill="F9FAFB"/>
            <w:tcMar>
              <w:top w:w="70" w:type="dxa"/>
              <w:left w:w="100" w:type="dxa"/>
              <w:bottom w:w="70" w:type="dxa"/>
              <w:right w:w="100" w:type="dxa"/>
            </w:tcMar>
          </w:tcPr>
          <w:p w14:paraId="17B47DA1">
            <w:r>
              <w:rPr>
                <w:color w:val="24292E"/>
                <w:sz w:val="16"/>
              </w:rPr>
              <w:t>GET</w:t>
            </w:r>
          </w:p>
        </w:tc>
        <w:tc>
          <w:tcPr>
            <w:tcW w:w="3168" w:type="dxa"/>
            <w:shd w:val="clear" w:color="auto" w:fill="F9FAFB"/>
            <w:tcMar>
              <w:top w:w="70" w:type="dxa"/>
              <w:left w:w="100" w:type="dxa"/>
              <w:bottom w:w="70" w:type="dxa"/>
              <w:right w:w="100" w:type="dxa"/>
            </w:tcMar>
          </w:tcPr>
          <w:p w14:paraId="64E42373">
            <w:r>
              <w:rPr>
                <w:color w:val="24292E"/>
                <w:sz w:val="16"/>
              </w:rPr>
              <w:t>/api/zones</w:t>
            </w:r>
          </w:p>
        </w:tc>
        <w:tc>
          <w:tcPr>
            <w:tcW w:w="2304" w:type="dxa"/>
            <w:shd w:val="clear" w:color="auto" w:fill="F9FAFB"/>
            <w:tcMar>
              <w:top w:w="70" w:type="dxa"/>
              <w:left w:w="100" w:type="dxa"/>
              <w:bottom w:w="70" w:type="dxa"/>
              <w:right w:w="100" w:type="dxa"/>
            </w:tcMar>
          </w:tcPr>
          <w:p w14:paraId="15873F71">
            <w:r>
              <w:rPr>
                <w:color w:val="24292E"/>
                <w:sz w:val="16"/>
              </w:rPr>
              <w:t>ZonesController.GetAllAsync</w:t>
            </w:r>
          </w:p>
        </w:tc>
        <w:tc>
          <w:tcPr>
            <w:tcW w:w="1296" w:type="dxa"/>
            <w:shd w:val="clear" w:color="auto" w:fill="F9FAFB"/>
            <w:tcMar>
              <w:top w:w="70" w:type="dxa"/>
              <w:left w:w="100" w:type="dxa"/>
              <w:bottom w:w="70" w:type="dxa"/>
              <w:right w:w="100" w:type="dxa"/>
            </w:tcMar>
          </w:tcPr>
          <w:p w14:paraId="1B718423">
            <w:r>
              <w:rPr>
                <w:color w:val="24292E"/>
                <w:sz w:val="16"/>
              </w:rPr>
              <w:t>Admin, Manager</w:t>
            </w:r>
          </w:p>
        </w:tc>
        <w:tc>
          <w:tcPr>
            <w:tcW w:w="1152" w:type="dxa"/>
            <w:shd w:val="clear" w:color="auto" w:fill="F9FAFB"/>
            <w:tcMar>
              <w:top w:w="70" w:type="dxa"/>
              <w:left w:w="100" w:type="dxa"/>
              <w:bottom w:w="70" w:type="dxa"/>
              <w:right w:w="100" w:type="dxa"/>
            </w:tcMar>
          </w:tcPr>
          <w:p w14:paraId="7C36F70C">
            <w:r>
              <w:rPr>
                <w:color w:val="24292E"/>
                <w:sz w:val="16"/>
              </w:rPr>
              <w:t>Có (C.4 #27)</w:t>
            </w:r>
          </w:p>
        </w:tc>
      </w:tr>
      <w:tr w14:paraId="0F68584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D1CD889">
            <w:r>
              <w:rPr>
                <w:color w:val="24292E"/>
                <w:sz w:val="16"/>
              </w:rPr>
              <w:t>41</w:t>
            </w:r>
          </w:p>
        </w:tc>
        <w:tc>
          <w:tcPr>
            <w:tcW w:w="1296" w:type="dxa"/>
            <w:shd w:val="clear" w:color="auto" w:fill="FFFFFF"/>
            <w:tcMar>
              <w:top w:w="70" w:type="dxa"/>
              <w:left w:w="100" w:type="dxa"/>
              <w:bottom w:w="70" w:type="dxa"/>
              <w:right w:w="100" w:type="dxa"/>
            </w:tcMar>
          </w:tcPr>
          <w:p w14:paraId="6EA06E96">
            <w:r>
              <w:rPr>
                <w:color w:val="24292E"/>
                <w:sz w:val="16"/>
              </w:rPr>
              <w:t>Zone</w:t>
            </w:r>
          </w:p>
        </w:tc>
        <w:tc>
          <w:tcPr>
            <w:tcW w:w="1008" w:type="dxa"/>
            <w:shd w:val="clear" w:color="auto" w:fill="FFFFFF"/>
            <w:tcMar>
              <w:top w:w="70" w:type="dxa"/>
              <w:left w:w="100" w:type="dxa"/>
              <w:bottom w:w="70" w:type="dxa"/>
              <w:right w:w="100" w:type="dxa"/>
            </w:tcMar>
          </w:tcPr>
          <w:p w14:paraId="1737DEF7">
            <w:r>
              <w:rPr>
                <w:color w:val="24292E"/>
                <w:sz w:val="16"/>
              </w:rPr>
              <w:t>GET</w:t>
            </w:r>
          </w:p>
        </w:tc>
        <w:tc>
          <w:tcPr>
            <w:tcW w:w="3168" w:type="dxa"/>
            <w:shd w:val="clear" w:color="auto" w:fill="FFFFFF"/>
            <w:tcMar>
              <w:top w:w="70" w:type="dxa"/>
              <w:left w:w="100" w:type="dxa"/>
              <w:bottom w:w="70" w:type="dxa"/>
              <w:right w:w="100" w:type="dxa"/>
            </w:tcMar>
          </w:tcPr>
          <w:p w14:paraId="365C6F77">
            <w:r>
              <w:rPr>
                <w:color w:val="24292E"/>
                <w:sz w:val="16"/>
              </w:rPr>
              <w:t>/api/lots/{lotId}/zones</w:t>
            </w:r>
          </w:p>
        </w:tc>
        <w:tc>
          <w:tcPr>
            <w:tcW w:w="2304" w:type="dxa"/>
            <w:shd w:val="clear" w:color="auto" w:fill="FFFFFF"/>
            <w:tcMar>
              <w:top w:w="70" w:type="dxa"/>
              <w:left w:w="100" w:type="dxa"/>
              <w:bottom w:w="70" w:type="dxa"/>
              <w:right w:w="100" w:type="dxa"/>
            </w:tcMar>
          </w:tcPr>
          <w:p w14:paraId="5E5A3BAE">
            <w:r>
              <w:rPr>
                <w:color w:val="24292E"/>
                <w:sz w:val="16"/>
              </w:rPr>
              <w:t>ZonesController.GetByLotIdAsync</w:t>
            </w:r>
          </w:p>
        </w:tc>
        <w:tc>
          <w:tcPr>
            <w:tcW w:w="1296" w:type="dxa"/>
            <w:shd w:val="clear" w:color="auto" w:fill="FFFFFF"/>
            <w:tcMar>
              <w:top w:w="70" w:type="dxa"/>
              <w:left w:w="100" w:type="dxa"/>
              <w:bottom w:w="70" w:type="dxa"/>
              <w:right w:w="100" w:type="dxa"/>
            </w:tcMar>
          </w:tcPr>
          <w:p w14:paraId="72AC0F2F">
            <w:r>
              <w:rPr>
                <w:color w:val="24292E"/>
                <w:sz w:val="16"/>
              </w:rPr>
              <w:t>Admin, Manager</w:t>
            </w:r>
          </w:p>
        </w:tc>
        <w:tc>
          <w:tcPr>
            <w:tcW w:w="1152" w:type="dxa"/>
            <w:shd w:val="clear" w:color="auto" w:fill="FFFFFF"/>
            <w:tcMar>
              <w:top w:w="70" w:type="dxa"/>
              <w:left w:w="100" w:type="dxa"/>
              <w:bottom w:w="70" w:type="dxa"/>
              <w:right w:w="100" w:type="dxa"/>
            </w:tcMar>
          </w:tcPr>
          <w:p w14:paraId="34566C08">
            <w:r>
              <w:rPr>
                <w:color w:val="24292E"/>
                <w:sz w:val="16"/>
              </w:rPr>
              <w:t>Có (C.4 #28)</w:t>
            </w:r>
          </w:p>
        </w:tc>
      </w:tr>
      <w:tr w14:paraId="5D6EC9F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6671EE2">
            <w:r>
              <w:rPr>
                <w:color w:val="24292E"/>
                <w:sz w:val="16"/>
              </w:rPr>
              <w:t>42</w:t>
            </w:r>
          </w:p>
        </w:tc>
        <w:tc>
          <w:tcPr>
            <w:tcW w:w="1296" w:type="dxa"/>
            <w:shd w:val="clear" w:color="auto" w:fill="F9FAFB"/>
            <w:tcMar>
              <w:top w:w="70" w:type="dxa"/>
              <w:left w:w="100" w:type="dxa"/>
              <w:bottom w:w="70" w:type="dxa"/>
              <w:right w:w="100" w:type="dxa"/>
            </w:tcMar>
          </w:tcPr>
          <w:p w14:paraId="439D2016">
            <w:r>
              <w:rPr>
                <w:color w:val="24292E"/>
                <w:sz w:val="16"/>
              </w:rPr>
              <w:t>Zone</w:t>
            </w:r>
          </w:p>
        </w:tc>
        <w:tc>
          <w:tcPr>
            <w:tcW w:w="1008" w:type="dxa"/>
            <w:shd w:val="clear" w:color="auto" w:fill="F9FAFB"/>
            <w:tcMar>
              <w:top w:w="70" w:type="dxa"/>
              <w:left w:w="100" w:type="dxa"/>
              <w:bottom w:w="70" w:type="dxa"/>
              <w:right w:w="100" w:type="dxa"/>
            </w:tcMar>
          </w:tcPr>
          <w:p w14:paraId="6D759BE2">
            <w:r>
              <w:rPr>
                <w:color w:val="24292E"/>
                <w:sz w:val="16"/>
              </w:rPr>
              <w:t>GET</w:t>
            </w:r>
          </w:p>
        </w:tc>
        <w:tc>
          <w:tcPr>
            <w:tcW w:w="3168" w:type="dxa"/>
            <w:shd w:val="clear" w:color="auto" w:fill="F9FAFB"/>
            <w:tcMar>
              <w:top w:w="70" w:type="dxa"/>
              <w:left w:w="100" w:type="dxa"/>
              <w:bottom w:w="70" w:type="dxa"/>
              <w:right w:w="100" w:type="dxa"/>
            </w:tcMar>
          </w:tcPr>
          <w:p w14:paraId="6B35691C">
            <w:r>
              <w:rPr>
                <w:color w:val="24292E"/>
                <w:sz w:val="16"/>
              </w:rPr>
              <w:t>/api/parking-lots/{lotId}/zones (Alias)</w:t>
            </w:r>
          </w:p>
        </w:tc>
        <w:tc>
          <w:tcPr>
            <w:tcW w:w="2304" w:type="dxa"/>
            <w:shd w:val="clear" w:color="auto" w:fill="F9FAFB"/>
            <w:tcMar>
              <w:top w:w="70" w:type="dxa"/>
              <w:left w:w="100" w:type="dxa"/>
              <w:bottom w:w="70" w:type="dxa"/>
              <w:right w:w="100" w:type="dxa"/>
            </w:tcMar>
          </w:tcPr>
          <w:p w14:paraId="20748D44">
            <w:r>
              <w:rPr>
                <w:color w:val="24292E"/>
                <w:sz w:val="16"/>
              </w:rPr>
              <w:t>ZonesController.GetByLotIdAsync</w:t>
            </w:r>
          </w:p>
        </w:tc>
        <w:tc>
          <w:tcPr>
            <w:tcW w:w="1296" w:type="dxa"/>
            <w:shd w:val="clear" w:color="auto" w:fill="F9FAFB"/>
            <w:tcMar>
              <w:top w:w="70" w:type="dxa"/>
              <w:left w:w="100" w:type="dxa"/>
              <w:bottom w:w="70" w:type="dxa"/>
              <w:right w:w="100" w:type="dxa"/>
            </w:tcMar>
          </w:tcPr>
          <w:p w14:paraId="1FD12C67">
            <w:r>
              <w:rPr>
                <w:color w:val="24292E"/>
                <w:sz w:val="16"/>
              </w:rPr>
              <w:t>Admin, Manager</w:t>
            </w:r>
          </w:p>
        </w:tc>
        <w:tc>
          <w:tcPr>
            <w:tcW w:w="1152" w:type="dxa"/>
            <w:shd w:val="clear" w:color="auto" w:fill="F9FAFB"/>
            <w:tcMar>
              <w:top w:w="70" w:type="dxa"/>
              <w:left w:w="100" w:type="dxa"/>
              <w:bottom w:w="70" w:type="dxa"/>
              <w:right w:w="100" w:type="dxa"/>
            </w:tcMar>
          </w:tcPr>
          <w:p w14:paraId="2B1CB6CC">
            <w:r>
              <w:rPr>
                <w:color w:val="24292E"/>
                <w:sz w:val="16"/>
              </w:rPr>
              <w:t>Có (C.4 #28)</w:t>
            </w:r>
          </w:p>
        </w:tc>
      </w:tr>
      <w:tr w14:paraId="53C674C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46565CEB">
            <w:r>
              <w:rPr>
                <w:color w:val="24292E"/>
                <w:sz w:val="16"/>
              </w:rPr>
              <w:t>43</w:t>
            </w:r>
          </w:p>
        </w:tc>
        <w:tc>
          <w:tcPr>
            <w:tcW w:w="1296" w:type="dxa"/>
            <w:shd w:val="clear" w:color="auto" w:fill="FFFFFF"/>
            <w:tcMar>
              <w:top w:w="70" w:type="dxa"/>
              <w:left w:w="100" w:type="dxa"/>
              <w:bottom w:w="70" w:type="dxa"/>
              <w:right w:w="100" w:type="dxa"/>
            </w:tcMar>
          </w:tcPr>
          <w:p w14:paraId="6FF4DCE2">
            <w:r>
              <w:rPr>
                <w:color w:val="24292E"/>
                <w:sz w:val="16"/>
              </w:rPr>
              <w:t>Zone</w:t>
            </w:r>
          </w:p>
        </w:tc>
        <w:tc>
          <w:tcPr>
            <w:tcW w:w="1008" w:type="dxa"/>
            <w:shd w:val="clear" w:color="auto" w:fill="FFFFFF"/>
            <w:tcMar>
              <w:top w:w="70" w:type="dxa"/>
              <w:left w:w="100" w:type="dxa"/>
              <w:bottom w:w="70" w:type="dxa"/>
              <w:right w:w="100" w:type="dxa"/>
            </w:tcMar>
          </w:tcPr>
          <w:p w14:paraId="0C7F9F5C">
            <w:r>
              <w:rPr>
                <w:color w:val="24292E"/>
                <w:sz w:val="16"/>
              </w:rPr>
              <w:t>GET</w:t>
            </w:r>
          </w:p>
        </w:tc>
        <w:tc>
          <w:tcPr>
            <w:tcW w:w="3168" w:type="dxa"/>
            <w:shd w:val="clear" w:color="auto" w:fill="FFFFFF"/>
            <w:tcMar>
              <w:top w:w="70" w:type="dxa"/>
              <w:left w:w="100" w:type="dxa"/>
              <w:bottom w:w="70" w:type="dxa"/>
              <w:right w:w="100" w:type="dxa"/>
            </w:tcMar>
          </w:tcPr>
          <w:p w14:paraId="73EB3D61">
            <w:r>
              <w:rPr>
                <w:color w:val="24292E"/>
                <w:sz w:val="16"/>
              </w:rPr>
              <w:t>/api/zones/{id}</w:t>
            </w:r>
          </w:p>
        </w:tc>
        <w:tc>
          <w:tcPr>
            <w:tcW w:w="2304" w:type="dxa"/>
            <w:shd w:val="clear" w:color="auto" w:fill="FFFFFF"/>
            <w:tcMar>
              <w:top w:w="70" w:type="dxa"/>
              <w:left w:w="100" w:type="dxa"/>
              <w:bottom w:w="70" w:type="dxa"/>
              <w:right w:w="100" w:type="dxa"/>
            </w:tcMar>
          </w:tcPr>
          <w:p w14:paraId="325C5CC0">
            <w:r>
              <w:rPr>
                <w:color w:val="24292E"/>
                <w:sz w:val="16"/>
              </w:rPr>
              <w:t>ZonesController.GetByIdAsync</w:t>
            </w:r>
          </w:p>
        </w:tc>
        <w:tc>
          <w:tcPr>
            <w:tcW w:w="1296" w:type="dxa"/>
            <w:shd w:val="clear" w:color="auto" w:fill="FFFFFF"/>
            <w:tcMar>
              <w:top w:w="70" w:type="dxa"/>
              <w:left w:w="100" w:type="dxa"/>
              <w:bottom w:w="70" w:type="dxa"/>
              <w:right w:w="100" w:type="dxa"/>
            </w:tcMar>
          </w:tcPr>
          <w:p w14:paraId="02262186">
            <w:r>
              <w:rPr>
                <w:color w:val="24292E"/>
                <w:sz w:val="16"/>
              </w:rPr>
              <w:t>Admin, Manager</w:t>
            </w:r>
          </w:p>
        </w:tc>
        <w:tc>
          <w:tcPr>
            <w:tcW w:w="1152" w:type="dxa"/>
            <w:shd w:val="clear" w:color="auto" w:fill="FFFFFF"/>
            <w:tcMar>
              <w:top w:w="70" w:type="dxa"/>
              <w:left w:w="100" w:type="dxa"/>
              <w:bottom w:w="70" w:type="dxa"/>
              <w:right w:w="100" w:type="dxa"/>
            </w:tcMar>
          </w:tcPr>
          <w:p w14:paraId="0E034543">
            <w:r>
              <w:rPr>
                <w:color w:val="24292E"/>
                <w:sz w:val="16"/>
              </w:rPr>
              <w:t>Có (C.4 #29)</w:t>
            </w:r>
          </w:p>
        </w:tc>
      </w:tr>
      <w:tr w14:paraId="478B053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778C2D0">
            <w:r>
              <w:rPr>
                <w:color w:val="24292E"/>
                <w:sz w:val="16"/>
              </w:rPr>
              <w:t>44</w:t>
            </w:r>
          </w:p>
        </w:tc>
        <w:tc>
          <w:tcPr>
            <w:tcW w:w="1296" w:type="dxa"/>
            <w:shd w:val="clear" w:color="auto" w:fill="F9FAFB"/>
            <w:tcMar>
              <w:top w:w="70" w:type="dxa"/>
              <w:left w:w="100" w:type="dxa"/>
              <w:bottom w:w="70" w:type="dxa"/>
              <w:right w:w="100" w:type="dxa"/>
            </w:tcMar>
          </w:tcPr>
          <w:p w14:paraId="7ECF1010">
            <w:r>
              <w:rPr>
                <w:color w:val="24292E"/>
                <w:sz w:val="16"/>
              </w:rPr>
              <w:t>Zone</w:t>
            </w:r>
          </w:p>
        </w:tc>
        <w:tc>
          <w:tcPr>
            <w:tcW w:w="1008" w:type="dxa"/>
            <w:shd w:val="clear" w:color="auto" w:fill="F9FAFB"/>
            <w:tcMar>
              <w:top w:w="70" w:type="dxa"/>
              <w:left w:w="100" w:type="dxa"/>
              <w:bottom w:w="70" w:type="dxa"/>
              <w:right w:w="100" w:type="dxa"/>
            </w:tcMar>
          </w:tcPr>
          <w:p w14:paraId="0399711B">
            <w:r>
              <w:rPr>
                <w:color w:val="24292E"/>
                <w:sz w:val="16"/>
              </w:rPr>
              <w:t>POST</w:t>
            </w:r>
          </w:p>
        </w:tc>
        <w:tc>
          <w:tcPr>
            <w:tcW w:w="3168" w:type="dxa"/>
            <w:shd w:val="clear" w:color="auto" w:fill="F9FAFB"/>
            <w:tcMar>
              <w:top w:w="70" w:type="dxa"/>
              <w:left w:w="100" w:type="dxa"/>
              <w:bottom w:w="70" w:type="dxa"/>
              <w:right w:w="100" w:type="dxa"/>
            </w:tcMar>
          </w:tcPr>
          <w:p w14:paraId="76C293AE">
            <w:r>
              <w:rPr>
                <w:color w:val="24292E"/>
                <w:sz w:val="16"/>
              </w:rPr>
              <w:t>/api/zones</w:t>
            </w:r>
          </w:p>
        </w:tc>
        <w:tc>
          <w:tcPr>
            <w:tcW w:w="2304" w:type="dxa"/>
            <w:shd w:val="clear" w:color="auto" w:fill="F9FAFB"/>
            <w:tcMar>
              <w:top w:w="70" w:type="dxa"/>
              <w:left w:w="100" w:type="dxa"/>
              <w:bottom w:w="70" w:type="dxa"/>
              <w:right w:w="100" w:type="dxa"/>
            </w:tcMar>
          </w:tcPr>
          <w:p w14:paraId="699ED6C5">
            <w:r>
              <w:rPr>
                <w:color w:val="24292E"/>
                <w:sz w:val="16"/>
              </w:rPr>
              <w:t>ZonesController.CreateAsync</w:t>
            </w:r>
          </w:p>
        </w:tc>
        <w:tc>
          <w:tcPr>
            <w:tcW w:w="1296" w:type="dxa"/>
            <w:shd w:val="clear" w:color="auto" w:fill="F9FAFB"/>
            <w:tcMar>
              <w:top w:w="70" w:type="dxa"/>
              <w:left w:w="100" w:type="dxa"/>
              <w:bottom w:w="70" w:type="dxa"/>
              <w:right w:w="100" w:type="dxa"/>
            </w:tcMar>
          </w:tcPr>
          <w:p w14:paraId="5B97119A">
            <w:r>
              <w:rPr>
                <w:color w:val="24292E"/>
                <w:sz w:val="16"/>
              </w:rPr>
              <w:t>Admin, Manager</w:t>
            </w:r>
          </w:p>
        </w:tc>
        <w:tc>
          <w:tcPr>
            <w:tcW w:w="1152" w:type="dxa"/>
            <w:shd w:val="clear" w:color="auto" w:fill="F9FAFB"/>
            <w:tcMar>
              <w:top w:w="70" w:type="dxa"/>
              <w:left w:w="100" w:type="dxa"/>
              <w:bottom w:w="70" w:type="dxa"/>
              <w:right w:w="100" w:type="dxa"/>
            </w:tcMar>
          </w:tcPr>
          <w:p w14:paraId="7608B74F">
            <w:r>
              <w:rPr>
                <w:color w:val="24292E"/>
                <w:sz w:val="16"/>
              </w:rPr>
              <w:t>Có (C.4 #30)</w:t>
            </w:r>
          </w:p>
        </w:tc>
      </w:tr>
      <w:tr w14:paraId="6E23DC0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2646CB39">
            <w:r>
              <w:rPr>
                <w:color w:val="24292E"/>
                <w:sz w:val="16"/>
              </w:rPr>
              <w:t>45</w:t>
            </w:r>
          </w:p>
        </w:tc>
        <w:tc>
          <w:tcPr>
            <w:tcW w:w="1296" w:type="dxa"/>
            <w:shd w:val="clear" w:color="auto" w:fill="FFFFFF"/>
            <w:tcMar>
              <w:top w:w="70" w:type="dxa"/>
              <w:left w:w="100" w:type="dxa"/>
              <w:bottom w:w="70" w:type="dxa"/>
              <w:right w:w="100" w:type="dxa"/>
            </w:tcMar>
          </w:tcPr>
          <w:p w14:paraId="334CF1BC">
            <w:r>
              <w:rPr>
                <w:color w:val="24292E"/>
                <w:sz w:val="16"/>
              </w:rPr>
              <w:t>Zone</w:t>
            </w:r>
          </w:p>
        </w:tc>
        <w:tc>
          <w:tcPr>
            <w:tcW w:w="1008" w:type="dxa"/>
            <w:shd w:val="clear" w:color="auto" w:fill="FFFFFF"/>
            <w:tcMar>
              <w:top w:w="70" w:type="dxa"/>
              <w:left w:w="100" w:type="dxa"/>
              <w:bottom w:w="70" w:type="dxa"/>
              <w:right w:w="100" w:type="dxa"/>
            </w:tcMar>
          </w:tcPr>
          <w:p w14:paraId="1871CDB5">
            <w:r>
              <w:rPr>
                <w:color w:val="24292E"/>
                <w:sz w:val="16"/>
              </w:rPr>
              <w:t>POST</w:t>
            </w:r>
          </w:p>
        </w:tc>
        <w:tc>
          <w:tcPr>
            <w:tcW w:w="3168" w:type="dxa"/>
            <w:shd w:val="clear" w:color="auto" w:fill="FFFFFF"/>
            <w:tcMar>
              <w:top w:w="70" w:type="dxa"/>
              <w:left w:w="100" w:type="dxa"/>
              <w:bottom w:w="70" w:type="dxa"/>
              <w:right w:w="100" w:type="dxa"/>
            </w:tcMar>
          </w:tcPr>
          <w:p w14:paraId="0A35C00A">
            <w:r>
              <w:rPr>
                <w:color w:val="24292E"/>
                <w:sz w:val="16"/>
              </w:rPr>
              <w:t>/api/lots/{lotId}/zones</w:t>
            </w:r>
          </w:p>
        </w:tc>
        <w:tc>
          <w:tcPr>
            <w:tcW w:w="2304" w:type="dxa"/>
            <w:shd w:val="clear" w:color="auto" w:fill="FFFFFF"/>
            <w:tcMar>
              <w:top w:w="70" w:type="dxa"/>
              <w:left w:w="100" w:type="dxa"/>
              <w:bottom w:w="70" w:type="dxa"/>
              <w:right w:w="100" w:type="dxa"/>
            </w:tcMar>
          </w:tcPr>
          <w:p w14:paraId="078ED775">
            <w:r>
              <w:rPr>
                <w:color w:val="24292E"/>
                <w:sz w:val="16"/>
              </w:rPr>
              <w:t>ZonesController.CreateForLotAsync</w:t>
            </w:r>
          </w:p>
        </w:tc>
        <w:tc>
          <w:tcPr>
            <w:tcW w:w="1296" w:type="dxa"/>
            <w:shd w:val="clear" w:color="auto" w:fill="FFFFFF"/>
            <w:tcMar>
              <w:top w:w="70" w:type="dxa"/>
              <w:left w:w="100" w:type="dxa"/>
              <w:bottom w:w="70" w:type="dxa"/>
              <w:right w:w="100" w:type="dxa"/>
            </w:tcMar>
          </w:tcPr>
          <w:p w14:paraId="01EAD4A9">
            <w:r>
              <w:rPr>
                <w:color w:val="24292E"/>
                <w:sz w:val="16"/>
              </w:rPr>
              <w:t>Admin, Manager</w:t>
            </w:r>
          </w:p>
        </w:tc>
        <w:tc>
          <w:tcPr>
            <w:tcW w:w="1152" w:type="dxa"/>
            <w:shd w:val="clear" w:color="auto" w:fill="FFFFFF"/>
            <w:tcMar>
              <w:top w:w="70" w:type="dxa"/>
              <w:left w:w="100" w:type="dxa"/>
              <w:bottom w:w="70" w:type="dxa"/>
              <w:right w:w="100" w:type="dxa"/>
            </w:tcMar>
          </w:tcPr>
          <w:p w14:paraId="60AA9721">
            <w:r>
              <w:rPr>
                <w:color w:val="24292E"/>
                <w:sz w:val="16"/>
              </w:rPr>
              <w:t>Có (C.4 #31)</w:t>
            </w:r>
          </w:p>
        </w:tc>
      </w:tr>
      <w:tr w14:paraId="5BFEC99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0891207">
            <w:r>
              <w:rPr>
                <w:color w:val="24292E"/>
                <w:sz w:val="16"/>
              </w:rPr>
              <w:t>46</w:t>
            </w:r>
          </w:p>
        </w:tc>
        <w:tc>
          <w:tcPr>
            <w:tcW w:w="1296" w:type="dxa"/>
            <w:shd w:val="clear" w:color="auto" w:fill="F9FAFB"/>
            <w:tcMar>
              <w:top w:w="70" w:type="dxa"/>
              <w:left w:w="100" w:type="dxa"/>
              <w:bottom w:w="70" w:type="dxa"/>
              <w:right w:w="100" w:type="dxa"/>
            </w:tcMar>
          </w:tcPr>
          <w:p w14:paraId="4741EC6C">
            <w:r>
              <w:rPr>
                <w:color w:val="24292E"/>
                <w:sz w:val="16"/>
              </w:rPr>
              <w:t>Zone</w:t>
            </w:r>
          </w:p>
        </w:tc>
        <w:tc>
          <w:tcPr>
            <w:tcW w:w="1008" w:type="dxa"/>
            <w:shd w:val="clear" w:color="auto" w:fill="F9FAFB"/>
            <w:tcMar>
              <w:top w:w="70" w:type="dxa"/>
              <w:left w:w="100" w:type="dxa"/>
              <w:bottom w:w="70" w:type="dxa"/>
              <w:right w:w="100" w:type="dxa"/>
            </w:tcMar>
          </w:tcPr>
          <w:p w14:paraId="5DD49BF9">
            <w:r>
              <w:rPr>
                <w:color w:val="24292E"/>
                <w:sz w:val="16"/>
              </w:rPr>
              <w:t>POST</w:t>
            </w:r>
          </w:p>
        </w:tc>
        <w:tc>
          <w:tcPr>
            <w:tcW w:w="3168" w:type="dxa"/>
            <w:shd w:val="clear" w:color="auto" w:fill="F9FAFB"/>
            <w:tcMar>
              <w:top w:w="70" w:type="dxa"/>
              <w:left w:w="100" w:type="dxa"/>
              <w:bottom w:w="70" w:type="dxa"/>
              <w:right w:w="100" w:type="dxa"/>
            </w:tcMar>
          </w:tcPr>
          <w:p w14:paraId="25E3FA09">
            <w:r>
              <w:rPr>
                <w:color w:val="24292E"/>
                <w:sz w:val="16"/>
              </w:rPr>
              <w:t>/api/parking-lots/{lotId}/zones (Alias)</w:t>
            </w:r>
          </w:p>
        </w:tc>
        <w:tc>
          <w:tcPr>
            <w:tcW w:w="2304" w:type="dxa"/>
            <w:shd w:val="clear" w:color="auto" w:fill="F9FAFB"/>
            <w:tcMar>
              <w:top w:w="70" w:type="dxa"/>
              <w:left w:w="100" w:type="dxa"/>
              <w:bottom w:w="70" w:type="dxa"/>
              <w:right w:w="100" w:type="dxa"/>
            </w:tcMar>
          </w:tcPr>
          <w:p w14:paraId="2BAB475A">
            <w:r>
              <w:rPr>
                <w:color w:val="24292E"/>
                <w:sz w:val="16"/>
              </w:rPr>
              <w:t>ZonesController.CreateForLotAsync</w:t>
            </w:r>
          </w:p>
        </w:tc>
        <w:tc>
          <w:tcPr>
            <w:tcW w:w="1296" w:type="dxa"/>
            <w:shd w:val="clear" w:color="auto" w:fill="F9FAFB"/>
            <w:tcMar>
              <w:top w:w="70" w:type="dxa"/>
              <w:left w:w="100" w:type="dxa"/>
              <w:bottom w:w="70" w:type="dxa"/>
              <w:right w:w="100" w:type="dxa"/>
            </w:tcMar>
          </w:tcPr>
          <w:p w14:paraId="1819987A">
            <w:r>
              <w:rPr>
                <w:color w:val="24292E"/>
                <w:sz w:val="16"/>
              </w:rPr>
              <w:t>Admin, Manager</w:t>
            </w:r>
          </w:p>
        </w:tc>
        <w:tc>
          <w:tcPr>
            <w:tcW w:w="1152" w:type="dxa"/>
            <w:shd w:val="clear" w:color="auto" w:fill="F9FAFB"/>
            <w:tcMar>
              <w:top w:w="70" w:type="dxa"/>
              <w:left w:w="100" w:type="dxa"/>
              <w:bottom w:w="70" w:type="dxa"/>
              <w:right w:w="100" w:type="dxa"/>
            </w:tcMar>
          </w:tcPr>
          <w:p w14:paraId="423E5457">
            <w:r>
              <w:rPr>
                <w:color w:val="24292E"/>
                <w:sz w:val="16"/>
              </w:rPr>
              <w:t>Có (C.4 #31)</w:t>
            </w:r>
          </w:p>
        </w:tc>
      </w:tr>
      <w:tr w14:paraId="24D1584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59EA14ED">
            <w:r>
              <w:rPr>
                <w:color w:val="24292E"/>
                <w:sz w:val="16"/>
              </w:rPr>
              <w:t>47</w:t>
            </w:r>
          </w:p>
        </w:tc>
        <w:tc>
          <w:tcPr>
            <w:tcW w:w="1296" w:type="dxa"/>
            <w:shd w:val="clear" w:color="auto" w:fill="FFFFFF"/>
            <w:tcMar>
              <w:top w:w="70" w:type="dxa"/>
              <w:left w:w="100" w:type="dxa"/>
              <w:bottom w:w="70" w:type="dxa"/>
              <w:right w:w="100" w:type="dxa"/>
            </w:tcMar>
          </w:tcPr>
          <w:p w14:paraId="213F3544">
            <w:r>
              <w:rPr>
                <w:color w:val="24292E"/>
                <w:sz w:val="16"/>
              </w:rPr>
              <w:t>Zone</w:t>
            </w:r>
          </w:p>
        </w:tc>
        <w:tc>
          <w:tcPr>
            <w:tcW w:w="1008" w:type="dxa"/>
            <w:shd w:val="clear" w:color="auto" w:fill="FFFFFF"/>
            <w:tcMar>
              <w:top w:w="70" w:type="dxa"/>
              <w:left w:w="100" w:type="dxa"/>
              <w:bottom w:w="70" w:type="dxa"/>
              <w:right w:w="100" w:type="dxa"/>
            </w:tcMar>
          </w:tcPr>
          <w:p w14:paraId="59FA2D5B">
            <w:r>
              <w:rPr>
                <w:color w:val="24292E"/>
                <w:sz w:val="16"/>
              </w:rPr>
              <w:t>PUT</w:t>
            </w:r>
          </w:p>
        </w:tc>
        <w:tc>
          <w:tcPr>
            <w:tcW w:w="3168" w:type="dxa"/>
            <w:shd w:val="clear" w:color="auto" w:fill="FFFFFF"/>
            <w:tcMar>
              <w:top w:w="70" w:type="dxa"/>
              <w:left w:w="100" w:type="dxa"/>
              <w:bottom w:w="70" w:type="dxa"/>
              <w:right w:w="100" w:type="dxa"/>
            </w:tcMar>
          </w:tcPr>
          <w:p w14:paraId="391AF56A">
            <w:r>
              <w:rPr>
                <w:color w:val="24292E"/>
                <w:sz w:val="16"/>
              </w:rPr>
              <w:t>/api/zones/{id}</w:t>
            </w:r>
          </w:p>
        </w:tc>
        <w:tc>
          <w:tcPr>
            <w:tcW w:w="2304" w:type="dxa"/>
            <w:shd w:val="clear" w:color="auto" w:fill="FFFFFF"/>
            <w:tcMar>
              <w:top w:w="70" w:type="dxa"/>
              <w:left w:w="100" w:type="dxa"/>
              <w:bottom w:w="70" w:type="dxa"/>
              <w:right w:w="100" w:type="dxa"/>
            </w:tcMar>
          </w:tcPr>
          <w:p w14:paraId="14A7C77E">
            <w:r>
              <w:rPr>
                <w:color w:val="24292E"/>
                <w:sz w:val="16"/>
              </w:rPr>
              <w:t>ZonesController.UpdateAsync</w:t>
            </w:r>
          </w:p>
        </w:tc>
        <w:tc>
          <w:tcPr>
            <w:tcW w:w="1296" w:type="dxa"/>
            <w:shd w:val="clear" w:color="auto" w:fill="FFFFFF"/>
            <w:tcMar>
              <w:top w:w="70" w:type="dxa"/>
              <w:left w:w="100" w:type="dxa"/>
              <w:bottom w:w="70" w:type="dxa"/>
              <w:right w:w="100" w:type="dxa"/>
            </w:tcMar>
          </w:tcPr>
          <w:p w14:paraId="783F1F11">
            <w:r>
              <w:rPr>
                <w:color w:val="24292E"/>
                <w:sz w:val="16"/>
              </w:rPr>
              <w:t>Admin, Manager</w:t>
            </w:r>
          </w:p>
        </w:tc>
        <w:tc>
          <w:tcPr>
            <w:tcW w:w="1152" w:type="dxa"/>
            <w:shd w:val="clear" w:color="auto" w:fill="FFFFFF"/>
            <w:tcMar>
              <w:top w:w="70" w:type="dxa"/>
              <w:left w:w="100" w:type="dxa"/>
              <w:bottom w:w="70" w:type="dxa"/>
              <w:right w:w="100" w:type="dxa"/>
            </w:tcMar>
          </w:tcPr>
          <w:p w14:paraId="3A21A71A">
            <w:r>
              <w:rPr>
                <w:color w:val="24292E"/>
                <w:sz w:val="16"/>
              </w:rPr>
              <w:t>Có (C.4 #32)</w:t>
            </w:r>
          </w:p>
        </w:tc>
      </w:tr>
      <w:tr w14:paraId="72D76EF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3B0D48F9">
            <w:r>
              <w:rPr>
                <w:color w:val="24292E"/>
                <w:sz w:val="16"/>
              </w:rPr>
              <w:t>48</w:t>
            </w:r>
          </w:p>
        </w:tc>
        <w:tc>
          <w:tcPr>
            <w:tcW w:w="1296" w:type="dxa"/>
            <w:shd w:val="clear" w:color="auto" w:fill="F9FAFB"/>
            <w:tcMar>
              <w:top w:w="70" w:type="dxa"/>
              <w:left w:w="100" w:type="dxa"/>
              <w:bottom w:w="70" w:type="dxa"/>
              <w:right w:w="100" w:type="dxa"/>
            </w:tcMar>
          </w:tcPr>
          <w:p w14:paraId="1F514FC5">
            <w:r>
              <w:rPr>
                <w:color w:val="24292E"/>
                <w:sz w:val="16"/>
              </w:rPr>
              <w:t>Zone</w:t>
            </w:r>
          </w:p>
        </w:tc>
        <w:tc>
          <w:tcPr>
            <w:tcW w:w="1008" w:type="dxa"/>
            <w:shd w:val="clear" w:color="auto" w:fill="F9FAFB"/>
            <w:tcMar>
              <w:top w:w="70" w:type="dxa"/>
              <w:left w:w="100" w:type="dxa"/>
              <w:bottom w:w="70" w:type="dxa"/>
              <w:right w:w="100" w:type="dxa"/>
            </w:tcMar>
          </w:tcPr>
          <w:p w14:paraId="0A077033">
            <w:r>
              <w:rPr>
                <w:color w:val="24292E"/>
                <w:sz w:val="16"/>
              </w:rPr>
              <w:t>DELETE</w:t>
            </w:r>
          </w:p>
        </w:tc>
        <w:tc>
          <w:tcPr>
            <w:tcW w:w="3168" w:type="dxa"/>
            <w:shd w:val="clear" w:color="auto" w:fill="F9FAFB"/>
            <w:tcMar>
              <w:top w:w="70" w:type="dxa"/>
              <w:left w:w="100" w:type="dxa"/>
              <w:bottom w:w="70" w:type="dxa"/>
              <w:right w:w="100" w:type="dxa"/>
            </w:tcMar>
          </w:tcPr>
          <w:p w14:paraId="5AA7B950">
            <w:r>
              <w:rPr>
                <w:color w:val="24292E"/>
                <w:sz w:val="16"/>
              </w:rPr>
              <w:t>/api/zones/{id}</w:t>
            </w:r>
          </w:p>
        </w:tc>
        <w:tc>
          <w:tcPr>
            <w:tcW w:w="2304" w:type="dxa"/>
            <w:shd w:val="clear" w:color="auto" w:fill="F9FAFB"/>
            <w:tcMar>
              <w:top w:w="70" w:type="dxa"/>
              <w:left w:w="100" w:type="dxa"/>
              <w:bottom w:w="70" w:type="dxa"/>
              <w:right w:w="100" w:type="dxa"/>
            </w:tcMar>
          </w:tcPr>
          <w:p w14:paraId="6CEDBEF1">
            <w:r>
              <w:rPr>
                <w:color w:val="24292E"/>
                <w:sz w:val="16"/>
              </w:rPr>
              <w:t>ZonesController.DeleteAsync</w:t>
            </w:r>
          </w:p>
        </w:tc>
        <w:tc>
          <w:tcPr>
            <w:tcW w:w="1296" w:type="dxa"/>
            <w:shd w:val="clear" w:color="auto" w:fill="F9FAFB"/>
            <w:tcMar>
              <w:top w:w="70" w:type="dxa"/>
              <w:left w:w="100" w:type="dxa"/>
              <w:bottom w:w="70" w:type="dxa"/>
              <w:right w:w="100" w:type="dxa"/>
            </w:tcMar>
          </w:tcPr>
          <w:p w14:paraId="4276E8EE">
            <w:r>
              <w:rPr>
                <w:color w:val="24292E"/>
                <w:sz w:val="16"/>
              </w:rPr>
              <w:t>Admin, Manager</w:t>
            </w:r>
          </w:p>
        </w:tc>
        <w:tc>
          <w:tcPr>
            <w:tcW w:w="1152" w:type="dxa"/>
            <w:shd w:val="clear" w:color="auto" w:fill="F9FAFB"/>
            <w:tcMar>
              <w:top w:w="70" w:type="dxa"/>
              <w:left w:w="100" w:type="dxa"/>
              <w:bottom w:w="70" w:type="dxa"/>
              <w:right w:w="100" w:type="dxa"/>
            </w:tcMar>
          </w:tcPr>
          <w:p w14:paraId="66C7A086">
            <w:r>
              <w:rPr>
                <w:color w:val="24292E"/>
                <w:sz w:val="16"/>
              </w:rPr>
              <w:t>Có (C.4 #33)</w:t>
            </w:r>
          </w:p>
        </w:tc>
      </w:tr>
      <w:tr w14:paraId="2994002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0547C005">
            <w:r>
              <w:rPr>
                <w:color w:val="24292E"/>
                <w:sz w:val="16"/>
              </w:rPr>
              <w:t>49</w:t>
            </w:r>
          </w:p>
        </w:tc>
        <w:tc>
          <w:tcPr>
            <w:tcW w:w="1296" w:type="dxa"/>
            <w:shd w:val="clear" w:color="auto" w:fill="FFFFFF"/>
            <w:tcMar>
              <w:top w:w="70" w:type="dxa"/>
              <w:left w:w="100" w:type="dxa"/>
              <w:bottom w:w="70" w:type="dxa"/>
              <w:right w:w="100" w:type="dxa"/>
            </w:tcMar>
          </w:tcPr>
          <w:p w14:paraId="4AF66F75">
            <w:r>
              <w:rPr>
                <w:color w:val="24292E"/>
                <w:sz w:val="16"/>
              </w:rPr>
              <w:t>Slot</w:t>
            </w:r>
          </w:p>
        </w:tc>
        <w:tc>
          <w:tcPr>
            <w:tcW w:w="1008" w:type="dxa"/>
            <w:shd w:val="clear" w:color="auto" w:fill="FFFFFF"/>
            <w:tcMar>
              <w:top w:w="70" w:type="dxa"/>
              <w:left w:w="100" w:type="dxa"/>
              <w:bottom w:w="70" w:type="dxa"/>
              <w:right w:w="100" w:type="dxa"/>
            </w:tcMar>
          </w:tcPr>
          <w:p w14:paraId="14F80AFF">
            <w:r>
              <w:rPr>
                <w:color w:val="24292E"/>
                <w:sz w:val="16"/>
              </w:rPr>
              <w:t>GET</w:t>
            </w:r>
          </w:p>
        </w:tc>
        <w:tc>
          <w:tcPr>
            <w:tcW w:w="3168" w:type="dxa"/>
            <w:shd w:val="clear" w:color="auto" w:fill="FFFFFF"/>
            <w:tcMar>
              <w:top w:w="70" w:type="dxa"/>
              <w:left w:w="100" w:type="dxa"/>
              <w:bottom w:w="70" w:type="dxa"/>
              <w:right w:w="100" w:type="dxa"/>
            </w:tcMar>
          </w:tcPr>
          <w:p w14:paraId="056A77D8">
            <w:r>
              <w:rPr>
                <w:color w:val="24292E"/>
                <w:sz w:val="16"/>
              </w:rPr>
              <w:t>/api/slots</w:t>
            </w:r>
          </w:p>
        </w:tc>
        <w:tc>
          <w:tcPr>
            <w:tcW w:w="2304" w:type="dxa"/>
            <w:shd w:val="clear" w:color="auto" w:fill="FFFFFF"/>
            <w:tcMar>
              <w:top w:w="70" w:type="dxa"/>
              <w:left w:w="100" w:type="dxa"/>
              <w:bottom w:w="70" w:type="dxa"/>
              <w:right w:w="100" w:type="dxa"/>
            </w:tcMar>
          </w:tcPr>
          <w:p w14:paraId="36122068">
            <w:r>
              <w:rPr>
                <w:color w:val="24292E"/>
                <w:sz w:val="16"/>
              </w:rPr>
              <w:t>SlotsController.GetAllAsync</w:t>
            </w:r>
          </w:p>
        </w:tc>
        <w:tc>
          <w:tcPr>
            <w:tcW w:w="1296" w:type="dxa"/>
            <w:shd w:val="clear" w:color="auto" w:fill="FFFFFF"/>
            <w:tcMar>
              <w:top w:w="70" w:type="dxa"/>
              <w:left w:w="100" w:type="dxa"/>
              <w:bottom w:w="70" w:type="dxa"/>
              <w:right w:w="100" w:type="dxa"/>
            </w:tcMar>
          </w:tcPr>
          <w:p w14:paraId="7E30351C">
            <w:r>
              <w:rPr>
                <w:color w:val="24292E"/>
                <w:sz w:val="16"/>
              </w:rPr>
              <w:t>Admin, Manager</w:t>
            </w:r>
          </w:p>
        </w:tc>
        <w:tc>
          <w:tcPr>
            <w:tcW w:w="1152" w:type="dxa"/>
            <w:shd w:val="clear" w:color="auto" w:fill="FFFFFF"/>
            <w:tcMar>
              <w:top w:w="70" w:type="dxa"/>
              <w:left w:w="100" w:type="dxa"/>
              <w:bottom w:w="70" w:type="dxa"/>
              <w:right w:w="100" w:type="dxa"/>
            </w:tcMar>
          </w:tcPr>
          <w:p w14:paraId="26E9843A">
            <w:r>
              <w:rPr>
                <w:color w:val="24292E"/>
                <w:sz w:val="16"/>
              </w:rPr>
              <w:t>Có (C.5 #34)</w:t>
            </w:r>
          </w:p>
        </w:tc>
      </w:tr>
      <w:tr w14:paraId="737AE2C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5F5A611C">
            <w:r>
              <w:rPr>
                <w:color w:val="24292E"/>
                <w:sz w:val="16"/>
              </w:rPr>
              <w:t>50</w:t>
            </w:r>
          </w:p>
        </w:tc>
        <w:tc>
          <w:tcPr>
            <w:tcW w:w="1296" w:type="dxa"/>
            <w:shd w:val="clear" w:color="auto" w:fill="F9FAFB"/>
            <w:tcMar>
              <w:top w:w="70" w:type="dxa"/>
              <w:left w:w="100" w:type="dxa"/>
              <w:bottom w:w="70" w:type="dxa"/>
              <w:right w:w="100" w:type="dxa"/>
            </w:tcMar>
          </w:tcPr>
          <w:p w14:paraId="06A7C067">
            <w:r>
              <w:rPr>
                <w:color w:val="24292E"/>
                <w:sz w:val="16"/>
              </w:rPr>
              <w:t>Slot</w:t>
            </w:r>
          </w:p>
        </w:tc>
        <w:tc>
          <w:tcPr>
            <w:tcW w:w="1008" w:type="dxa"/>
            <w:shd w:val="clear" w:color="auto" w:fill="F9FAFB"/>
            <w:tcMar>
              <w:top w:w="70" w:type="dxa"/>
              <w:left w:w="100" w:type="dxa"/>
              <w:bottom w:w="70" w:type="dxa"/>
              <w:right w:w="100" w:type="dxa"/>
            </w:tcMar>
          </w:tcPr>
          <w:p w14:paraId="4714B699">
            <w:r>
              <w:rPr>
                <w:color w:val="24292E"/>
                <w:sz w:val="16"/>
              </w:rPr>
              <w:t>GET</w:t>
            </w:r>
          </w:p>
        </w:tc>
        <w:tc>
          <w:tcPr>
            <w:tcW w:w="3168" w:type="dxa"/>
            <w:shd w:val="clear" w:color="auto" w:fill="F9FAFB"/>
            <w:tcMar>
              <w:top w:w="70" w:type="dxa"/>
              <w:left w:w="100" w:type="dxa"/>
              <w:bottom w:w="70" w:type="dxa"/>
              <w:right w:w="100" w:type="dxa"/>
            </w:tcMar>
          </w:tcPr>
          <w:p w14:paraId="2035C563">
            <w:r>
              <w:rPr>
                <w:color w:val="24292E"/>
                <w:sz w:val="16"/>
              </w:rPr>
              <w:t>/api/zones/{zoneId}/slots</w:t>
            </w:r>
          </w:p>
        </w:tc>
        <w:tc>
          <w:tcPr>
            <w:tcW w:w="2304" w:type="dxa"/>
            <w:shd w:val="clear" w:color="auto" w:fill="F9FAFB"/>
            <w:tcMar>
              <w:top w:w="70" w:type="dxa"/>
              <w:left w:w="100" w:type="dxa"/>
              <w:bottom w:w="70" w:type="dxa"/>
              <w:right w:w="100" w:type="dxa"/>
            </w:tcMar>
          </w:tcPr>
          <w:p w14:paraId="1DD161E5">
            <w:r>
              <w:rPr>
                <w:color w:val="24292E"/>
                <w:sz w:val="16"/>
              </w:rPr>
              <w:t>SlotsController.GetByZoneIdAsync</w:t>
            </w:r>
          </w:p>
        </w:tc>
        <w:tc>
          <w:tcPr>
            <w:tcW w:w="1296" w:type="dxa"/>
            <w:shd w:val="clear" w:color="auto" w:fill="F9FAFB"/>
            <w:tcMar>
              <w:top w:w="70" w:type="dxa"/>
              <w:left w:w="100" w:type="dxa"/>
              <w:bottom w:w="70" w:type="dxa"/>
              <w:right w:w="100" w:type="dxa"/>
            </w:tcMar>
          </w:tcPr>
          <w:p w14:paraId="5804DF13">
            <w:r>
              <w:rPr>
                <w:color w:val="24292E"/>
                <w:sz w:val="16"/>
              </w:rPr>
              <w:t>Admin, Manager</w:t>
            </w:r>
          </w:p>
        </w:tc>
        <w:tc>
          <w:tcPr>
            <w:tcW w:w="1152" w:type="dxa"/>
            <w:shd w:val="clear" w:color="auto" w:fill="F9FAFB"/>
            <w:tcMar>
              <w:top w:w="70" w:type="dxa"/>
              <w:left w:w="100" w:type="dxa"/>
              <w:bottom w:w="70" w:type="dxa"/>
              <w:right w:w="100" w:type="dxa"/>
            </w:tcMar>
          </w:tcPr>
          <w:p w14:paraId="0763723C">
            <w:r>
              <w:rPr>
                <w:color w:val="24292E"/>
                <w:sz w:val="16"/>
              </w:rPr>
              <w:t>Có (C.5 #35)</w:t>
            </w:r>
          </w:p>
        </w:tc>
      </w:tr>
      <w:tr w14:paraId="2097E0A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45BA0EFC">
            <w:r>
              <w:rPr>
                <w:color w:val="24292E"/>
                <w:sz w:val="16"/>
              </w:rPr>
              <w:t>51</w:t>
            </w:r>
          </w:p>
        </w:tc>
        <w:tc>
          <w:tcPr>
            <w:tcW w:w="1296" w:type="dxa"/>
            <w:shd w:val="clear" w:color="auto" w:fill="FFFFFF"/>
            <w:tcMar>
              <w:top w:w="70" w:type="dxa"/>
              <w:left w:w="100" w:type="dxa"/>
              <w:bottom w:w="70" w:type="dxa"/>
              <w:right w:w="100" w:type="dxa"/>
            </w:tcMar>
          </w:tcPr>
          <w:p w14:paraId="4E039787">
            <w:r>
              <w:rPr>
                <w:color w:val="24292E"/>
                <w:sz w:val="16"/>
              </w:rPr>
              <w:t>Slot</w:t>
            </w:r>
          </w:p>
        </w:tc>
        <w:tc>
          <w:tcPr>
            <w:tcW w:w="1008" w:type="dxa"/>
            <w:shd w:val="clear" w:color="auto" w:fill="FFFFFF"/>
            <w:tcMar>
              <w:top w:w="70" w:type="dxa"/>
              <w:left w:w="100" w:type="dxa"/>
              <w:bottom w:w="70" w:type="dxa"/>
              <w:right w:w="100" w:type="dxa"/>
            </w:tcMar>
          </w:tcPr>
          <w:p w14:paraId="1A47F70A">
            <w:r>
              <w:rPr>
                <w:color w:val="24292E"/>
                <w:sz w:val="16"/>
              </w:rPr>
              <w:t>GET</w:t>
            </w:r>
          </w:p>
        </w:tc>
        <w:tc>
          <w:tcPr>
            <w:tcW w:w="3168" w:type="dxa"/>
            <w:shd w:val="clear" w:color="auto" w:fill="FFFFFF"/>
            <w:tcMar>
              <w:top w:w="70" w:type="dxa"/>
              <w:left w:w="100" w:type="dxa"/>
              <w:bottom w:w="70" w:type="dxa"/>
              <w:right w:w="100" w:type="dxa"/>
            </w:tcMar>
          </w:tcPr>
          <w:p w14:paraId="46FC84A1">
            <w:r>
              <w:rPr>
                <w:color w:val="24292E"/>
                <w:sz w:val="16"/>
              </w:rPr>
              <w:t>/api/slots/{id}</w:t>
            </w:r>
          </w:p>
        </w:tc>
        <w:tc>
          <w:tcPr>
            <w:tcW w:w="2304" w:type="dxa"/>
            <w:shd w:val="clear" w:color="auto" w:fill="FFFFFF"/>
            <w:tcMar>
              <w:top w:w="70" w:type="dxa"/>
              <w:left w:w="100" w:type="dxa"/>
              <w:bottom w:w="70" w:type="dxa"/>
              <w:right w:w="100" w:type="dxa"/>
            </w:tcMar>
          </w:tcPr>
          <w:p w14:paraId="1E36055A">
            <w:r>
              <w:rPr>
                <w:color w:val="24292E"/>
                <w:sz w:val="16"/>
              </w:rPr>
              <w:t>SlotsController.GetByIdAsync</w:t>
            </w:r>
          </w:p>
        </w:tc>
        <w:tc>
          <w:tcPr>
            <w:tcW w:w="1296" w:type="dxa"/>
            <w:shd w:val="clear" w:color="auto" w:fill="FFFFFF"/>
            <w:tcMar>
              <w:top w:w="70" w:type="dxa"/>
              <w:left w:w="100" w:type="dxa"/>
              <w:bottom w:w="70" w:type="dxa"/>
              <w:right w:w="100" w:type="dxa"/>
            </w:tcMar>
          </w:tcPr>
          <w:p w14:paraId="124CF5EE">
            <w:r>
              <w:rPr>
                <w:color w:val="24292E"/>
                <w:sz w:val="16"/>
              </w:rPr>
              <w:t>Admin, Manager</w:t>
            </w:r>
          </w:p>
        </w:tc>
        <w:tc>
          <w:tcPr>
            <w:tcW w:w="1152" w:type="dxa"/>
            <w:shd w:val="clear" w:color="auto" w:fill="FFFFFF"/>
            <w:tcMar>
              <w:top w:w="70" w:type="dxa"/>
              <w:left w:w="100" w:type="dxa"/>
              <w:bottom w:w="70" w:type="dxa"/>
              <w:right w:w="100" w:type="dxa"/>
            </w:tcMar>
          </w:tcPr>
          <w:p w14:paraId="53758D23">
            <w:r>
              <w:rPr>
                <w:color w:val="24292E"/>
                <w:sz w:val="16"/>
              </w:rPr>
              <w:t>Có (C.5 #36)</w:t>
            </w:r>
          </w:p>
        </w:tc>
      </w:tr>
      <w:tr w14:paraId="0AA4D39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9EF9BE0">
            <w:r>
              <w:rPr>
                <w:color w:val="24292E"/>
                <w:sz w:val="16"/>
              </w:rPr>
              <w:t>52</w:t>
            </w:r>
          </w:p>
        </w:tc>
        <w:tc>
          <w:tcPr>
            <w:tcW w:w="1296" w:type="dxa"/>
            <w:shd w:val="clear" w:color="auto" w:fill="F9FAFB"/>
            <w:tcMar>
              <w:top w:w="70" w:type="dxa"/>
              <w:left w:w="100" w:type="dxa"/>
              <w:bottom w:w="70" w:type="dxa"/>
              <w:right w:w="100" w:type="dxa"/>
            </w:tcMar>
          </w:tcPr>
          <w:p w14:paraId="16AADEB7">
            <w:r>
              <w:rPr>
                <w:color w:val="24292E"/>
                <w:sz w:val="16"/>
              </w:rPr>
              <w:t>Slot</w:t>
            </w:r>
          </w:p>
        </w:tc>
        <w:tc>
          <w:tcPr>
            <w:tcW w:w="1008" w:type="dxa"/>
            <w:shd w:val="clear" w:color="auto" w:fill="F9FAFB"/>
            <w:tcMar>
              <w:top w:w="70" w:type="dxa"/>
              <w:left w:w="100" w:type="dxa"/>
              <w:bottom w:w="70" w:type="dxa"/>
              <w:right w:w="100" w:type="dxa"/>
            </w:tcMar>
          </w:tcPr>
          <w:p w14:paraId="037F94E7">
            <w:r>
              <w:rPr>
                <w:color w:val="24292E"/>
                <w:sz w:val="16"/>
              </w:rPr>
              <w:t>POST</w:t>
            </w:r>
          </w:p>
        </w:tc>
        <w:tc>
          <w:tcPr>
            <w:tcW w:w="3168" w:type="dxa"/>
            <w:shd w:val="clear" w:color="auto" w:fill="F9FAFB"/>
            <w:tcMar>
              <w:top w:w="70" w:type="dxa"/>
              <w:left w:w="100" w:type="dxa"/>
              <w:bottom w:w="70" w:type="dxa"/>
              <w:right w:w="100" w:type="dxa"/>
            </w:tcMar>
          </w:tcPr>
          <w:p w14:paraId="5A7ADEA9">
            <w:r>
              <w:rPr>
                <w:color w:val="24292E"/>
                <w:sz w:val="16"/>
              </w:rPr>
              <w:t>/api/slots</w:t>
            </w:r>
          </w:p>
        </w:tc>
        <w:tc>
          <w:tcPr>
            <w:tcW w:w="2304" w:type="dxa"/>
            <w:shd w:val="clear" w:color="auto" w:fill="F9FAFB"/>
            <w:tcMar>
              <w:top w:w="70" w:type="dxa"/>
              <w:left w:w="100" w:type="dxa"/>
              <w:bottom w:w="70" w:type="dxa"/>
              <w:right w:w="100" w:type="dxa"/>
            </w:tcMar>
          </w:tcPr>
          <w:p w14:paraId="36ECF7A3">
            <w:r>
              <w:rPr>
                <w:color w:val="24292E"/>
                <w:sz w:val="16"/>
              </w:rPr>
              <w:t>SlotsController.CreateAsync</w:t>
            </w:r>
          </w:p>
        </w:tc>
        <w:tc>
          <w:tcPr>
            <w:tcW w:w="1296" w:type="dxa"/>
            <w:shd w:val="clear" w:color="auto" w:fill="F9FAFB"/>
            <w:tcMar>
              <w:top w:w="70" w:type="dxa"/>
              <w:left w:w="100" w:type="dxa"/>
              <w:bottom w:w="70" w:type="dxa"/>
              <w:right w:w="100" w:type="dxa"/>
            </w:tcMar>
          </w:tcPr>
          <w:p w14:paraId="65431D2A">
            <w:r>
              <w:rPr>
                <w:color w:val="24292E"/>
                <w:sz w:val="16"/>
              </w:rPr>
              <w:t>Admin, Manager</w:t>
            </w:r>
          </w:p>
        </w:tc>
        <w:tc>
          <w:tcPr>
            <w:tcW w:w="1152" w:type="dxa"/>
            <w:shd w:val="clear" w:color="auto" w:fill="F9FAFB"/>
            <w:tcMar>
              <w:top w:w="70" w:type="dxa"/>
              <w:left w:w="100" w:type="dxa"/>
              <w:bottom w:w="70" w:type="dxa"/>
              <w:right w:w="100" w:type="dxa"/>
            </w:tcMar>
          </w:tcPr>
          <w:p w14:paraId="4112951B">
            <w:r>
              <w:rPr>
                <w:color w:val="24292E"/>
                <w:sz w:val="16"/>
              </w:rPr>
              <w:t>Có (C.5 #37)</w:t>
            </w:r>
          </w:p>
        </w:tc>
      </w:tr>
      <w:tr w14:paraId="3F12FD9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2268C0A3">
            <w:r>
              <w:rPr>
                <w:color w:val="24292E"/>
                <w:sz w:val="16"/>
              </w:rPr>
              <w:t>53</w:t>
            </w:r>
          </w:p>
        </w:tc>
        <w:tc>
          <w:tcPr>
            <w:tcW w:w="1296" w:type="dxa"/>
            <w:shd w:val="clear" w:color="auto" w:fill="FFFFFF"/>
            <w:tcMar>
              <w:top w:w="70" w:type="dxa"/>
              <w:left w:w="100" w:type="dxa"/>
              <w:bottom w:w="70" w:type="dxa"/>
              <w:right w:w="100" w:type="dxa"/>
            </w:tcMar>
          </w:tcPr>
          <w:p w14:paraId="7536CD68">
            <w:r>
              <w:rPr>
                <w:color w:val="24292E"/>
                <w:sz w:val="16"/>
              </w:rPr>
              <w:t>Slot</w:t>
            </w:r>
          </w:p>
        </w:tc>
        <w:tc>
          <w:tcPr>
            <w:tcW w:w="1008" w:type="dxa"/>
            <w:shd w:val="clear" w:color="auto" w:fill="FFFFFF"/>
            <w:tcMar>
              <w:top w:w="70" w:type="dxa"/>
              <w:left w:w="100" w:type="dxa"/>
              <w:bottom w:w="70" w:type="dxa"/>
              <w:right w:w="100" w:type="dxa"/>
            </w:tcMar>
          </w:tcPr>
          <w:p w14:paraId="27DD1CE5">
            <w:r>
              <w:rPr>
                <w:color w:val="24292E"/>
                <w:sz w:val="16"/>
              </w:rPr>
              <w:t>POST</w:t>
            </w:r>
          </w:p>
        </w:tc>
        <w:tc>
          <w:tcPr>
            <w:tcW w:w="3168" w:type="dxa"/>
            <w:shd w:val="clear" w:color="auto" w:fill="FFFFFF"/>
            <w:tcMar>
              <w:top w:w="70" w:type="dxa"/>
              <w:left w:w="100" w:type="dxa"/>
              <w:bottom w:w="70" w:type="dxa"/>
              <w:right w:w="100" w:type="dxa"/>
            </w:tcMar>
          </w:tcPr>
          <w:p w14:paraId="10CEA564">
            <w:r>
              <w:rPr>
                <w:color w:val="24292E"/>
                <w:sz w:val="16"/>
              </w:rPr>
              <w:t>/api/zones/{zoneId}/slots</w:t>
            </w:r>
          </w:p>
        </w:tc>
        <w:tc>
          <w:tcPr>
            <w:tcW w:w="2304" w:type="dxa"/>
            <w:shd w:val="clear" w:color="auto" w:fill="FFFFFF"/>
            <w:tcMar>
              <w:top w:w="70" w:type="dxa"/>
              <w:left w:w="100" w:type="dxa"/>
              <w:bottom w:w="70" w:type="dxa"/>
              <w:right w:w="100" w:type="dxa"/>
            </w:tcMar>
          </w:tcPr>
          <w:p w14:paraId="58E6E39C">
            <w:r>
              <w:rPr>
                <w:color w:val="24292E"/>
                <w:sz w:val="16"/>
              </w:rPr>
              <w:t>SlotsController.CreateForZoneAsync</w:t>
            </w:r>
          </w:p>
        </w:tc>
        <w:tc>
          <w:tcPr>
            <w:tcW w:w="1296" w:type="dxa"/>
            <w:shd w:val="clear" w:color="auto" w:fill="FFFFFF"/>
            <w:tcMar>
              <w:top w:w="70" w:type="dxa"/>
              <w:left w:w="100" w:type="dxa"/>
              <w:bottom w:w="70" w:type="dxa"/>
              <w:right w:w="100" w:type="dxa"/>
            </w:tcMar>
          </w:tcPr>
          <w:p w14:paraId="327AB347">
            <w:r>
              <w:rPr>
                <w:color w:val="24292E"/>
                <w:sz w:val="16"/>
              </w:rPr>
              <w:t>Admin, Manager</w:t>
            </w:r>
          </w:p>
        </w:tc>
        <w:tc>
          <w:tcPr>
            <w:tcW w:w="1152" w:type="dxa"/>
            <w:shd w:val="clear" w:color="auto" w:fill="FFFFFF"/>
            <w:tcMar>
              <w:top w:w="70" w:type="dxa"/>
              <w:left w:w="100" w:type="dxa"/>
              <w:bottom w:w="70" w:type="dxa"/>
              <w:right w:w="100" w:type="dxa"/>
            </w:tcMar>
          </w:tcPr>
          <w:p w14:paraId="19B74B2C">
            <w:r>
              <w:rPr>
                <w:color w:val="24292E"/>
                <w:sz w:val="16"/>
              </w:rPr>
              <w:t>Có (C.5 #38)</w:t>
            </w:r>
          </w:p>
        </w:tc>
      </w:tr>
      <w:tr w14:paraId="696154A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324107F3">
            <w:r>
              <w:rPr>
                <w:color w:val="24292E"/>
                <w:sz w:val="16"/>
              </w:rPr>
              <w:t>54</w:t>
            </w:r>
          </w:p>
        </w:tc>
        <w:tc>
          <w:tcPr>
            <w:tcW w:w="1296" w:type="dxa"/>
            <w:shd w:val="clear" w:color="auto" w:fill="F9FAFB"/>
            <w:tcMar>
              <w:top w:w="70" w:type="dxa"/>
              <w:left w:w="100" w:type="dxa"/>
              <w:bottom w:w="70" w:type="dxa"/>
              <w:right w:w="100" w:type="dxa"/>
            </w:tcMar>
          </w:tcPr>
          <w:p w14:paraId="4253E902">
            <w:r>
              <w:rPr>
                <w:color w:val="24292E"/>
                <w:sz w:val="16"/>
              </w:rPr>
              <w:t>Slot</w:t>
            </w:r>
          </w:p>
        </w:tc>
        <w:tc>
          <w:tcPr>
            <w:tcW w:w="1008" w:type="dxa"/>
            <w:shd w:val="clear" w:color="auto" w:fill="F9FAFB"/>
            <w:tcMar>
              <w:top w:w="70" w:type="dxa"/>
              <w:left w:w="100" w:type="dxa"/>
              <w:bottom w:w="70" w:type="dxa"/>
              <w:right w:w="100" w:type="dxa"/>
            </w:tcMar>
          </w:tcPr>
          <w:p w14:paraId="003984EC">
            <w:r>
              <w:rPr>
                <w:color w:val="24292E"/>
                <w:sz w:val="16"/>
              </w:rPr>
              <w:t>PUT</w:t>
            </w:r>
          </w:p>
        </w:tc>
        <w:tc>
          <w:tcPr>
            <w:tcW w:w="3168" w:type="dxa"/>
            <w:shd w:val="clear" w:color="auto" w:fill="F9FAFB"/>
            <w:tcMar>
              <w:top w:w="70" w:type="dxa"/>
              <w:left w:w="100" w:type="dxa"/>
              <w:bottom w:w="70" w:type="dxa"/>
              <w:right w:w="100" w:type="dxa"/>
            </w:tcMar>
          </w:tcPr>
          <w:p w14:paraId="46B16B56">
            <w:r>
              <w:rPr>
                <w:color w:val="24292E"/>
                <w:sz w:val="16"/>
              </w:rPr>
              <w:t>/api/slots/{id}</w:t>
            </w:r>
          </w:p>
        </w:tc>
        <w:tc>
          <w:tcPr>
            <w:tcW w:w="2304" w:type="dxa"/>
            <w:shd w:val="clear" w:color="auto" w:fill="F9FAFB"/>
            <w:tcMar>
              <w:top w:w="70" w:type="dxa"/>
              <w:left w:w="100" w:type="dxa"/>
              <w:bottom w:w="70" w:type="dxa"/>
              <w:right w:w="100" w:type="dxa"/>
            </w:tcMar>
          </w:tcPr>
          <w:p w14:paraId="3A43167D">
            <w:r>
              <w:rPr>
                <w:color w:val="24292E"/>
                <w:sz w:val="16"/>
              </w:rPr>
              <w:t>SlotsController.UpdateAsync</w:t>
            </w:r>
          </w:p>
        </w:tc>
        <w:tc>
          <w:tcPr>
            <w:tcW w:w="1296" w:type="dxa"/>
            <w:shd w:val="clear" w:color="auto" w:fill="F9FAFB"/>
            <w:tcMar>
              <w:top w:w="70" w:type="dxa"/>
              <w:left w:w="100" w:type="dxa"/>
              <w:bottom w:w="70" w:type="dxa"/>
              <w:right w:w="100" w:type="dxa"/>
            </w:tcMar>
          </w:tcPr>
          <w:p w14:paraId="34E206A1">
            <w:r>
              <w:rPr>
                <w:color w:val="24292E"/>
                <w:sz w:val="16"/>
              </w:rPr>
              <w:t>Admin, Manager</w:t>
            </w:r>
          </w:p>
        </w:tc>
        <w:tc>
          <w:tcPr>
            <w:tcW w:w="1152" w:type="dxa"/>
            <w:shd w:val="clear" w:color="auto" w:fill="F9FAFB"/>
            <w:tcMar>
              <w:top w:w="70" w:type="dxa"/>
              <w:left w:w="100" w:type="dxa"/>
              <w:bottom w:w="70" w:type="dxa"/>
              <w:right w:w="100" w:type="dxa"/>
            </w:tcMar>
          </w:tcPr>
          <w:p w14:paraId="3F837238">
            <w:r>
              <w:rPr>
                <w:color w:val="24292E"/>
                <w:sz w:val="16"/>
              </w:rPr>
              <w:t>Có (C.5 #39)</w:t>
            </w:r>
          </w:p>
        </w:tc>
      </w:tr>
      <w:tr w14:paraId="3D23D61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6F6890E">
            <w:r>
              <w:rPr>
                <w:color w:val="24292E"/>
                <w:sz w:val="16"/>
              </w:rPr>
              <w:t>55</w:t>
            </w:r>
          </w:p>
        </w:tc>
        <w:tc>
          <w:tcPr>
            <w:tcW w:w="1296" w:type="dxa"/>
            <w:shd w:val="clear" w:color="auto" w:fill="FFFFFF"/>
            <w:tcMar>
              <w:top w:w="70" w:type="dxa"/>
              <w:left w:w="100" w:type="dxa"/>
              <w:bottom w:w="70" w:type="dxa"/>
              <w:right w:w="100" w:type="dxa"/>
            </w:tcMar>
          </w:tcPr>
          <w:p w14:paraId="458650AC">
            <w:r>
              <w:rPr>
                <w:color w:val="24292E"/>
                <w:sz w:val="16"/>
              </w:rPr>
              <w:t>Slot</w:t>
            </w:r>
          </w:p>
        </w:tc>
        <w:tc>
          <w:tcPr>
            <w:tcW w:w="1008" w:type="dxa"/>
            <w:shd w:val="clear" w:color="auto" w:fill="FFFFFF"/>
            <w:tcMar>
              <w:top w:w="70" w:type="dxa"/>
              <w:left w:w="100" w:type="dxa"/>
              <w:bottom w:w="70" w:type="dxa"/>
              <w:right w:w="100" w:type="dxa"/>
            </w:tcMar>
          </w:tcPr>
          <w:p w14:paraId="3B67699A">
            <w:r>
              <w:rPr>
                <w:color w:val="24292E"/>
                <w:sz w:val="16"/>
              </w:rPr>
              <w:t>PATCH</w:t>
            </w:r>
          </w:p>
        </w:tc>
        <w:tc>
          <w:tcPr>
            <w:tcW w:w="3168" w:type="dxa"/>
            <w:shd w:val="clear" w:color="auto" w:fill="FFFFFF"/>
            <w:tcMar>
              <w:top w:w="70" w:type="dxa"/>
              <w:left w:w="100" w:type="dxa"/>
              <w:bottom w:w="70" w:type="dxa"/>
              <w:right w:w="100" w:type="dxa"/>
            </w:tcMar>
          </w:tcPr>
          <w:p w14:paraId="02A0C107">
            <w:r>
              <w:rPr>
                <w:color w:val="24292E"/>
                <w:sz w:val="16"/>
              </w:rPr>
              <w:t>/api/slots/{id}/status</w:t>
            </w:r>
          </w:p>
        </w:tc>
        <w:tc>
          <w:tcPr>
            <w:tcW w:w="2304" w:type="dxa"/>
            <w:shd w:val="clear" w:color="auto" w:fill="FFFFFF"/>
            <w:tcMar>
              <w:top w:w="70" w:type="dxa"/>
              <w:left w:w="100" w:type="dxa"/>
              <w:bottom w:w="70" w:type="dxa"/>
              <w:right w:w="100" w:type="dxa"/>
            </w:tcMar>
          </w:tcPr>
          <w:p w14:paraId="26A98726">
            <w:r>
              <w:rPr>
                <w:color w:val="24292E"/>
                <w:sz w:val="16"/>
              </w:rPr>
              <w:t>SlotsController.UpdateStatusAsync</w:t>
            </w:r>
          </w:p>
        </w:tc>
        <w:tc>
          <w:tcPr>
            <w:tcW w:w="1296" w:type="dxa"/>
            <w:shd w:val="clear" w:color="auto" w:fill="FFFFFF"/>
            <w:tcMar>
              <w:top w:w="70" w:type="dxa"/>
              <w:left w:w="100" w:type="dxa"/>
              <w:bottom w:w="70" w:type="dxa"/>
              <w:right w:w="100" w:type="dxa"/>
            </w:tcMar>
          </w:tcPr>
          <w:p w14:paraId="05A2716E">
            <w:r>
              <w:rPr>
                <w:color w:val="24292E"/>
                <w:sz w:val="16"/>
              </w:rPr>
              <w:t>Admin, Manager</w:t>
            </w:r>
          </w:p>
        </w:tc>
        <w:tc>
          <w:tcPr>
            <w:tcW w:w="1152" w:type="dxa"/>
            <w:shd w:val="clear" w:color="auto" w:fill="FFFFFF"/>
            <w:tcMar>
              <w:top w:w="70" w:type="dxa"/>
              <w:left w:w="100" w:type="dxa"/>
              <w:bottom w:w="70" w:type="dxa"/>
              <w:right w:w="100" w:type="dxa"/>
            </w:tcMar>
          </w:tcPr>
          <w:p w14:paraId="1CB0682F">
            <w:r>
              <w:rPr>
                <w:color w:val="24292E"/>
                <w:sz w:val="16"/>
              </w:rPr>
              <w:t>Có (C.5 #40)</w:t>
            </w:r>
          </w:p>
        </w:tc>
      </w:tr>
      <w:tr w14:paraId="2458CEE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D3B3924">
            <w:r>
              <w:rPr>
                <w:color w:val="24292E"/>
                <w:sz w:val="16"/>
              </w:rPr>
              <w:t>56</w:t>
            </w:r>
          </w:p>
        </w:tc>
        <w:tc>
          <w:tcPr>
            <w:tcW w:w="1296" w:type="dxa"/>
            <w:shd w:val="clear" w:color="auto" w:fill="F9FAFB"/>
            <w:tcMar>
              <w:top w:w="70" w:type="dxa"/>
              <w:left w:w="100" w:type="dxa"/>
              <w:bottom w:w="70" w:type="dxa"/>
              <w:right w:w="100" w:type="dxa"/>
            </w:tcMar>
          </w:tcPr>
          <w:p w14:paraId="1CF992F0">
            <w:r>
              <w:rPr>
                <w:color w:val="24292E"/>
                <w:sz w:val="16"/>
              </w:rPr>
              <w:t>Slot</w:t>
            </w:r>
          </w:p>
        </w:tc>
        <w:tc>
          <w:tcPr>
            <w:tcW w:w="1008" w:type="dxa"/>
            <w:shd w:val="clear" w:color="auto" w:fill="F9FAFB"/>
            <w:tcMar>
              <w:top w:w="70" w:type="dxa"/>
              <w:left w:w="100" w:type="dxa"/>
              <w:bottom w:w="70" w:type="dxa"/>
              <w:right w:w="100" w:type="dxa"/>
            </w:tcMar>
          </w:tcPr>
          <w:p w14:paraId="590B66CB">
            <w:r>
              <w:rPr>
                <w:color w:val="24292E"/>
                <w:sz w:val="16"/>
              </w:rPr>
              <w:t>DELETE</w:t>
            </w:r>
          </w:p>
        </w:tc>
        <w:tc>
          <w:tcPr>
            <w:tcW w:w="3168" w:type="dxa"/>
            <w:shd w:val="clear" w:color="auto" w:fill="F9FAFB"/>
            <w:tcMar>
              <w:top w:w="70" w:type="dxa"/>
              <w:left w:w="100" w:type="dxa"/>
              <w:bottom w:w="70" w:type="dxa"/>
              <w:right w:w="100" w:type="dxa"/>
            </w:tcMar>
          </w:tcPr>
          <w:p w14:paraId="342560FE">
            <w:r>
              <w:rPr>
                <w:color w:val="24292E"/>
                <w:sz w:val="16"/>
              </w:rPr>
              <w:t>/api/slots/{id}</w:t>
            </w:r>
          </w:p>
        </w:tc>
        <w:tc>
          <w:tcPr>
            <w:tcW w:w="2304" w:type="dxa"/>
            <w:shd w:val="clear" w:color="auto" w:fill="F9FAFB"/>
            <w:tcMar>
              <w:top w:w="70" w:type="dxa"/>
              <w:left w:w="100" w:type="dxa"/>
              <w:bottom w:w="70" w:type="dxa"/>
              <w:right w:w="100" w:type="dxa"/>
            </w:tcMar>
          </w:tcPr>
          <w:p w14:paraId="2CF84D70">
            <w:r>
              <w:rPr>
                <w:color w:val="24292E"/>
                <w:sz w:val="16"/>
              </w:rPr>
              <w:t>SlotsController.DeleteAsync</w:t>
            </w:r>
          </w:p>
        </w:tc>
        <w:tc>
          <w:tcPr>
            <w:tcW w:w="1296" w:type="dxa"/>
            <w:shd w:val="clear" w:color="auto" w:fill="F9FAFB"/>
            <w:tcMar>
              <w:top w:w="70" w:type="dxa"/>
              <w:left w:w="100" w:type="dxa"/>
              <w:bottom w:w="70" w:type="dxa"/>
              <w:right w:w="100" w:type="dxa"/>
            </w:tcMar>
          </w:tcPr>
          <w:p w14:paraId="736287BA">
            <w:r>
              <w:rPr>
                <w:color w:val="24292E"/>
                <w:sz w:val="16"/>
              </w:rPr>
              <w:t>Admin, Manager</w:t>
            </w:r>
          </w:p>
        </w:tc>
        <w:tc>
          <w:tcPr>
            <w:tcW w:w="1152" w:type="dxa"/>
            <w:shd w:val="clear" w:color="auto" w:fill="F9FAFB"/>
            <w:tcMar>
              <w:top w:w="70" w:type="dxa"/>
              <w:left w:w="100" w:type="dxa"/>
              <w:bottom w:w="70" w:type="dxa"/>
              <w:right w:w="100" w:type="dxa"/>
            </w:tcMar>
          </w:tcPr>
          <w:p w14:paraId="7BA175E4">
            <w:r>
              <w:rPr>
                <w:color w:val="24292E"/>
                <w:sz w:val="16"/>
              </w:rPr>
              <w:t>Có (C.5 #41)</w:t>
            </w:r>
          </w:p>
        </w:tc>
      </w:tr>
    </w:tbl>
    <w:p w14:paraId="7D355CA8">
      <w:pPr>
        <w:spacing w:after="60"/>
      </w:pPr>
    </w:p>
    <w:p w14:paraId="5C49B8DC">
      <w:pPr>
        <w:keepNext/>
        <w:spacing w:before="360" w:after="120"/>
      </w:pPr>
      <w:r>
        <w:rPr>
          <w:b/>
          <w:color w:val="1B365D"/>
          <w:sz w:val="30"/>
        </w:rPr>
        <w:t>C. ĐẶC TẢ CHI TIẾT TỪNG ENDPOINT</w:t>
      </w:r>
    </w:p>
    <w:p w14:paraId="2B289FD6">
      <w:pPr>
        <w:keepNext/>
        <w:spacing w:before="280" w:after="80"/>
      </w:pPr>
      <w:r>
        <w:rPr>
          <w:b/>
          <w:color w:val="0E6EAD"/>
          <w:sz w:val="25"/>
        </w:rPr>
        <w:t>C.1 Nhóm API Xác thực &amp; Quản trị tài khoản (Authentication &amp; Account Management)</w:t>
      </w:r>
    </w:p>
    <w:p w14:paraId="4B04E979">
      <w:pPr>
        <w:keepNext/>
        <w:spacing w:before="280" w:after="80"/>
      </w:pPr>
      <w:r>
        <w:rPr>
          <w:b/>
          <w:color w:val="0E6EAD"/>
          <w:sz w:val="25"/>
        </w:rPr>
        <w:t>POST /api/users/authenticate - Đăng nhập mật khẩu &amp; Thử thách 2FA</w:t>
      </w:r>
    </w:p>
    <w:p w14:paraId="380E7C88">
      <w:pPr>
        <w:spacing w:before="0" w:after="80" w:line="276" w:lineRule="auto"/>
      </w:pPr>
      <w:r>
        <w:rPr>
          <w:b/>
          <w:color w:val="24292E"/>
          <w:sz w:val="19"/>
        </w:rPr>
        <w:t xml:space="preserve">• Mục đích: </w:t>
      </w:r>
      <w:r>
        <w:rPr>
          <w:color w:val="333333"/>
          <w:sz w:val="19"/>
        </w:rPr>
        <w:t>Xác thực tài khoản bằng tên đăng nhập hoặc email và mật khẩu. Đối với tài khoản thông thường không bật 2FA, trả về JWT Access Token trực tiếp. Đối với tài khoản nội bộ (Admin, Manager, Staff) có bật 2FA (TwoFactorEnabled = true), tạo mã OTP 6 chữ số gửi về email và trả về thử thách 2FA (trường token là null).</w:t>
      </w:r>
    </w:p>
    <w:p w14:paraId="2AD0F06C">
      <w:pPr>
        <w:spacing w:before="0" w:after="80" w:line="276" w:lineRule="auto"/>
      </w:pPr>
      <w:r>
        <w:rPr>
          <w:b/>
          <w:color w:val="24292E"/>
          <w:sz w:val="19"/>
        </w:rPr>
        <w:t xml:space="preserve">• Xác thực &amp; Quyền hạn: </w:t>
      </w:r>
      <w:r>
        <w:rPr>
          <w:color w:val="333333"/>
          <w:sz w:val="19"/>
        </w:rPr>
        <w:t>Yêu cầu xác thực: Công khai ([AllowAnonymous]) | Quyền hạn (Role): Mọi người dùng (Admin, Manager, Staff, Customer)</w:t>
      </w:r>
    </w:p>
    <w:p w14:paraId="2C7EE1D8">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19882F6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22966CC1">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6DB5E1BF">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72FE8BB1">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4D2AD932">
            <w:pPr>
              <w:jc w:val="left"/>
            </w:pPr>
            <w:r>
              <w:rPr>
                <w:b/>
                <w:color w:val="FFFFFF"/>
                <w:sz w:val="17"/>
              </w:rPr>
              <w:t>Ràng buộc &amp; Mô tả</w:t>
            </w:r>
          </w:p>
        </w:tc>
      </w:tr>
      <w:tr w14:paraId="316ADB8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4462410A">
            <w:r>
              <w:rPr>
                <w:color w:val="24292E"/>
                <w:sz w:val="16"/>
              </w:rPr>
              <w:t>username</w:t>
            </w:r>
          </w:p>
        </w:tc>
        <w:tc>
          <w:tcPr>
            <w:tcW w:w="1440" w:type="dxa"/>
            <w:shd w:val="clear" w:color="auto" w:fill="FFFFFF"/>
            <w:tcMar>
              <w:top w:w="70" w:type="dxa"/>
              <w:left w:w="100" w:type="dxa"/>
              <w:bottom w:w="70" w:type="dxa"/>
              <w:right w:w="100" w:type="dxa"/>
            </w:tcMar>
          </w:tcPr>
          <w:p w14:paraId="4ECA8E8B">
            <w:r>
              <w:rPr>
                <w:color w:val="24292E"/>
                <w:sz w:val="16"/>
              </w:rPr>
              <w:t>string</w:t>
            </w:r>
          </w:p>
        </w:tc>
        <w:tc>
          <w:tcPr>
            <w:tcW w:w="1152" w:type="dxa"/>
            <w:shd w:val="clear" w:color="auto" w:fill="FFFFFF"/>
            <w:tcMar>
              <w:top w:w="70" w:type="dxa"/>
              <w:left w:w="100" w:type="dxa"/>
              <w:bottom w:w="70" w:type="dxa"/>
              <w:right w:w="100" w:type="dxa"/>
            </w:tcMar>
          </w:tcPr>
          <w:p w14:paraId="62716664">
            <w:r>
              <w:rPr>
                <w:color w:val="24292E"/>
                <w:sz w:val="16"/>
              </w:rPr>
              <w:t>Tùy chọn</w:t>
            </w:r>
          </w:p>
        </w:tc>
        <w:tc>
          <w:tcPr>
            <w:tcW w:w="5040" w:type="dxa"/>
            <w:shd w:val="clear" w:color="auto" w:fill="FFFFFF"/>
            <w:tcMar>
              <w:top w:w="70" w:type="dxa"/>
              <w:left w:w="100" w:type="dxa"/>
              <w:bottom w:w="70" w:type="dxa"/>
              <w:right w:w="100" w:type="dxa"/>
            </w:tcMar>
          </w:tcPr>
          <w:p w14:paraId="73DA02CF">
            <w:r>
              <w:rPr>
                <w:color w:val="24292E"/>
                <w:sz w:val="16"/>
              </w:rPr>
              <w:t>Tên đăng nhập của tài khoản (Có thể truyền thay thế cho email)</w:t>
            </w:r>
          </w:p>
        </w:tc>
      </w:tr>
      <w:tr w14:paraId="57C6FBB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6284AACB">
            <w:r>
              <w:rPr>
                <w:color w:val="24292E"/>
                <w:sz w:val="16"/>
              </w:rPr>
              <w:t>email</w:t>
            </w:r>
          </w:p>
        </w:tc>
        <w:tc>
          <w:tcPr>
            <w:tcW w:w="1440" w:type="dxa"/>
            <w:shd w:val="clear" w:color="auto" w:fill="F9FAFB"/>
            <w:tcMar>
              <w:top w:w="70" w:type="dxa"/>
              <w:left w:w="100" w:type="dxa"/>
              <w:bottom w:w="70" w:type="dxa"/>
              <w:right w:w="100" w:type="dxa"/>
            </w:tcMar>
          </w:tcPr>
          <w:p w14:paraId="1177DD51">
            <w:r>
              <w:rPr>
                <w:color w:val="24292E"/>
                <w:sz w:val="16"/>
              </w:rPr>
              <w:t>string</w:t>
            </w:r>
          </w:p>
        </w:tc>
        <w:tc>
          <w:tcPr>
            <w:tcW w:w="1152" w:type="dxa"/>
            <w:shd w:val="clear" w:color="auto" w:fill="F9FAFB"/>
            <w:tcMar>
              <w:top w:w="70" w:type="dxa"/>
              <w:left w:w="100" w:type="dxa"/>
              <w:bottom w:w="70" w:type="dxa"/>
              <w:right w:w="100" w:type="dxa"/>
            </w:tcMar>
          </w:tcPr>
          <w:p w14:paraId="3586CDBF">
            <w:r>
              <w:rPr>
                <w:color w:val="24292E"/>
                <w:sz w:val="16"/>
              </w:rPr>
              <w:t>Tùy chọn</w:t>
            </w:r>
          </w:p>
        </w:tc>
        <w:tc>
          <w:tcPr>
            <w:tcW w:w="5040" w:type="dxa"/>
            <w:shd w:val="clear" w:color="auto" w:fill="F9FAFB"/>
            <w:tcMar>
              <w:top w:w="70" w:type="dxa"/>
              <w:left w:w="100" w:type="dxa"/>
              <w:bottom w:w="70" w:type="dxa"/>
              <w:right w:w="100" w:type="dxa"/>
            </w:tcMar>
          </w:tcPr>
          <w:p w14:paraId="17C6F1C7">
            <w:r>
              <w:rPr>
                <w:color w:val="24292E"/>
                <w:sz w:val="16"/>
              </w:rPr>
              <w:t>Địa chỉ email của tài khoản (Nếu không truyền username thì email là bắt buộc)</w:t>
            </w:r>
          </w:p>
        </w:tc>
      </w:tr>
      <w:tr w14:paraId="4A99DD2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9E5C6E1">
            <w:r>
              <w:rPr>
                <w:color w:val="24292E"/>
                <w:sz w:val="16"/>
              </w:rPr>
              <w:t>password</w:t>
            </w:r>
          </w:p>
        </w:tc>
        <w:tc>
          <w:tcPr>
            <w:tcW w:w="1440" w:type="dxa"/>
            <w:shd w:val="clear" w:color="auto" w:fill="FFFFFF"/>
            <w:tcMar>
              <w:top w:w="70" w:type="dxa"/>
              <w:left w:w="100" w:type="dxa"/>
              <w:bottom w:w="70" w:type="dxa"/>
              <w:right w:w="100" w:type="dxa"/>
            </w:tcMar>
          </w:tcPr>
          <w:p w14:paraId="7ADE904B">
            <w:r>
              <w:rPr>
                <w:color w:val="24292E"/>
                <w:sz w:val="16"/>
              </w:rPr>
              <w:t>string</w:t>
            </w:r>
          </w:p>
        </w:tc>
        <w:tc>
          <w:tcPr>
            <w:tcW w:w="1152" w:type="dxa"/>
            <w:shd w:val="clear" w:color="auto" w:fill="FFFFFF"/>
            <w:tcMar>
              <w:top w:w="70" w:type="dxa"/>
              <w:left w:w="100" w:type="dxa"/>
              <w:bottom w:w="70" w:type="dxa"/>
              <w:right w:w="100" w:type="dxa"/>
            </w:tcMar>
          </w:tcPr>
          <w:p w14:paraId="706C1DE4">
            <w:r>
              <w:rPr>
                <w:color w:val="24292E"/>
                <w:sz w:val="16"/>
              </w:rPr>
              <w:t>Bắt buộc</w:t>
            </w:r>
          </w:p>
        </w:tc>
        <w:tc>
          <w:tcPr>
            <w:tcW w:w="5040" w:type="dxa"/>
            <w:shd w:val="clear" w:color="auto" w:fill="FFFFFF"/>
            <w:tcMar>
              <w:top w:w="70" w:type="dxa"/>
              <w:left w:w="100" w:type="dxa"/>
              <w:bottom w:w="70" w:type="dxa"/>
              <w:right w:w="100" w:type="dxa"/>
            </w:tcMar>
          </w:tcPr>
          <w:p w14:paraId="0F4FE6E7">
            <w:r>
              <w:rPr>
                <w:color w:val="24292E"/>
                <w:sz w:val="16"/>
              </w:rPr>
              <w:t>Mật khẩu tài khoản</w:t>
            </w:r>
          </w:p>
        </w:tc>
      </w:tr>
    </w:tbl>
    <w:p w14:paraId="57EECAF4">
      <w:pPr>
        <w:spacing w:after="60"/>
      </w:pPr>
    </w:p>
    <w:p w14:paraId="37547D63">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573B0FAE">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42A3DB1">
            <w:pPr>
              <w:spacing w:before="0" w:after="0" w:line="276" w:lineRule="auto"/>
            </w:pPr>
            <w:r>
              <w:rPr>
                <w:rFonts w:ascii="Consolas" w:hAnsi="Consolas"/>
                <w:color w:val="24292E"/>
                <w:sz w:val="17"/>
              </w:rPr>
              <w:t>// Ví dụ A: Đăng nhập tài khoản nội bộ có 2FA (Manager / Staff)</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"username": "staff_nam",</w:t>
            </w:r>
            <w:r>
              <w:rPr>
                <w:rFonts w:ascii="Consolas" w:hAnsi="Consolas"/>
                <w:color w:val="24292E"/>
                <w:sz w:val="17"/>
              </w:rPr>
              <w:br w:type="textWrapping"/>
            </w:r>
            <w:r>
              <w:rPr>
                <w:rFonts w:ascii="Consolas" w:hAnsi="Consolas"/>
                <w:color w:val="24292E"/>
                <w:sz w:val="17"/>
              </w:rPr>
              <w:t xml:space="preserve">  "password": "&lt;STAFF_PASSWORD_PLACEHOLDER&gt;"</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br w:type="textWrapping"/>
            </w:r>
            <w:r>
              <w:rPr>
                <w:rFonts w:ascii="Consolas" w:hAnsi="Consolas"/>
                <w:color w:val="24292E"/>
                <w:sz w:val="17"/>
              </w:rPr>
              <w:t>// Ví dụ B: Đăng nhập tài khoản Admin (Local seed account)</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"username": "admin",</w:t>
            </w:r>
            <w:r>
              <w:rPr>
                <w:rFonts w:ascii="Consolas" w:hAnsi="Consolas"/>
                <w:color w:val="24292E"/>
                <w:sz w:val="17"/>
              </w:rPr>
              <w:br w:type="textWrapping"/>
            </w:r>
            <w:r>
              <w:rPr>
                <w:rFonts w:ascii="Consolas" w:hAnsi="Consolas"/>
                <w:color w:val="24292E"/>
                <w:sz w:val="17"/>
              </w:rPr>
              <w:t xml:space="preserve">  "password": "&lt;ADMIN_PASSWORD_PLACEHOLDER&gt;" // Mật khẩu seed local: "Admin123.?"</w:t>
            </w:r>
            <w:r>
              <w:rPr>
                <w:rFonts w:ascii="Consolas" w:hAnsi="Consolas"/>
                <w:color w:val="24292E"/>
                <w:sz w:val="17"/>
              </w:rPr>
              <w:br w:type="textWrapping"/>
            </w:r>
            <w:r>
              <w:rPr>
                <w:rFonts w:ascii="Consolas" w:hAnsi="Consolas"/>
                <w:color w:val="24292E"/>
                <w:sz w:val="17"/>
              </w:rPr>
              <w:t>}</w:t>
            </w:r>
          </w:p>
        </w:tc>
      </w:tr>
    </w:tbl>
    <w:p w14:paraId="67130696">
      <w:pPr>
        <w:spacing w:before="0" w:after="60"/>
      </w:pPr>
    </w:p>
    <w:p w14:paraId="5D1EA825">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207D4396">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2AF0D87">
            <w:pPr>
              <w:spacing w:before="0" w:after="0" w:line="276" w:lineRule="auto"/>
            </w:pPr>
            <w:r>
              <w:rPr>
                <w:rFonts w:ascii="Consolas" w:hAnsi="Consolas"/>
                <w:color w:val="24292E"/>
                <w:sz w:val="17"/>
              </w:rPr>
              <w:t>// Trường hợp 1: Tài khoản có bật 2FA (Token là null, trả về twoFactorToken)</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"userId": "73b65596-ebb2-48a7-840e-2f3caffef72a",</w:t>
            </w:r>
            <w:r>
              <w:rPr>
                <w:rFonts w:ascii="Consolas" w:hAnsi="Consolas"/>
                <w:color w:val="24292E"/>
                <w:sz w:val="17"/>
              </w:rPr>
              <w:br w:type="textWrapping"/>
            </w:r>
            <w:r>
              <w:rPr>
                <w:rFonts w:ascii="Consolas" w:hAnsi="Consolas"/>
                <w:color w:val="24292E"/>
                <w:sz w:val="17"/>
              </w:rPr>
              <w:t xml:space="preserve">    "username": "staff_nam",</w:t>
            </w:r>
            <w:r>
              <w:rPr>
                <w:rFonts w:ascii="Consolas" w:hAnsi="Consolas"/>
                <w:color w:val="24292E"/>
                <w:sz w:val="17"/>
              </w:rPr>
              <w:br w:type="textWrapping"/>
            </w:r>
            <w:r>
              <w:rPr>
                <w:rFonts w:ascii="Consolas" w:hAnsi="Consolas"/>
                <w:color w:val="24292E"/>
                <w:sz w:val="17"/>
              </w:rPr>
              <w:t xml:space="preserve">    "email": "nam.le@relaypark.vn",</w:t>
            </w:r>
            <w:r>
              <w:rPr>
                <w:rFonts w:ascii="Consolas" w:hAnsi="Consolas"/>
                <w:color w:val="24292E"/>
                <w:sz w:val="17"/>
              </w:rPr>
              <w:br w:type="textWrapping"/>
            </w:r>
            <w:r>
              <w:rPr>
                <w:rFonts w:ascii="Consolas" w:hAnsi="Consolas"/>
                <w:color w:val="24292E"/>
                <w:sz w:val="17"/>
              </w:rPr>
              <w:t xml:space="preserve">    "phoneNumber": "0901234567",</w:t>
            </w:r>
            <w:r>
              <w:rPr>
                <w:rFonts w:ascii="Consolas" w:hAnsi="Consolas"/>
                <w:color w:val="24292E"/>
                <w:sz w:val="17"/>
              </w:rPr>
              <w:br w:type="textWrapping"/>
            </w:r>
            <w:r>
              <w:rPr>
                <w:rFonts w:ascii="Consolas" w:hAnsi="Consolas"/>
                <w:color w:val="24292E"/>
                <w:sz w:val="17"/>
              </w:rPr>
              <w:t xml:space="preserve">    "role": "Staff",</w:t>
            </w:r>
            <w:r>
              <w:rPr>
                <w:rFonts w:ascii="Consolas" w:hAnsi="Consolas"/>
                <w:color w:val="24292E"/>
                <w:sz w:val="17"/>
              </w:rPr>
              <w:br w:type="textWrapping"/>
            </w:r>
            <w:r>
              <w:rPr>
                <w:rFonts w:ascii="Consolas" w:hAnsi="Consolas"/>
                <w:color w:val="24292E"/>
                <w:sz w:val="17"/>
              </w:rPr>
              <w:t xml:space="preserve">    "token": null,</w:t>
            </w:r>
            <w:r>
              <w:rPr>
                <w:rFonts w:ascii="Consolas" w:hAnsi="Consolas"/>
                <w:color w:val="24292E"/>
                <w:sz w:val="17"/>
              </w:rPr>
              <w:br w:type="textWrapping"/>
            </w:r>
            <w:r>
              <w:rPr>
                <w:rFonts w:ascii="Consolas" w:hAnsi="Consolas"/>
                <w:color w:val="24292E"/>
                <w:sz w:val="17"/>
              </w:rPr>
              <w:t xml:space="preserve">    "requiresTwoFactor": true,</w:t>
            </w:r>
            <w:r>
              <w:rPr>
                <w:rFonts w:ascii="Consolas" w:hAnsi="Consolas"/>
                <w:color w:val="24292E"/>
                <w:sz w:val="17"/>
              </w:rPr>
              <w:br w:type="textWrapping"/>
            </w:r>
            <w:r>
              <w:rPr>
                <w:rFonts w:ascii="Consolas" w:hAnsi="Consolas"/>
                <w:color w:val="24292E"/>
                <w:sz w:val="17"/>
              </w:rPr>
              <w:t xml:space="preserve">    "twoFactorToken": "eyJhbGciOiJIUzI1NiIsInR5cCI6IkpXVCJ9...",</w:t>
            </w:r>
            <w:r>
              <w:rPr>
                <w:rFonts w:ascii="Consolas" w:hAnsi="Consolas"/>
                <w:color w:val="24292E"/>
                <w:sz w:val="17"/>
              </w:rPr>
              <w:br w:type="textWrapping"/>
            </w:r>
            <w:r>
              <w:rPr>
                <w:rFonts w:ascii="Consolas" w:hAnsi="Consolas"/>
                <w:color w:val="24292E"/>
                <w:sz w:val="17"/>
              </w:rPr>
              <w:t xml:space="preserve">    "destination": "n***e@relaypark.vn"</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br w:type="textWrapping"/>
            </w:r>
            <w:r>
              <w:rPr>
                <w:rFonts w:ascii="Consolas" w:hAnsi="Consolas"/>
                <w:color w:val="24292E"/>
                <w:sz w:val="17"/>
              </w:rPr>
              <w:t>// Trường hợp 2: Tài khoản đăng nhập trực tiếp không có 2FA</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"userId": "5bc16cba-9254-4995-908d-ee0ca75a0847",</w:t>
            </w:r>
            <w:r>
              <w:rPr>
                <w:rFonts w:ascii="Consolas" w:hAnsi="Consolas"/>
                <w:color w:val="24292E"/>
                <w:sz w:val="17"/>
              </w:rPr>
              <w:br w:type="textWrapping"/>
            </w:r>
            <w:r>
              <w:rPr>
                <w:rFonts w:ascii="Consolas" w:hAnsi="Consolas"/>
                <w:color w:val="24292E"/>
                <w:sz w:val="17"/>
              </w:rPr>
              <w:t xml:space="preserve">    "username": "admin",</w:t>
            </w:r>
            <w:r>
              <w:rPr>
                <w:rFonts w:ascii="Consolas" w:hAnsi="Consolas"/>
                <w:color w:val="24292E"/>
                <w:sz w:val="17"/>
              </w:rPr>
              <w:br w:type="textWrapping"/>
            </w:r>
            <w:r>
              <w:rPr>
                <w:rFonts w:ascii="Consolas" w:hAnsi="Consolas"/>
                <w:color w:val="24292E"/>
                <w:sz w:val="17"/>
              </w:rPr>
              <w:t xml:space="preserve">    "email": "admin@admin.com",</w:t>
            </w:r>
            <w:r>
              <w:rPr>
                <w:rFonts w:ascii="Consolas" w:hAnsi="Consolas"/>
                <w:color w:val="24292E"/>
                <w:sz w:val="17"/>
              </w:rPr>
              <w:br w:type="textWrapping"/>
            </w:r>
            <w:r>
              <w:rPr>
                <w:rFonts w:ascii="Consolas" w:hAnsi="Consolas"/>
                <w:color w:val="24292E"/>
                <w:sz w:val="17"/>
              </w:rPr>
              <w:t xml:space="preserve">    "phoneNumber": "0123456789",</w:t>
            </w:r>
            <w:r>
              <w:rPr>
                <w:rFonts w:ascii="Consolas" w:hAnsi="Consolas"/>
                <w:color w:val="24292E"/>
                <w:sz w:val="17"/>
              </w:rPr>
              <w:br w:type="textWrapping"/>
            </w:r>
            <w:r>
              <w:rPr>
                <w:rFonts w:ascii="Consolas" w:hAnsi="Consolas"/>
                <w:color w:val="24292E"/>
                <w:sz w:val="17"/>
              </w:rPr>
              <w:t xml:space="preserve">    "role": "Admin",</w:t>
            </w:r>
            <w:r>
              <w:rPr>
                <w:rFonts w:ascii="Consolas" w:hAnsi="Consolas"/>
                <w:color w:val="24292E"/>
                <w:sz w:val="17"/>
              </w:rPr>
              <w:br w:type="textWrapping"/>
            </w:r>
            <w:r>
              <w:rPr>
                <w:rFonts w:ascii="Consolas" w:hAnsi="Consolas"/>
                <w:color w:val="24292E"/>
                <w:sz w:val="17"/>
              </w:rPr>
              <w:t xml:space="preserve">    "token": "eyJhbGciOiJIUzI1NiIsInR5cCI6IkpXVCJ9.eyJuYW1laWQiOiI1...",</w:t>
            </w:r>
            <w:r>
              <w:rPr>
                <w:rFonts w:ascii="Consolas" w:hAnsi="Consolas"/>
                <w:color w:val="24292E"/>
                <w:sz w:val="17"/>
              </w:rPr>
              <w:br w:type="textWrapping"/>
            </w:r>
            <w:r>
              <w:rPr>
                <w:rFonts w:ascii="Consolas" w:hAnsi="Consolas"/>
                <w:color w:val="24292E"/>
                <w:sz w:val="17"/>
              </w:rPr>
              <w:t xml:space="preserve">    "requiresTwoFactor": false,</w:t>
            </w:r>
            <w:r>
              <w:rPr>
                <w:rFonts w:ascii="Consolas" w:hAnsi="Consolas"/>
                <w:color w:val="24292E"/>
                <w:sz w:val="17"/>
              </w:rPr>
              <w:br w:type="textWrapping"/>
            </w:r>
            <w:r>
              <w:rPr>
                <w:rFonts w:ascii="Consolas" w:hAnsi="Consolas"/>
                <w:color w:val="24292E"/>
                <w:sz w:val="17"/>
              </w:rPr>
              <w:t xml:space="preserve">    "twoFactorToken": null,</w:t>
            </w:r>
            <w:r>
              <w:rPr>
                <w:rFonts w:ascii="Consolas" w:hAnsi="Consolas"/>
                <w:color w:val="24292E"/>
                <w:sz w:val="17"/>
              </w:rPr>
              <w:br w:type="textWrapping"/>
            </w:r>
            <w:r>
              <w:rPr>
                <w:rFonts w:ascii="Consolas" w:hAnsi="Consolas"/>
                <w:color w:val="24292E"/>
                <w:sz w:val="17"/>
              </w:rPr>
              <w:t xml:space="preserve">    "destination": null</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38948F13">
      <w:pPr>
        <w:spacing w:before="0" w:after="60"/>
      </w:pPr>
    </w:p>
    <w:p w14:paraId="06528941">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5321903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6F976F09">
            <w:pPr>
              <w:jc w:val="left"/>
            </w:pPr>
            <w:r>
              <w:rPr>
                <w:b/>
                <w:color w:val="FFFFFF"/>
                <w:sz w:val="17"/>
              </w:rPr>
              <w:t>Mã HTTP</w:t>
            </w:r>
          </w:p>
        </w:tc>
        <w:tc>
          <w:tcPr>
            <w:tcW w:w="4032" w:type="dxa"/>
            <w:shd w:val="clear" w:color="auto" w:fill="1B365D"/>
            <w:tcMar>
              <w:top w:w="90" w:type="dxa"/>
              <w:left w:w="100" w:type="dxa"/>
              <w:bottom w:w="90" w:type="dxa"/>
              <w:right w:w="100" w:type="dxa"/>
            </w:tcMar>
          </w:tcPr>
          <w:p w14:paraId="6382E30E">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17AE4FAE">
            <w:pPr>
              <w:jc w:val="left"/>
            </w:pPr>
            <w:r>
              <w:rPr>
                <w:b/>
                <w:color w:val="FFFFFF"/>
                <w:sz w:val="17"/>
              </w:rPr>
              <w:t>Thông báo lỗi trong errors[]</w:t>
            </w:r>
          </w:p>
        </w:tc>
      </w:tr>
      <w:tr w14:paraId="33F8E41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5717229">
            <w:r>
              <w:rPr>
                <w:color w:val="24292E"/>
                <w:sz w:val="16"/>
              </w:rPr>
              <w:t>400 Bad Request</w:t>
            </w:r>
          </w:p>
        </w:tc>
        <w:tc>
          <w:tcPr>
            <w:tcW w:w="4032" w:type="dxa"/>
            <w:shd w:val="clear" w:color="auto" w:fill="FFFFFF"/>
            <w:tcMar>
              <w:top w:w="70" w:type="dxa"/>
              <w:left w:w="100" w:type="dxa"/>
              <w:bottom w:w="70" w:type="dxa"/>
              <w:right w:w="100" w:type="dxa"/>
            </w:tcMar>
          </w:tcPr>
          <w:p w14:paraId="547BA7B5">
            <w:r>
              <w:rPr>
                <w:color w:val="24292E"/>
                <w:sz w:val="16"/>
              </w:rPr>
              <w:t>Tài khoản nhân viên chưa kích hoạt email (Pending Activation)</w:t>
            </w:r>
          </w:p>
        </w:tc>
        <w:tc>
          <w:tcPr>
            <w:tcW w:w="4320" w:type="dxa"/>
            <w:shd w:val="clear" w:color="auto" w:fill="FFFFFF"/>
            <w:tcMar>
              <w:top w:w="70" w:type="dxa"/>
              <w:left w:w="100" w:type="dxa"/>
              <w:bottom w:w="70" w:type="dxa"/>
              <w:right w:w="100" w:type="dxa"/>
            </w:tcMar>
          </w:tcPr>
          <w:p w14:paraId="5DF7ED4F">
            <w:r>
              <w:rPr>
                <w:color w:val="24292E"/>
                <w:sz w:val="16"/>
              </w:rPr>
              <w:t>["Account is pending activation. Please activate your account via the link sent to your email."]</w:t>
            </w:r>
          </w:p>
        </w:tc>
      </w:tr>
      <w:tr w14:paraId="2B16463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6759D3A7">
            <w:r>
              <w:rPr>
                <w:color w:val="24292E"/>
                <w:sz w:val="16"/>
              </w:rPr>
              <w:t>400 Bad Request</w:t>
            </w:r>
          </w:p>
        </w:tc>
        <w:tc>
          <w:tcPr>
            <w:tcW w:w="4032" w:type="dxa"/>
            <w:shd w:val="clear" w:color="auto" w:fill="F9FAFB"/>
            <w:tcMar>
              <w:top w:w="70" w:type="dxa"/>
              <w:left w:w="100" w:type="dxa"/>
              <w:bottom w:w="70" w:type="dxa"/>
              <w:right w:w="100" w:type="dxa"/>
            </w:tcMar>
          </w:tcPr>
          <w:p w14:paraId="0F372011">
            <w:r>
              <w:rPr>
                <w:color w:val="24292E"/>
                <w:sz w:val="16"/>
              </w:rPr>
              <w:t>Tài khoản đã bị vô hiệu hóa (IsActive = false)</w:t>
            </w:r>
          </w:p>
        </w:tc>
        <w:tc>
          <w:tcPr>
            <w:tcW w:w="4320" w:type="dxa"/>
            <w:shd w:val="clear" w:color="auto" w:fill="F9FAFB"/>
            <w:tcMar>
              <w:top w:w="70" w:type="dxa"/>
              <w:left w:w="100" w:type="dxa"/>
              <w:bottom w:w="70" w:type="dxa"/>
              <w:right w:w="100" w:type="dxa"/>
            </w:tcMar>
          </w:tcPr>
          <w:p w14:paraId="4B084FBC">
            <w:r>
              <w:rPr>
                <w:color w:val="24292E"/>
                <w:sz w:val="16"/>
              </w:rPr>
              <w:t>["Account is deactivated. Please contact an administrator."]</w:t>
            </w:r>
          </w:p>
        </w:tc>
      </w:tr>
      <w:tr w14:paraId="098DE0C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AE8003A">
            <w:r>
              <w:rPr>
                <w:color w:val="24292E"/>
                <w:sz w:val="16"/>
              </w:rPr>
              <w:t>400 Bad Request</w:t>
            </w:r>
          </w:p>
        </w:tc>
        <w:tc>
          <w:tcPr>
            <w:tcW w:w="4032" w:type="dxa"/>
            <w:shd w:val="clear" w:color="auto" w:fill="FFFFFF"/>
            <w:tcMar>
              <w:top w:w="70" w:type="dxa"/>
              <w:left w:w="100" w:type="dxa"/>
              <w:bottom w:w="70" w:type="dxa"/>
              <w:right w:w="100" w:type="dxa"/>
            </w:tcMar>
          </w:tcPr>
          <w:p w14:paraId="7166C4F3">
            <w:r>
              <w:rPr>
                <w:color w:val="24292E"/>
                <w:sz w:val="16"/>
              </w:rPr>
              <w:t>Mật khẩu không chính xác</w:t>
            </w:r>
          </w:p>
        </w:tc>
        <w:tc>
          <w:tcPr>
            <w:tcW w:w="4320" w:type="dxa"/>
            <w:shd w:val="clear" w:color="auto" w:fill="FFFFFF"/>
            <w:tcMar>
              <w:top w:w="70" w:type="dxa"/>
              <w:left w:w="100" w:type="dxa"/>
              <w:bottom w:w="70" w:type="dxa"/>
              <w:right w:w="100" w:type="dxa"/>
            </w:tcMar>
          </w:tcPr>
          <w:p w14:paraId="14045590">
            <w:r>
              <w:rPr>
                <w:color w:val="24292E"/>
                <w:sz w:val="16"/>
              </w:rPr>
              <w:t>["Username or password is incorrect"]</w:t>
            </w:r>
          </w:p>
        </w:tc>
      </w:tr>
      <w:tr w14:paraId="161D884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210894F6">
            <w:r>
              <w:rPr>
                <w:color w:val="24292E"/>
                <w:sz w:val="16"/>
              </w:rPr>
              <w:t>404 Not Found</w:t>
            </w:r>
          </w:p>
        </w:tc>
        <w:tc>
          <w:tcPr>
            <w:tcW w:w="4032" w:type="dxa"/>
            <w:shd w:val="clear" w:color="auto" w:fill="F9FAFB"/>
            <w:tcMar>
              <w:top w:w="70" w:type="dxa"/>
              <w:left w:w="100" w:type="dxa"/>
              <w:bottom w:w="70" w:type="dxa"/>
              <w:right w:w="100" w:type="dxa"/>
            </w:tcMar>
          </w:tcPr>
          <w:p w14:paraId="71660464">
            <w:r>
              <w:rPr>
                <w:color w:val="24292E"/>
                <w:sz w:val="16"/>
              </w:rPr>
              <w:t>Tài khoản không tồn tại trong hệ thống</w:t>
            </w:r>
          </w:p>
        </w:tc>
        <w:tc>
          <w:tcPr>
            <w:tcW w:w="4320" w:type="dxa"/>
            <w:shd w:val="clear" w:color="auto" w:fill="F9FAFB"/>
            <w:tcMar>
              <w:top w:w="70" w:type="dxa"/>
              <w:left w:w="100" w:type="dxa"/>
              <w:bottom w:w="70" w:type="dxa"/>
              <w:right w:w="100" w:type="dxa"/>
            </w:tcMar>
          </w:tcPr>
          <w:p w14:paraId="0E627F51">
            <w:r>
              <w:rPr>
                <w:color w:val="24292E"/>
                <w:sz w:val="16"/>
              </w:rPr>
              <w:t>["Username or password is incorrect"]</w:t>
            </w:r>
          </w:p>
        </w:tc>
      </w:tr>
    </w:tbl>
    <w:p w14:paraId="7EC941B0">
      <w:pPr>
        <w:spacing w:after="60"/>
      </w:pPr>
    </w:p>
    <w:p w14:paraId="6669910A">
      <w:pPr>
        <w:spacing w:before="0" w:after="80" w:line="276" w:lineRule="auto"/>
      </w:pPr>
      <w:r>
        <w:rPr>
          <w:b/>
          <w:color w:val="24292E"/>
          <w:sz w:val="19"/>
        </w:rPr>
        <w:t xml:space="preserve">• Business Rules: </w:t>
      </w:r>
      <w:r>
        <w:rPr>
          <w:color w:val="333333"/>
          <w:sz w:val="19"/>
        </w:rPr>
        <w:t>Quy tắc nghiệp vụ Backend kiểm soát:</w:t>
      </w:r>
    </w:p>
    <w:p w14:paraId="6D6EB3AC">
      <w:pPr>
        <w:spacing w:before="0" w:after="80" w:line="276" w:lineRule="auto"/>
      </w:pPr>
      <w:r>
        <w:rPr>
          <w:b/>
          <w:color w:val="24292E"/>
          <w:sz w:val="19"/>
        </w:rPr>
        <w:t xml:space="preserve">  - </w:t>
      </w:r>
      <w:r>
        <w:rPr>
          <w:color w:val="333333"/>
          <w:sz w:val="19"/>
        </w:rPr>
        <w:t>Kiểm tra tính kích hoạt: Nhân viên nội bộ chưa kích hoạt (EmailConfirmed = false) sẽ bị từ chối đăng nhập.</w:t>
      </w:r>
    </w:p>
    <w:p w14:paraId="28E97629">
      <w:pPr>
        <w:spacing w:before="0" w:after="80" w:line="276" w:lineRule="auto"/>
      </w:pPr>
      <w:r>
        <w:rPr>
          <w:b/>
          <w:color w:val="24292E"/>
          <w:sz w:val="19"/>
        </w:rPr>
        <w:t xml:space="preserve">  - </w:t>
      </w:r>
      <w:r>
        <w:rPr>
          <w:color w:val="333333"/>
          <w:sz w:val="19"/>
        </w:rPr>
        <w:t>Tạo mã OTP cryptographically secure: Tạo 6 chữ số ngẫu nhiên bằng RandomNumberGenerator.</w:t>
      </w:r>
    </w:p>
    <w:p w14:paraId="3F21C5FE">
      <w:pPr>
        <w:spacing w:before="0" w:after="80" w:line="276" w:lineRule="auto"/>
      </w:pPr>
      <w:r>
        <w:rPr>
          <w:b/>
          <w:color w:val="24292E"/>
          <w:sz w:val="19"/>
        </w:rPr>
        <w:t xml:space="preserve">  - </w:t>
      </w:r>
      <w:r>
        <w:rPr>
          <w:color w:val="333333"/>
          <w:sz w:val="19"/>
        </w:rPr>
        <w:t>Băm SHA-256 bảo mật: Mã OTP được hash kèm email và SecretKey trước khi lưu DB; không lưu mã rõ.</w:t>
      </w:r>
    </w:p>
    <w:p w14:paraId="0E055CA3">
      <w:pPr>
        <w:spacing w:before="0" w:after="80" w:line="276" w:lineRule="auto"/>
      </w:pPr>
      <w:r>
        <w:rPr>
          <w:b/>
          <w:color w:val="24292E"/>
          <w:sz w:val="19"/>
        </w:rPr>
        <w:t xml:space="preserve">  - </w:t>
      </w:r>
      <w:r>
        <w:rPr>
          <w:color w:val="333333"/>
          <w:sz w:val="19"/>
        </w:rPr>
        <w:t>Hủy mã cũ: Toàn bộ mã OTP 2FA chưa sử dụng trước đó của user sẽ bị đánh dấu ConsumedAt = UtcNow.</w:t>
      </w:r>
    </w:p>
    <w:p w14:paraId="7CFC1CA3">
      <w:pPr>
        <w:spacing w:before="0" w:after="80" w:line="276" w:lineRule="auto"/>
      </w:pPr>
      <w:r>
        <w:rPr>
          <w:b/>
          <w:color w:val="24292E"/>
          <w:sz w:val="19"/>
        </w:rPr>
        <w:t xml:space="preserve">  - </w:t>
      </w:r>
      <w:r>
        <w:rPr>
          <w:color w:val="333333"/>
          <w:sz w:val="19"/>
        </w:rPr>
        <w:t>Cách ly khóa mật mã: Thử thách twoFactorToken được ký bằng khóa dẫn xuất riêng, ngăn chặn việc sử dụng làm access token.</w:t>
      </w:r>
    </w:p>
    <w:tbl>
      <w:tblPr>
        <w:tblStyle w:val="12"/>
        <w:tblW w:w="0" w:type="auto"/>
        <w:jc w:val="center"/>
        <w:tblLayout w:type="autofit"/>
        <w:tblCellMar>
          <w:top w:w="0" w:type="dxa"/>
          <w:left w:w="108" w:type="dxa"/>
          <w:bottom w:w="0" w:type="dxa"/>
          <w:right w:w="108" w:type="dxa"/>
        </w:tblCellMar>
      </w:tblPr>
      <w:tblGrid>
        <w:gridCol w:w="10080"/>
      </w:tblGrid>
      <w:tr w14:paraId="098C76AB">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2CD54284">
            <w:pPr>
              <w:spacing w:before="0" w:after="60"/>
            </w:pPr>
            <w:r>
              <w:rPr>
                <w:b/>
                <w:color w:val="0E6EAD"/>
                <w:sz w:val="19"/>
              </w:rPr>
              <w:t>📌 LƯU Ý FRONTEND (POST /api/users/authenticate)</w:t>
            </w:r>
            <w:r>
              <w:rPr>
                <w:b/>
                <w:color w:val="0E6EAD"/>
                <w:sz w:val="19"/>
              </w:rPr>
              <w:br w:type="textWrapping"/>
            </w:r>
            <w:r>
              <w:rPr>
                <w:color w:val="333333"/>
                <w:sz w:val="18"/>
              </w:rPr>
              <w:t>LƯU Ý DỮ LIỆU SEED LOCAL: Tài khoản quản trị khởi tạo mặc định trong DatabaseContextSeed.cs là username: 'admin', email: 'admin@admin.com'. Không dùng 'admin@parkingbase.com'. Khi requiresTwoFactor = true, FE lưu 'twoFactorToken' vào state và chuyển sang màn hình nhập mã OTP.</w:t>
            </w:r>
          </w:p>
        </w:tc>
      </w:tr>
    </w:tbl>
    <w:p w14:paraId="21DD7C34">
      <w:pPr>
        <w:spacing w:before="0" w:after="60"/>
      </w:pPr>
    </w:p>
    <w:p w14:paraId="2E5FED67">
      <w:pPr>
        <w:spacing w:after="120"/>
      </w:pPr>
    </w:p>
    <w:p w14:paraId="717517C8">
      <w:pPr>
        <w:keepNext/>
        <w:spacing w:before="280" w:after="80"/>
      </w:pPr>
      <w:r>
        <w:rPr>
          <w:b/>
          <w:color w:val="0E6EAD"/>
          <w:sz w:val="25"/>
        </w:rPr>
        <w:t>POST /api/users/two-factor (Hỗ trợ alias: /api/users/login-otp/verify) - Xác thực mã OTP 2FA &amp; Cấp JWT Access Token</w:t>
      </w:r>
    </w:p>
    <w:p w14:paraId="50268ADD">
      <w:pPr>
        <w:spacing w:before="0" w:after="80" w:line="276" w:lineRule="auto"/>
      </w:pPr>
      <w:r>
        <w:rPr>
          <w:b/>
          <w:color w:val="24292E"/>
          <w:sz w:val="19"/>
        </w:rPr>
        <w:t xml:space="preserve">• Mục đích: </w:t>
      </w:r>
      <w:r>
        <w:rPr>
          <w:color w:val="333333"/>
          <w:sz w:val="19"/>
        </w:rPr>
        <w:t>Xác thực mã OTP 6 chữ số do người dùng nhập cùng với thử thách twoFactorToken nhận được từ bước đăng nhập mật khẩu. Sau khi xác thực thành công, Backend cấp JWT Access Token chính thức.</w:t>
      </w:r>
    </w:p>
    <w:p w14:paraId="7069B26A">
      <w:pPr>
        <w:spacing w:before="0" w:after="80" w:line="276" w:lineRule="auto"/>
      </w:pPr>
      <w:r>
        <w:rPr>
          <w:b/>
          <w:color w:val="24292E"/>
          <w:sz w:val="19"/>
        </w:rPr>
        <w:t xml:space="preserve">• Xác thực &amp; Quyền hạn: </w:t>
      </w:r>
      <w:r>
        <w:rPr>
          <w:color w:val="333333"/>
          <w:sz w:val="19"/>
        </w:rPr>
        <w:t>Yêu cầu xác thực: Công khai ([AllowAnonymous]) | Quyền hạn (Role): Mọi người dùng có thử thách 2FA hợp lệ</w:t>
      </w:r>
    </w:p>
    <w:p w14:paraId="6CD8CD4E">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2C59BC4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4F45C5DD">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74D6D9B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31C0D69">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608517D1">
            <w:pPr>
              <w:jc w:val="left"/>
            </w:pPr>
            <w:r>
              <w:rPr>
                <w:b/>
                <w:color w:val="FFFFFF"/>
                <w:sz w:val="17"/>
              </w:rPr>
              <w:t>Ràng buộc &amp; Mô tả</w:t>
            </w:r>
          </w:p>
        </w:tc>
      </w:tr>
      <w:tr w14:paraId="440CBE4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C2CDFBA">
            <w:r>
              <w:rPr>
                <w:color w:val="24292E"/>
                <w:sz w:val="16"/>
              </w:rPr>
              <w:t>twoFactorToken</w:t>
            </w:r>
          </w:p>
        </w:tc>
        <w:tc>
          <w:tcPr>
            <w:tcW w:w="1440" w:type="dxa"/>
            <w:shd w:val="clear" w:color="auto" w:fill="FFFFFF"/>
            <w:tcMar>
              <w:top w:w="70" w:type="dxa"/>
              <w:left w:w="100" w:type="dxa"/>
              <w:bottom w:w="70" w:type="dxa"/>
              <w:right w:w="100" w:type="dxa"/>
            </w:tcMar>
          </w:tcPr>
          <w:p w14:paraId="2398FF7C">
            <w:r>
              <w:rPr>
                <w:color w:val="24292E"/>
                <w:sz w:val="16"/>
              </w:rPr>
              <w:t>string</w:t>
            </w:r>
          </w:p>
        </w:tc>
        <w:tc>
          <w:tcPr>
            <w:tcW w:w="1152" w:type="dxa"/>
            <w:shd w:val="clear" w:color="auto" w:fill="FFFFFF"/>
            <w:tcMar>
              <w:top w:w="70" w:type="dxa"/>
              <w:left w:w="100" w:type="dxa"/>
              <w:bottom w:w="70" w:type="dxa"/>
              <w:right w:w="100" w:type="dxa"/>
            </w:tcMar>
          </w:tcPr>
          <w:p w14:paraId="6BD04CA7">
            <w:r>
              <w:rPr>
                <w:color w:val="24292E"/>
                <w:sz w:val="16"/>
              </w:rPr>
              <w:t>Bắt buộc (Nội bộ)</w:t>
            </w:r>
          </w:p>
        </w:tc>
        <w:tc>
          <w:tcPr>
            <w:tcW w:w="5040" w:type="dxa"/>
            <w:shd w:val="clear" w:color="auto" w:fill="FFFFFF"/>
            <w:tcMar>
              <w:top w:w="70" w:type="dxa"/>
              <w:left w:w="100" w:type="dxa"/>
              <w:bottom w:w="70" w:type="dxa"/>
              <w:right w:w="100" w:type="dxa"/>
            </w:tcMar>
          </w:tcPr>
          <w:p w14:paraId="00E4FC05">
            <w:r>
              <w:rPr>
                <w:color w:val="24292E"/>
                <w:sz w:val="16"/>
              </w:rPr>
              <w:t>Mã thử thách 2FA nhận được từ response đăng nhập bước 1</w:t>
            </w:r>
          </w:p>
        </w:tc>
      </w:tr>
      <w:tr w14:paraId="6D0B066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88DDF97">
            <w:r>
              <w:rPr>
                <w:color w:val="24292E"/>
                <w:sz w:val="16"/>
              </w:rPr>
              <w:t>code</w:t>
            </w:r>
          </w:p>
        </w:tc>
        <w:tc>
          <w:tcPr>
            <w:tcW w:w="1440" w:type="dxa"/>
            <w:shd w:val="clear" w:color="auto" w:fill="F9FAFB"/>
            <w:tcMar>
              <w:top w:w="70" w:type="dxa"/>
              <w:left w:w="100" w:type="dxa"/>
              <w:bottom w:w="70" w:type="dxa"/>
              <w:right w:w="100" w:type="dxa"/>
            </w:tcMar>
          </w:tcPr>
          <w:p w14:paraId="0E5FEC93">
            <w:r>
              <w:rPr>
                <w:color w:val="24292E"/>
                <w:sz w:val="16"/>
              </w:rPr>
              <w:t>string</w:t>
            </w:r>
          </w:p>
        </w:tc>
        <w:tc>
          <w:tcPr>
            <w:tcW w:w="1152" w:type="dxa"/>
            <w:shd w:val="clear" w:color="auto" w:fill="F9FAFB"/>
            <w:tcMar>
              <w:top w:w="70" w:type="dxa"/>
              <w:left w:w="100" w:type="dxa"/>
              <w:bottom w:w="70" w:type="dxa"/>
              <w:right w:w="100" w:type="dxa"/>
            </w:tcMar>
          </w:tcPr>
          <w:p w14:paraId="1517009E">
            <w:r>
              <w:rPr>
                <w:color w:val="24292E"/>
                <w:sz w:val="16"/>
              </w:rPr>
              <w:t>Bắt buộc</w:t>
            </w:r>
          </w:p>
        </w:tc>
        <w:tc>
          <w:tcPr>
            <w:tcW w:w="5040" w:type="dxa"/>
            <w:shd w:val="clear" w:color="auto" w:fill="F9FAFB"/>
            <w:tcMar>
              <w:top w:w="70" w:type="dxa"/>
              <w:left w:w="100" w:type="dxa"/>
              <w:bottom w:w="70" w:type="dxa"/>
              <w:right w:w="100" w:type="dxa"/>
            </w:tcMar>
          </w:tcPr>
          <w:p w14:paraId="731AAA8F">
            <w:r>
              <w:rPr>
                <w:color w:val="24292E"/>
                <w:sz w:val="16"/>
              </w:rPr>
              <w:t>Mã xác thực OTP gồm 6 chữ số người dùng nhập từ email</w:t>
            </w:r>
          </w:p>
        </w:tc>
      </w:tr>
      <w:tr w14:paraId="1FDCD96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B9E1C59">
            <w:r>
              <w:rPr>
                <w:color w:val="24292E"/>
                <w:sz w:val="16"/>
              </w:rPr>
              <w:t>email</w:t>
            </w:r>
          </w:p>
        </w:tc>
        <w:tc>
          <w:tcPr>
            <w:tcW w:w="1440" w:type="dxa"/>
            <w:shd w:val="clear" w:color="auto" w:fill="FFFFFF"/>
            <w:tcMar>
              <w:top w:w="70" w:type="dxa"/>
              <w:left w:w="100" w:type="dxa"/>
              <w:bottom w:w="70" w:type="dxa"/>
              <w:right w:w="100" w:type="dxa"/>
            </w:tcMar>
          </w:tcPr>
          <w:p w14:paraId="7E605138">
            <w:r>
              <w:rPr>
                <w:color w:val="24292E"/>
                <w:sz w:val="16"/>
              </w:rPr>
              <w:t>string</w:t>
            </w:r>
          </w:p>
        </w:tc>
        <w:tc>
          <w:tcPr>
            <w:tcW w:w="1152" w:type="dxa"/>
            <w:shd w:val="clear" w:color="auto" w:fill="FFFFFF"/>
            <w:tcMar>
              <w:top w:w="70" w:type="dxa"/>
              <w:left w:w="100" w:type="dxa"/>
              <w:bottom w:w="70" w:type="dxa"/>
              <w:right w:w="100" w:type="dxa"/>
            </w:tcMar>
          </w:tcPr>
          <w:p w14:paraId="4AE0F485">
            <w:r>
              <w:rPr>
                <w:color w:val="24292E"/>
                <w:sz w:val="16"/>
              </w:rPr>
              <w:t>Tùy chọn (Khách)</w:t>
            </w:r>
          </w:p>
        </w:tc>
        <w:tc>
          <w:tcPr>
            <w:tcW w:w="5040" w:type="dxa"/>
            <w:shd w:val="clear" w:color="auto" w:fill="FFFFFF"/>
            <w:tcMar>
              <w:top w:w="70" w:type="dxa"/>
              <w:left w:w="100" w:type="dxa"/>
              <w:bottom w:w="70" w:type="dxa"/>
              <w:right w:w="100" w:type="dxa"/>
            </w:tcMar>
          </w:tcPr>
          <w:p w14:paraId="00460615">
            <w:r>
              <w:rPr>
                <w:color w:val="24292E"/>
                <w:sz w:val="16"/>
              </w:rPr>
              <w:t>Địa chỉ email (Chỉ áp dụng cho tài khoản Khách hàng dùng OTP không mật khẩu)</w:t>
            </w:r>
          </w:p>
        </w:tc>
      </w:tr>
    </w:tbl>
    <w:p w14:paraId="35BA9295">
      <w:pPr>
        <w:spacing w:after="60"/>
      </w:pPr>
    </w:p>
    <w:p w14:paraId="61027328">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008566FE">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3E73161">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"twoFactorToken": "eyJhbGciOiJIUzI1NiIsInR5cCI6IkpXVCJ9.eyJuYW1laWQiOiI3M2I2NTU5Ni...",</w:t>
            </w:r>
            <w:r>
              <w:rPr>
                <w:rFonts w:ascii="Consolas" w:hAnsi="Consolas"/>
                <w:color w:val="24292E"/>
                <w:sz w:val="17"/>
              </w:rPr>
              <w:br w:type="textWrapping"/>
            </w:r>
            <w:r>
              <w:rPr>
                <w:rFonts w:ascii="Consolas" w:hAnsi="Consolas"/>
                <w:color w:val="24292E"/>
                <w:sz w:val="17"/>
              </w:rPr>
              <w:t xml:space="preserve">  "code": "849201"</w:t>
            </w:r>
            <w:r>
              <w:rPr>
                <w:rFonts w:ascii="Consolas" w:hAnsi="Consolas"/>
                <w:color w:val="24292E"/>
                <w:sz w:val="17"/>
              </w:rPr>
              <w:br w:type="textWrapping"/>
            </w:r>
            <w:r>
              <w:rPr>
                <w:rFonts w:ascii="Consolas" w:hAnsi="Consolas"/>
                <w:color w:val="24292E"/>
                <w:sz w:val="17"/>
              </w:rPr>
              <w:t>}</w:t>
            </w:r>
          </w:p>
        </w:tc>
      </w:tr>
    </w:tbl>
    <w:p w14:paraId="1D501656">
      <w:pPr>
        <w:spacing w:before="0" w:after="60"/>
      </w:pPr>
    </w:p>
    <w:p w14:paraId="5755F6B8">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775E461F">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8EEE52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"userId": "73b65596-ebb2-48a7-840e-2f3caffef72a",</w:t>
            </w:r>
            <w:r>
              <w:rPr>
                <w:rFonts w:ascii="Consolas" w:hAnsi="Consolas"/>
                <w:color w:val="24292E"/>
                <w:sz w:val="17"/>
              </w:rPr>
              <w:br w:type="textWrapping"/>
            </w:r>
            <w:r>
              <w:rPr>
                <w:rFonts w:ascii="Consolas" w:hAnsi="Consolas"/>
                <w:color w:val="24292E"/>
                <w:sz w:val="17"/>
              </w:rPr>
              <w:t xml:space="preserve">    "username": "staff_nam",</w:t>
            </w:r>
            <w:r>
              <w:rPr>
                <w:rFonts w:ascii="Consolas" w:hAnsi="Consolas"/>
                <w:color w:val="24292E"/>
                <w:sz w:val="17"/>
              </w:rPr>
              <w:br w:type="textWrapping"/>
            </w:r>
            <w:r>
              <w:rPr>
                <w:rFonts w:ascii="Consolas" w:hAnsi="Consolas"/>
                <w:color w:val="24292E"/>
                <w:sz w:val="17"/>
              </w:rPr>
              <w:t xml:space="preserve">    "email": "nam.le@relaypark.vn",</w:t>
            </w:r>
            <w:r>
              <w:rPr>
                <w:rFonts w:ascii="Consolas" w:hAnsi="Consolas"/>
                <w:color w:val="24292E"/>
                <w:sz w:val="17"/>
              </w:rPr>
              <w:br w:type="textWrapping"/>
            </w:r>
            <w:r>
              <w:rPr>
                <w:rFonts w:ascii="Consolas" w:hAnsi="Consolas"/>
                <w:color w:val="24292E"/>
                <w:sz w:val="17"/>
              </w:rPr>
              <w:t xml:space="preserve">    "phoneNumber": "0901234567",</w:t>
            </w:r>
            <w:r>
              <w:rPr>
                <w:rFonts w:ascii="Consolas" w:hAnsi="Consolas"/>
                <w:color w:val="24292E"/>
                <w:sz w:val="17"/>
              </w:rPr>
              <w:br w:type="textWrapping"/>
            </w:r>
            <w:r>
              <w:rPr>
                <w:rFonts w:ascii="Consolas" w:hAnsi="Consolas"/>
                <w:color w:val="24292E"/>
                <w:sz w:val="17"/>
              </w:rPr>
              <w:t xml:space="preserve">    "role": "Staff",</w:t>
            </w:r>
            <w:r>
              <w:rPr>
                <w:rFonts w:ascii="Consolas" w:hAnsi="Consolas"/>
                <w:color w:val="24292E"/>
                <w:sz w:val="17"/>
              </w:rPr>
              <w:br w:type="textWrapping"/>
            </w:r>
            <w:r>
              <w:rPr>
                <w:rFonts w:ascii="Consolas" w:hAnsi="Consolas"/>
                <w:color w:val="24292E"/>
                <w:sz w:val="17"/>
              </w:rPr>
              <w:t xml:space="preserve">    "token": "eyJhbGciOiJIUzI1NiIsInR5cCI6IkpXVCJ9.eyJuYW1laWQiOiI3...",</w:t>
            </w:r>
            <w:r>
              <w:rPr>
                <w:rFonts w:ascii="Consolas" w:hAnsi="Consolas"/>
                <w:color w:val="24292E"/>
                <w:sz w:val="17"/>
              </w:rPr>
              <w:br w:type="textWrapping"/>
            </w:r>
            <w:r>
              <w:rPr>
                <w:rFonts w:ascii="Consolas" w:hAnsi="Consolas"/>
                <w:color w:val="24292E"/>
                <w:sz w:val="17"/>
              </w:rPr>
              <w:t xml:space="preserve">    "requiresTwoFactor": false,</w:t>
            </w:r>
            <w:r>
              <w:rPr>
                <w:rFonts w:ascii="Consolas" w:hAnsi="Consolas"/>
                <w:color w:val="24292E"/>
                <w:sz w:val="17"/>
              </w:rPr>
              <w:br w:type="textWrapping"/>
            </w:r>
            <w:r>
              <w:rPr>
                <w:rFonts w:ascii="Consolas" w:hAnsi="Consolas"/>
                <w:color w:val="24292E"/>
                <w:sz w:val="17"/>
              </w:rPr>
              <w:t xml:space="preserve">    "twoFactorToken": null,</w:t>
            </w:r>
            <w:r>
              <w:rPr>
                <w:rFonts w:ascii="Consolas" w:hAnsi="Consolas"/>
                <w:color w:val="24292E"/>
                <w:sz w:val="17"/>
              </w:rPr>
              <w:br w:type="textWrapping"/>
            </w:r>
            <w:r>
              <w:rPr>
                <w:rFonts w:ascii="Consolas" w:hAnsi="Consolas"/>
                <w:color w:val="24292E"/>
                <w:sz w:val="17"/>
              </w:rPr>
              <w:t xml:space="preserve">    "destination": null</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55C9FB49">
      <w:pPr>
        <w:spacing w:before="0" w:after="60"/>
      </w:pPr>
    </w:p>
    <w:p w14:paraId="0AAF2FD1">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28745A6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5ACB3FE6">
            <w:pPr>
              <w:jc w:val="left"/>
            </w:pPr>
            <w:r>
              <w:rPr>
                <w:b/>
                <w:color w:val="FFFFFF"/>
                <w:sz w:val="17"/>
              </w:rPr>
              <w:t>Mã HTTP</w:t>
            </w:r>
          </w:p>
        </w:tc>
        <w:tc>
          <w:tcPr>
            <w:tcW w:w="4032" w:type="dxa"/>
            <w:shd w:val="clear" w:color="auto" w:fill="1B365D"/>
            <w:tcMar>
              <w:top w:w="90" w:type="dxa"/>
              <w:left w:w="100" w:type="dxa"/>
              <w:bottom w:w="90" w:type="dxa"/>
              <w:right w:w="100" w:type="dxa"/>
            </w:tcMar>
          </w:tcPr>
          <w:p w14:paraId="5A8D8276">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92DD69D">
            <w:pPr>
              <w:jc w:val="left"/>
            </w:pPr>
            <w:r>
              <w:rPr>
                <w:b/>
                <w:color w:val="FFFFFF"/>
                <w:sz w:val="17"/>
              </w:rPr>
              <w:t>Thông báo lỗi trong errors[]</w:t>
            </w:r>
          </w:p>
        </w:tc>
      </w:tr>
      <w:tr w14:paraId="60F0E9A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5A9542C1">
            <w:r>
              <w:rPr>
                <w:color w:val="24292E"/>
                <w:sz w:val="16"/>
              </w:rPr>
              <w:t>400 Bad Request</w:t>
            </w:r>
          </w:p>
        </w:tc>
        <w:tc>
          <w:tcPr>
            <w:tcW w:w="4032" w:type="dxa"/>
            <w:shd w:val="clear" w:color="auto" w:fill="FFFFFF"/>
            <w:tcMar>
              <w:top w:w="70" w:type="dxa"/>
              <w:left w:w="100" w:type="dxa"/>
              <w:bottom w:w="70" w:type="dxa"/>
              <w:right w:w="100" w:type="dxa"/>
            </w:tcMar>
          </w:tcPr>
          <w:p w14:paraId="3205C3AB">
            <w:r>
              <w:rPr>
                <w:color w:val="24292E"/>
                <w:sz w:val="16"/>
              </w:rPr>
              <w:t>Mã OTP đã hết hạn 5 phút</w:t>
            </w:r>
          </w:p>
        </w:tc>
        <w:tc>
          <w:tcPr>
            <w:tcW w:w="4320" w:type="dxa"/>
            <w:shd w:val="clear" w:color="auto" w:fill="FFFFFF"/>
            <w:tcMar>
              <w:top w:w="70" w:type="dxa"/>
              <w:left w:w="100" w:type="dxa"/>
              <w:bottom w:w="70" w:type="dxa"/>
              <w:right w:w="100" w:type="dxa"/>
            </w:tcMar>
          </w:tcPr>
          <w:p w14:paraId="07B3690E">
            <w:r>
              <w:rPr>
                <w:color w:val="24292E"/>
                <w:sz w:val="16"/>
              </w:rPr>
              <w:t>["Verification code has expired. Please request a new code."]</w:t>
            </w:r>
          </w:p>
        </w:tc>
      </w:tr>
      <w:tr w14:paraId="6FFCE5A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4722E491">
            <w:r>
              <w:rPr>
                <w:color w:val="24292E"/>
                <w:sz w:val="16"/>
              </w:rPr>
              <w:t>400 Bad Request</w:t>
            </w:r>
          </w:p>
        </w:tc>
        <w:tc>
          <w:tcPr>
            <w:tcW w:w="4032" w:type="dxa"/>
            <w:shd w:val="clear" w:color="auto" w:fill="F9FAFB"/>
            <w:tcMar>
              <w:top w:w="70" w:type="dxa"/>
              <w:left w:w="100" w:type="dxa"/>
              <w:bottom w:w="70" w:type="dxa"/>
              <w:right w:w="100" w:type="dxa"/>
            </w:tcMar>
          </w:tcPr>
          <w:p w14:paraId="70FD0581">
            <w:r>
              <w:rPr>
                <w:color w:val="24292E"/>
                <w:sz w:val="16"/>
              </w:rPr>
              <w:t>Nhập sai mã OTP (còn lượt thử)</w:t>
            </w:r>
          </w:p>
        </w:tc>
        <w:tc>
          <w:tcPr>
            <w:tcW w:w="4320" w:type="dxa"/>
            <w:shd w:val="clear" w:color="auto" w:fill="F9FAFB"/>
            <w:tcMar>
              <w:top w:w="70" w:type="dxa"/>
              <w:left w:w="100" w:type="dxa"/>
              <w:bottom w:w="70" w:type="dxa"/>
              <w:right w:w="100" w:type="dxa"/>
            </w:tcMar>
          </w:tcPr>
          <w:p w14:paraId="7B984D24">
            <w:r>
              <w:rPr>
                <w:color w:val="24292E"/>
                <w:sz w:val="16"/>
              </w:rPr>
              <w:t>["Invalid verification code. 4 attempts remaining."]</w:t>
            </w:r>
          </w:p>
        </w:tc>
      </w:tr>
      <w:tr w14:paraId="02CBB72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EAF025D">
            <w:r>
              <w:rPr>
                <w:color w:val="24292E"/>
                <w:sz w:val="16"/>
              </w:rPr>
              <w:t>400 Bad Request</w:t>
            </w:r>
          </w:p>
        </w:tc>
        <w:tc>
          <w:tcPr>
            <w:tcW w:w="4032" w:type="dxa"/>
            <w:shd w:val="clear" w:color="auto" w:fill="FFFFFF"/>
            <w:tcMar>
              <w:top w:w="70" w:type="dxa"/>
              <w:left w:w="100" w:type="dxa"/>
              <w:bottom w:w="70" w:type="dxa"/>
              <w:right w:w="100" w:type="dxa"/>
            </w:tcMar>
          </w:tcPr>
          <w:p w14:paraId="5A0323E4">
            <w:r>
              <w:rPr>
                <w:color w:val="24292E"/>
                <w:sz w:val="16"/>
              </w:rPr>
              <w:t>Nhập sai quá 5 lần (Brute-force protection)</w:t>
            </w:r>
          </w:p>
        </w:tc>
        <w:tc>
          <w:tcPr>
            <w:tcW w:w="4320" w:type="dxa"/>
            <w:shd w:val="clear" w:color="auto" w:fill="FFFFFF"/>
            <w:tcMar>
              <w:top w:w="70" w:type="dxa"/>
              <w:left w:w="100" w:type="dxa"/>
              <w:bottom w:w="70" w:type="dxa"/>
              <w:right w:w="100" w:type="dxa"/>
            </w:tcMar>
          </w:tcPr>
          <w:p w14:paraId="31283426">
            <w:r>
              <w:rPr>
                <w:color w:val="24292E"/>
                <w:sz w:val="16"/>
              </w:rPr>
              <w:t>["Maximum verification attempts exceeded. Please request a new code."]</w:t>
            </w:r>
          </w:p>
        </w:tc>
      </w:tr>
      <w:tr w14:paraId="4C1681D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438EF607">
            <w:r>
              <w:rPr>
                <w:color w:val="24292E"/>
                <w:sz w:val="16"/>
              </w:rPr>
              <w:t>400 Bad Request</w:t>
            </w:r>
          </w:p>
        </w:tc>
        <w:tc>
          <w:tcPr>
            <w:tcW w:w="4032" w:type="dxa"/>
            <w:shd w:val="clear" w:color="auto" w:fill="F9FAFB"/>
            <w:tcMar>
              <w:top w:w="70" w:type="dxa"/>
              <w:left w:w="100" w:type="dxa"/>
              <w:bottom w:w="70" w:type="dxa"/>
              <w:right w:w="100" w:type="dxa"/>
            </w:tcMar>
          </w:tcPr>
          <w:p w14:paraId="2A380DAE">
            <w:r>
              <w:rPr>
                <w:color w:val="24292E"/>
                <w:sz w:val="16"/>
              </w:rPr>
              <w:t>Thử thách 2FA không hợp lệ hoặc đã qua chỉnh sửa</w:t>
            </w:r>
          </w:p>
        </w:tc>
        <w:tc>
          <w:tcPr>
            <w:tcW w:w="4320" w:type="dxa"/>
            <w:shd w:val="clear" w:color="auto" w:fill="F9FAFB"/>
            <w:tcMar>
              <w:top w:w="70" w:type="dxa"/>
              <w:left w:w="100" w:type="dxa"/>
              <w:bottom w:w="70" w:type="dxa"/>
              <w:right w:w="100" w:type="dxa"/>
            </w:tcMar>
          </w:tcPr>
          <w:p w14:paraId="0B892858">
            <w:r>
              <w:rPr>
                <w:color w:val="24292E"/>
                <w:sz w:val="16"/>
              </w:rPr>
              <w:t>["Invalid or tampered verification challenge."]</w:t>
            </w:r>
          </w:p>
        </w:tc>
      </w:tr>
      <w:tr w14:paraId="4FCD30A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4B5419D">
            <w:r>
              <w:rPr>
                <w:color w:val="24292E"/>
                <w:sz w:val="16"/>
              </w:rPr>
              <w:t>400 Bad Request</w:t>
            </w:r>
          </w:p>
        </w:tc>
        <w:tc>
          <w:tcPr>
            <w:tcW w:w="4032" w:type="dxa"/>
            <w:shd w:val="clear" w:color="auto" w:fill="FFFFFF"/>
            <w:tcMar>
              <w:top w:w="70" w:type="dxa"/>
              <w:left w:w="100" w:type="dxa"/>
              <w:bottom w:w="70" w:type="dxa"/>
              <w:right w:w="100" w:type="dxa"/>
            </w:tcMar>
          </w:tcPr>
          <w:p w14:paraId="36AEF569">
            <w:r>
              <w:rPr>
                <w:color w:val="24292E"/>
                <w:sz w:val="16"/>
              </w:rPr>
              <w:t>Tài khoản nội bộ cố dùng email thay vì twoFactorToken</w:t>
            </w:r>
          </w:p>
        </w:tc>
        <w:tc>
          <w:tcPr>
            <w:tcW w:w="4320" w:type="dxa"/>
            <w:shd w:val="clear" w:color="auto" w:fill="FFFFFF"/>
            <w:tcMar>
              <w:top w:w="70" w:type="dxa"/>
              <w:left w:w="100" w:type="dxa"/>
              <w:bottom w:w="70" w:type="dxa"/>
              <w:right w:w="100" w:type="dxa"/>
            </w:tcMar>
          </w:tcPr>
          <w:p w14:paraId="6EF5AE64">
            <w:r>
              <w:rPr>
                <w:color w:val="24292E"/>
                <w:sz w:val="16"/>
              </w:rPr>
              <w:t>["Internal staff and administrator accounts must authenticate with username and password first."]</w:t>
            </w:r>
          </w:p>
        </w:tc>
      </w:tr>
    </w:tbl>
    <w:p w14:paraId="012F33E8">
      <w:pPr>
        <w:spacing w:after="60"/>
      </w:pPr>
    </w:p>
    <w:p w14:paraId="609C3496">
      <w:pPr>
        <w:spacing w:before="0" w:after="80" w:line="276" w:lineRule="auto"/>
      </w:pPr>
      <w:r>
        <w:rPr>
          <w:b/>
          <w:color w:val="24292E"/>
          <w:sz w:val="19"/>
        </w:rPr>
        <w:t xml:space="preserve">• Business Rules: </w:t>
      </w:r>
      <w:r>
        <w:rPr>
          <w:color w:val="333333"/>
          <w:sz w:val="19"/>
        </w:rPr>
        <w:t>Quy tắc nghiệp vụ Backend kiểm soát:</w:t>
      </w:r>
    </w:p>
    <w:p w14:paraId="17C5918B">
      <w:pPr>
        <w:spacing w:before="0" w:after="80" w:line="276" w:lineRule="auto"/>
      </w:pPr>
      <w:r>
        <w:rPr>
          <w:b/>
          <w:color w:val="24292E"/>
          <w:sz w:val="19"/>
        </w:rPr>
        <w:t xml:space="preserve">  - </w:t>
      </w:r>
      <w:r>
        <w:rPr>
          <w:color w:val="333333"/>
          <w:sz w:val="19"/>
        </w:rPr>
        <w:t>Thời hạn mã OTP: Đúng 5 phút kể từ thời điểm khởi tạo.</w:t>
      </w:r>
    </w:p>
    <w:p w14:paraId="724C7421">
      <w:pPr>
        <w:spacing w:before="0" w:after="80" w:line="276" w:lineRule="auto"/>
      </w:pPr>
      <w:r>
        <w:rPr>
          <w:b/>
          <w:color w:val="24292E"/>
          <w:sz w:val="19"/>
        </w:rPr>
        <w:t xml:space="preserve">  - </w:t>
      </w:r>
      <w:r>
        <w:rPr>
          <w:color w:val="333333"/>
          <w:sz w:val="19"/>
        </w:rPr>
        <w:t>Giới hạn thử lại: Tối đa 5 lần thử sai. Lần thứ 5 sẽ hủy mã (ConsumedAt = UtcNow) và khóa phiên xác thực này.</w:t>
      </w:r>
    </w:p>
    <w:p w14:paraId="30EB9E30">
      <w:pPr>
        <w:spacing w:before="0" w:after="80" w:line="276" w:lineRule="auto"/>
      </w:pPr>
      <w:r>
        <w:rPr>
          <w:b/>
          <w:color w:val="24292E"/>
          <w:sz w:val="19"/>
        </w:rPr>
        <w:t xml:space="preserve">  - </w:t>
      </w:r>
      <w:r>
        <w:rPr>
          <w:color w:val="333333"/>
          <w:sz w:val="19"/>
        </w:rPr>
        <w:t>Tự hủy sau khi dùng: Sau khi xác thực đúng, mã OTP ngay lập tức được đánh dấu ConsumedAt = UtcNow để chống replay attack.</w:t>
      </w:r>
    </w:p>
    <w:p w14:paraId="01D639B6">
      <w:pPr>
        <w:spacing w:before="0" w:after="80" w:line="276" w:lineRule="auto"/>
      </w:pPr>
      <w:r>
        <w:rPr>
          <w:b/>
          <w:color w:val="24292E"/>
          <w:sz w:val="19"/>
        </w:rPr>
        <w:t xml:space="preserve">  - </w:t>
      </w:r>
      <w:r>
        <w:rPr>
          <w:color w:val="333333"/>
          <w:sz w:val="19"/>
        </w:rPr>
        <w:t>Cấp quyền: JWT Access Token được cấp chứa đầy đủ các claims: nameid, role, username.</w:t>
      </w:r>
    </w:p>
    <w:tbl>
      <w:tblPr>
        <w:tblStyle w:val="12"/>
        <w:tblW w:w="0" w:type="auto"/>
        <w:jc w:val="center"/>
        <w:tblLayout w:type="autofit"/>
        <w:tblCellMar>
          <w:top w:w="0" w:type="dxa"/>
          <w:left w:w="108" w:type="dxa"/>
          <w:bottom w:w="0" w:type="dxa"/>
          <w:right w:w="108" w:type="dxa"/>
        </w:tblCellMar>
      </w:tblPr>
      <w:tblGrid>
        <w:gridCol w:w="10080"/>
      </w:tblGrid>
      <w:tr w14:paraId="61042698">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949540D">
            <w:pPr>
              <w:spacing w:before="0" w:after="60"/>
            </w:pPr>
            <w:r>
              <w:rPr>
                <w:b/>
                <w:color w:val="0E6EAD"/>
                <w:sz w:val="19"/>
              </w:rPr>
              <w:t>📌 LƯU Ý FRONTEND (POST /api/users/two-factor (Hỗ trợ alias: /api/users/login-otp/verify))</w:t>
            </w:r>
            <w:r>
              <w:rPr>
                <w:b/>
                <w:color w:val="0E6EAD"/>
                <w:sz w:val="19"/>
              </w:rPr>
              <w:br w:type="textWrapping"/>
            </w:r>
            <w:r>
              <w:rPr>
                <w:color w:val="333333"/>
                <w:sz w:val="18"/>
              </w:rPr>
              <w:t>LƯU Ý FRONTEND: Cả hai route /api/users/two-factor và /api/users/login-otp/verify đều trỏ về cùng logic xử lý trên Backend. FE có thể sử dụng linh hoạt.</w:t>
            </w:r>
          </w:p>
        </w:tc>
      </w:tr>
    </w:tbl>
    <w:p w14:paraId="64609306">
      <w:pPr>
        <w:spacing w:before="0" w:after="60"/>
      </w:pPr>
    </w:p>
    <w:p w14:paraId="0D545EB6">
      <w:pPr>
        <w:spacing w:after="120"/>
      </w:pPr>
    </w:p>
    <w:p w14:paraId="43FC8645">
      <w:pPr>
        <w:keepNext/>
        <w:spacing w:before="280" w:after="80"/>
      </w:pPr>
      <w:r>
        <w:rPr>
          <w:b/>
          <w:color w:val="0E6EAD"/>
          <w:sz w:val="25"/>
        </w:rPr>
        <w:t>POST /api/users/two-factor/resend (Hỗ trợ alias: /api/users/login-otp/request) - Gửi lại mã xác thực OTP 2FA (Có Cooldown 60s)</w:t>
      </w:r>
    </w:p>
    <w:p w14:paraId="62A4F5B3">
      <w:pPr>
        <w:spacing w:before="0" w:after="80" w:line="276" w:lineRule="auto"/>
      </w:pPr>
      <w:r>
        <w:rPr>
          <w:b/>
          <w:color w:val="24292E"/>
          <w:sz w:val="19"/>
        </w:rPr>
        <w:t xml:space="preserve">• Mục đích: </w:t>
      </w:r>
      <w:r>
        <w:rPr>
          <w:color w:val="333333"/>
          <w:sz w:val="19"/>
        </w:rPr>
        <w:t>Hủy mã OTP cũ và sinh mã OTP mới gửi về email khi người dùng chưa nhận được thư hoặc mã đã hết hạn.</w:t>
      </w:r>
    </w:p>
    <w:p w14:paraId="2ED82ADC">
      <w:pPr>
        <w:spacing w:before="0" w:after="80" w:line="276" w:lineRule="auto"/>
      </w:pPr>
      <w:r>
        <w:rPr>
          <w:b/>
          <w:color w:val="24292E"/>
          <w:sz w:val="19"/>
        </w:rPr>
        <w:t xml:space="preserve">• Xác thực &amp; Quyền hạn: </w:t>
      </w:r>
      <w:r>
        <w:rPr>
          <w:color w:val="333333"/>
          <w:sz w:val="19"/>
        </w:rPr>
        <w:t>Yêu cầu xác thực: Công khai ([AllowAnonymous]) | Quyền hạn (Role): Mọi người dùng có thử thách 2FA hợp lệ</w:t>
      </w:r>
    </w:p>
    <w:p w14:paraId="78C4AE8B">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5FB0B88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2160" w:type="dxa"/>
            <w:shd w:val="clear" w:color="auto" w:fill="1B365D"/>
            <w:tcMar>
              <w:top w:w="90" w:type="dxa"/>
              <w:left w:w="100" w:type="dxa"/>
              <w:bottom w:w="90" w:type="dxa"/>
              <w:right w:w="100" w:type="dxa"/>
            </w:tcMar>
          </w:tcPr>
          <w:p w14:paraId="05CC5B7C">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7536906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7C98E4FF">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03C3310B">
            <w:pPr>
              <w:jc w:val="left"/>
            </w:pPr>
            <w:r>
              <w:rPr>
                <w:b/>
                <w:color w:val="FFFFFF"/>
                <w:sz w:val="17"/>
              </w:rPr>
              <w:t>Ràng buộc &amp; Mô tả</w:t>
            </w:r>
          </w:p>
        </w:tc>
      </w:tr>
      <w:tr w14:paraId="291D63F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7C037B3">
            <w:r>
              <w:rPr>
                <w:color w:val="24292E"/>
                <w:sz w:val="16"/>
              </w:rPr>
              <w:t>twoFactorToken</w:t>
            </w:r>
          </w:p>
        </w:tc>
        <w:tc>
          <w:tcPr>
            <w:tcW w:w="1440" w:type="dxa"/>
            <w:shd w:val="clear" w:color="auto" w:fill="FFFFFF"/>
            <w:tcMar>
              <w:top w:w="70" w:type="dxa"/>
              <w:left w:w="100" w:type="dxa"/>
              <w:bottom w:w="70" w:type="dxa"/>
              <w:right w:w="100" w:type="dxa"/>
            </w:tcMar>
          </w:tcPr>
          <w:p w14:paraId="03B2CC27">
            <w:r>
              <w:rPr>
                <w:color w:val="24292E"/>
                <w:sz w:val="16"/>
              </w:rPr>
              <w:t>string</w:t>
            </w:r>
          </w:p>
        </w:tc>
        <w:tc>
          <w:tcPr>
            <w:tcW w:w="1152" w:type="dxa"/>
            <w:shd w:val="clear" w:color="auto" w:fill="FFFFFF"/>
            <w:tcMar>
              <w:top w:w="70" w:type="dxa"/>
              <w:left w:w="100" w:type="dxa"/>
              <w:bottom w:w="70" w:type="dxa"/>
              <w:right w:w="100" w:type="dxa"/>
            </w:tcMar>
          </w:tcPr>
          <w:p w14:paraId="78BD5EE4">
            <w:r>
              <w:rPr>
                <w:color w:val="24292E"/>
                <w:sz w:val="16"/>
              </w:rPr>
              <w:t>Bắt buộc (Nội bộ)</w:t>
            </w:r>
          </w:p>
        </w:tc>
        <w:tc>
          <w:tcPr>
            <w:tcW w:w="5040" w:type="dxa"/>
            <w:shd w:val="clear" w:color="auto" w:fill="FFFFFF"/>
            <w:tcMar>
              <w:top w:w="70" w:type="dxa"/>
              <w:left w:w="100" w:type="dxa"/>
              <w:bottom w:w="70" w:type="dxa"/>
              <w:right w:w="100" w:type="dxa"/>
            </w:tcMar>
          </w:tcPr>
          <w:p w14:paraId="43131EF9">
            <w:r>
              <w:rPr>
                <w:color w:val="24292E"/>
                <w:sz w:val="16"/>
              </w:rPr>
              <w:t>Thử thách 2FA hiện tại đang giữ ở client</w:t>
            </w:r>
          </w:p>
        </w:tc>
      </w:tr>
      <w:tr w14:paraId="110BBDA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108B52C5">
            <w:r>
              <w:rPr>
                <w:color w:val="24292E"/>
                <w:sz w:val="16"/>
              </w:rPr>
              <w:t>email</w:t>
            </w:r>
          </w:p>
        </w:tc>
        <w:tc>
          <w:tcPr>
            <w:tcW w:w="1440" w:type="dxa"/>
            <w:shd w:val="clear" w:color="auto" w:fill="F9FAFB"/>
            <w:tcMar>
              <w:top w:w="70" w:type="dxa"/>
              <w:left w:w="100" w:type="dxa"/>
              <w:bottom w:w="70" w:type="dxa"/>
              <w:right w:w="100" w:type="dxa"/>
            </w:tcMar>
          </w:tcPr>
          <w:p w14:paraId="63F17A8F">
            <w:r>
              <w:rPr>
                <w:color w:val="24292E"/>
                <w:sz w:val="16"/>
              </w:rPr>
              <w:t>string</w:t>
            </w:r>
          </w:p>
        </w:tc>
        <w:tc>
          <w:tcPr>
            <w:tcW w:w="1152" w:type="dxa"/>
            <w:shd w:val="clear" w:color="auto" w:fill="F9FAFB"/>
            <w:tcMar>
              <w:top w:w="70" w:type="dxa"/>
              <w:left w:w="100" w:type="dxa"/>
              <w:bottom w:w="70" w:type="dxa"/>
              <w:right w:w="100" w:type="dxa"/>
            </w:tcMar>
          </w:tcPr>
          <w:p w14:paraId="3AAC3741">
            <w:r>
              <w:rPr>
                <w:color w:val="24292E"/>
                <w:sz w:val="16"/>
              </w:rPr>
              <w:t>Tùy chọn (Khách)</w:t>
            </w:r>
          </w:p>
        </w:tc>
        <w:tc>
          <w:tcPr>
            <w:tcW w:w="5040" w:type="dxa"/>
            <w:shd w:val="clear" w:color="auto" w:fill="F9FAFB"/>
            <w:tcMar>
              <w:top w:w="70" w:type="dxa"/>
              <w:left w:w="100" w:type="dxa"/>
              <w:bottom w:w="70" w:type="dxa"/>
              <w:right w:w="100" w:type="dxa"/>
            </w:tcMar>
          </w:tcPr>
          <w:p w14:paraId="7202BD5B">
            <w:r>
              <w:rPr>
                <w:color w:val="24292E"/>
                <w:sz w:val="16"/>
              </w:rPr>
              <w:t>Địa chỉ email (Chỉ áp dụng cho tài khoản Customer)</w:t>
            </w:r>
          </w:p>
        </w:tc>
      </w:tr>
    </w:tbl>
    <w:p w14:paraId="6C31B260">
      <w:pPr>
        <w:spacing w:after="60"/>
      </w:pPr>
    </w:p>
    <w:p w14:paraId="411BE44D">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1512CB88">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277F59C">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"twoFactorToken": "eyJhbGciOiJIUzI1NiIsInR5cCI6IkpXVCJ9.eyJuYW1laWQiOiI3M2I2NTU5Ni..."</w:t>
            </w:r>
            <w:r>
              <w:rPr>
                <w:rFonts w:ascii="Consolas" w:hAnsi="Consolas"/>
                <w:color w:val="24292E"/>
                <w:sz w:val="17"/>
              </w:rPr>
              <w:br w:type="textWrapping"/>
            </w:r>
            <w:r>
              <w:rPr>
                <w:rFonts w:ascii="Consolas" w:hAnsi="Consolas"/>
                <w:color w:val="24292E"/>
                <w:sz w:val="17"/>
              </w:rPr>
              <w:t>}</w:t>
            </w:r>
          </w:p>
        </w:tc>
      </w:tr>
    </w:tbl>
    <w:p w14:paraId="2B72F0D8">
      <w:pPr>
        <w:spacing w:before="0" w:after="60"/>
      </w:pPr>
    </w:p>
    <w:p w14:paraId="1427ECDE">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D953735">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3298C2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"message": "A new verification code has been sent to your email.",</w:t>
            </w:r>
            <w:r>
              <w:rPr>
                <w:rFonts w:ascii="Consolas" w:hAnsi="Consolas"/>
                <w:color w:val="24292E"/>
                <w:sz w:val="17"/>
              </w:rPr>
              <w:br w:type="textWrapping"/>
            </w:r>
            <w:r>
              <w:rPr>
                <w:rFonts w:ascii="Consolas" w:hAnsi="Consolas"/>
                <w:color w:val="24292E"/>
                <w:sz w:val="17"/>
              </w:rPr>
              <w:t xml:space="preserve">    "twoFactorToken": "eyJhbGciOiJIUzI1NiIsInR5cCI6IkpXVCJ9..."</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651F4026">
      <w:pPr>
        <w:spacing w:before="0" w:after="60"/>
      </w:pPr>
    </w:p>
    <w:p w14:paraId="15678D23">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673F103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6156C385">
            <w:pPr>
              <w:jc w:val="left"/>
            </w:pPr>
            <w:r>
              <w:rPr>
                <w:b/>
                <w:color w:val="FFFFFF"/>
                <w:sz w:val="17"/>
              </w:rPr>
              <w:t>Mã HTTP</w:t>
            </w:r>
          </w:p>
        </w:tc>
        <w:tc>
          <w:tcPr>
            <w:tcW w:w="4032" w:type="dxa"/>
            <w:shd w:val="clear" w:color="auto" w:fill="1B365D"/>
            <w:tcMar>
              <w:top w:w="90" w:type="dxa"/>
              <w:left w:w="100" w:type="dxa"/>
              <w:bottom w:w="90" w:type="dxa"/>
              <w:right w:w="100" w:type="dxa"/>
            </w:tcMar>
          </w:tcPr>
          <w:p w14:paraId="58323424">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A02C667">
            <w:pPr>
              <w:jc w:val="left"/>
            </w:pPr>
            <w:r>
              <w:rPr>
                <w:b/>
                <w:color w:val="FFFFFF"/>
                <w:sz w:val="17"/>
              </w:rPr>
              <w:t>Thông báo lỗi trong errors[]</w:t>
            </w:r>
          </w:p>
        </w:tc>
      </w:tr>
      <w:tr w14:paraId="1F53771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1E43A884">
            <w:r>
              <w:rPr>
                <w:color w:val="24292E"/>
                <w:sz w:val="16"/>
              </w:rPr>
              <w:t>400 Bad Request</w:t>
            </w:r>
          </w:p>
        </w:tc>
        <w:tc>
          <w:tcPr>
            <w:tcW w:w="4032" w:type="dxa"/>
            <w:shd w:val="clear" w:color="auto" w:fill="FFFFFF"/>
            <w:tcMar>
              <w:top w:w="70" w:type="dxa"/>
              <w:left w:w="100" w:type="dxa"/>
              <w:bottom w:w="70" w:type="dxa"/>
              <w:right w:w="100" w:type="dxa"/>
            </w:tcMar>
          </w:tcPr>
          <w:p w14:paraId="6F5D73B3">
            <w:r>
              <w:rPr>
                <w:color w:val="24292E"/>
                <w:sz w:val="16"/>
              </w:rPr>
              <w:t>Yêu cầu gửi lại quá nhanh trong vòng 60 giây</w:t>
            </w:r>
          </w:p>
        </w:tc>
        <w:tc>
          <w:tcPr>
            <w:tcW w:w="4320" w:type="dxa"/>
            <w:shd w:val="clear" w:color="auto" w:fill="FFFFFF"/>
            <w:tcMar>
              <w:top w:w="70" w:type="dxa"/>
              <w:left w:w="100" w:type="dxa"/>
              <w:bottom w:w="70" w:type="dxa"/>
              <w:right w:w="100" w:type="dxa"/>
            </w:tcMar>
          </w:tcPr>
          <w:p w14:paraId="48D851F7">
            <w:r>
              <w:rPr>
                <w:color w:val="24292E"/>
                <w:sz w:val="16"/>
              </w:rPr>
              <w:t>["Please wait 48 seconds before requesting a new verification code."]</w:t>
            </w:r>
          </w:p>
        </w:tc>
      </w:tr>
      <w:tr w14:paraId="17BC3DD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00F2D4E3">
            <w:r>
              <w:rPr>
                <w:color w:val="24292E"/>
                <w:sz w:val="16"/>
              </w:rPr>
              <w:t>400 Bad Request</w:t>
            </w:r>
          </w:p>
        </w:tc>
        <w:tc>
          <w:tcPr>
            <w:tcW w:w="4032" w:type="dxa"/>
            <w:shd w:val="clear" w:color="auto" w:fill="F9FAFB"/>
            <w:tcMar>
              <w:top w:w="70" w:type="dxa"/>
              <w:left w:w="100" w:type="dxa"/>
              <w:bottom w:w="70" w:type="dxa"/>
              <w:right w:w="100" w:type="dxa"/>
            </w:tcMar>
          </w:tcPr>
          <w:p w14:paraId="46D54E14">
            <w:r>
              <w:rPr>
                <w:color w:val="24292E"/>
                <w:sz w:val="16"/>
              </w:rPr>
              <w:t>Thử thách 2FA đã hết hạn</w:t>
            </w:r>
          </w:p>
        </w:tc>
        <w:tc>
          <w:tcPr>
            <w:tcW w:w="4320" w:type="dxa"/>
            <w:shd w:val="clear" w:color="auto" w:fill="F9FAFB"/>
            <w:tcMar>
              <w:top w:w="70" w:type="dxa"/>
              <w:left w:w="100" w:type="dxa"/>
              <w:bottom w:w="70" w:type="dxa"/>
              <w:right w:w="100" w:type="dxa"/>
            </w:tcMar>
          </w:tcPr>
          <w:p w14:paraId="0CF320C4">
            <w:r>
              <w:rPr>
                <w:color w:val="24292E"/>
                <w:sz w:val="16"/>
              </w:rPr>
              <w:t>["Verification challenge has expired. Please log in again."]</w:t>
            </w:r>
          </w:p>
        </w:tc>
      </w:tr>
    </w:tbl>
    <w:p w14:paraId="1219EF6A">
      <w:pPr>
        <w:spacing w:after="60"/>
      </w:pPr>
    </w:p>
    <w:p w14:paraId="068403D9">
      <w:pPr>
        <w:spacing w:before="0" w:after="80" w:line="276" w:lineRule="auto"/>
      </w:pPr>
      <w:r>
        <w:rPr>
          <w:b/>
          <w:color w:val="24292E"/>
          <w:sz w:val="19"/>
        </w:rPr>
        <w:t xml:space="preserve">• Business Rules: </w:t>
      </w:r>
      <w:r>
        <w:rPr>
          <w:color w:val="333333"/>
          <w:sz w:val="19"/>
        </w:rPr>
        <w:t>Quy tắc nghiệp vụ Backend kiểm soát:</w:t>
      </w:r>
    </w:p>
    <w:p w14:paraId="3D16C650">
      <w:pPr>
        <w:spacing w:before="0" w:after="80" w:line="276" w:lineRule="auto"/>
      </w:pPr>
      <w:r>
        <w:rPr>
          <w:b/>
          <w:color w:val="24292E"/>
          <w:sz w:val="19"/>
        </w:rPr>
        <w:t xml:space="preserve">  - </w:t>
      </w:r>
      <w:r>
        <w:rPr>
          <w:color w:val="333333"/>
          <w:sz w:val="19"/>
        </w:rPr>
        <w:t>Cơ chế chống spam (Cooldown 60s): Backend kiểm tra bản ghi gần nhất. Nếu thời gian gửi chưa đủ 60 giây, trả về HTTP 400 kèm số giây còn lại.</w:t>
      </w:r>
    </w:p>
    <w:p w14:paraId="0A19B6DA">
      <w:pPr>
        <w:spacing w:before="0" w:after="80" w:line="276" w:lineRule="auto"/>
      </w:pPr>
      <w:r>
        <w:rPr>
          <w:b/>
          <w:color w:val="24292E"/>
          <w:sz w:val="19"/>
        </w:rPr>
        <w:t xml:space="preserve">  - </w:t>
      </w:r>
      <w:r>
        <w:rPr>
          <w:color w:val="333333"/>
          <w:sz w:val="19"/>
        </w:rPr>
        <w:t>Cập nhật thử thách mới: Backend cấp một twoFactorToken mới gắn với ID của mã OTP mới trong bảng OtpCodes.</w:t>
      </w:r>
    </w:p>
    <w:tbl>
      <w:tblPr>
        <w:tblStyle w:val="12"/>
        <w:tblW w:w="0" w:type="auto"/>
        <w:jc w:val="center"/>
        <w:tblLayout w:type="autofit"/>
        <w:tblCellMar>
          <w:top w:w="0" w:type="dxa"/>
          <w:left w:w="108" w:type="dxa"/>
          <w:bottom w:w="0" w:type="dxa"/>
          <w:right w:w="108" w:type="dxa"/>
        </w:tblCellMar>
      </w:tblPr>
      <w:tblGrid>
        <w:gridCol w:w="10080"/>
      </w:tblGrid>
      <w:tr w14:paraId="351D63AE">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D4FA4EA">
            <w:pPr>
              <w:spacing w:before="0" w:after="60"/>
            </w:pPr>
            <w:r>
              <w:rPr>
                <w:b/>
                <w:color w:val="0E6EAD"/>
                <w:sz w:val="19"/>
              </w:rPr>
              <w:t>📌 LƯU Ý FRONTEND (POST /api/users/two-factor/resend (Hỗ trợ alias: /api/users/login-otp/request))</w:t>
            </w:r>
            <w:r>
              <w:rPr>
                <w:b/>
                <w:color w:val="0E6EAD"/>
                <w:sz w:val="19"/>
              </w:rPr>
              <w:br w:type="textWrapping"/>
            </w:r>
            <w:r>
              <w:rPr>
                <w:color w:val="333333"/>
                <w:sz w:val="18"/>
              </w:rPr>
              <w:t>LƯU Ý FRONTEND: Nút 'Gửi lại mã' trên giao diện nên có bộ đếm lùi (countdown) 60 giây. Khi nhận được response mới, FE bắt buộc phải cập nhật lại state 'twoFactorToken' bằng giá trị mới trả về trong result.twoFactorToken.</w:t>
            </w:r>
          </w:p>
        </w:tc>
      </w:tr>
    </w:tbl>
    <w:p w14:paraId="4AF59476">
      <w:pPr>
        <w:spacing w:before="0" w:after="60"/>
      </w:pPr>
    </w:p>
    <w:p w14:paraId="29E42816">
      <w:pPr>
        <w:spacing w:after="120"/>
      </w:pPr>
    </w:p>
    <w:p w14:paraId="4F48DD8C">
      <w:pPr>
        <w:keepNext/>
        <w:spacing w:before="280" w:after="80"/>
      </w:pPr>
      <w:r>
        <w:rPr>
          <w:b/>
          <w:color w:val="0E6EAD"/>
          <w:sz w:val="25"/>
        </w:rPr>
        <w:t>POST /api/users/activate - Kích hoạt tài khoản nội bộ qua liên kết Email (FR-AUTH-08)</w:t>
      </w:r>
    </w:p>
    <w:p w14:paraId="5AF21EF0">
      <w:pPr>
        <w:spacing w:before="0" w:after="80" w:line="276" w:lineRule="auto"/>
      </w:pPr>
      <w:r>
        <w:rPr>
          <w:b/>
          <w:color w:val="24292E"/>
          <w:sz w:val="19"/>
        </w:rPr>
        <w:t xml:space="preserve">• Mục đích: </w:t>
      </w:r>
      <w:r>
        <w:rPr>
          <w:color w:val="333333"/>
          <w:sz w:val="19"/>
        </w:rPr>
        <w:t>Người dùng nhấp vào liên kết kích hoạt trong email, nhập mật khẩu mới để chính thức kích hoạt tài khoản nhân viên vào hệ thống.</w:t>
      </w:r>
    </w:p>
    <w:p w14:paraId="7656877F">
      <w:pPr>
        <w:spacing w:before="0" w:after="80" w:line="276" w:lineRule="auto"/>
      </w:pPr>
      <w:r>
        <w:rPr>
          <w:b/>
          <w:color w:val="24292E"/>
          <w:sz w:val="19"/>
        </w:rPr>
        <w:t xml:space="preserve">• Xác thực &amp; Quyền hạn: </w:t>
      </w:r>
      <w:r>
        <w:rPr>
          <w:color w:val="333333"/>
          <w:sz w:val="19"/>
        </w:rPr>
        <w:t>Yêu cầu xác thực: Công khai ([AllowAnonymous]) | Quyền hạn (Role): Nhân viên nội bộ (Manager / Staff) mới được tạo</w:t>
      </w:r>
    </w:p>
    <w:p w14:paraId="29CBFBC2">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29C0D3C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4C0514D8">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28766D65">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2759FD10">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399AC6B2">
            <w:pPr>
              <w:jc w:val="left"/>
            </w:pPr>
            <w:r>
              <w:rPr>
                <w:b/>
                <w:color w:val="FFFFFF"/>
                <w:sz w:val="17"/>
              </w:rPr>
              <w:t>Ràng buộc &amp; Mô tả</w:t>
            </w:r>
          </w:p>
        </w:tc>
      </w:tr>
      <w:tr w14:paraId="4F36D8B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404814CD">
            <w:r>
              <w:rPr>
                <w:color w:val="24292E"/>
                <w:sz w:val="16"/>
              </w:rPr>
              <w:t>userId</w:t>
            </w:r>
          </w:p>
        </w:tc>
        <w:tc>
          <w:tcPr>
            <w:tcW w:w="1440" w:type="dxa"/>
            <w:shd w:val="clear" w:color="auto" w:fill="FFFFFF"/>
            <w:tcMar>
              <w:top w:w="70" w:type="dxa"/>
              <w:left w:w="100" w:type="dxa"/>
              <w:bottom w:w="70" w:type="dxa"/>
              <w:right w:w="100" w:type="dxa"/>
            </w:tcMar>
          </w:tcPr>
          <w:p w14:paraId="36C2F98A">
            <w:r>
              <w:rPr>
                <w:color w:val="24292E"/>
                <w:sz w:val="16"/>
              </w:rPr>
              <w:t>string</w:t>
            </w:r>
          </w:p>
        </w:tc>
        <w:tc>
          <w:tcPr>
            <w:tcW w:w="1152" w:type="dxa"/>
            <w:shd w:val="clear" w:color="auto" w:fill="FFFFFF"/>
            <w:tcMar>
              <w:top w:w="70" w:type="dxa"/>
              <w:left w:w="100" w:type="dxa"/>
              <w:bottom w:w="70" w:type="dxa"/>
              <w:right w:w="100" w:type="dxa"/>
            </w:tcMar>
          </w:tcPr>
          <w:p w14:paraId="557DDC09">
            <w:r>
              <w:rPr>
                <w:color w:val="24292E"/>
                <w:sz w:val="16"/>
              </w:rPr>
              <w:t>Bắt buộc</w:t>
            </w:r>
          </w:p>
        </w:tc>
        <w:tc>
          <w:tcPr>
            <w:tcW w:w="5040" w:type="dxa"/>
            <w:shd w:val="clear" w:color="auto" w:fill="FFFFFF"/>
            <w:tcMar>
              <w:top w:w="70" w:type="dxa"/>
              <w:left w:w="100" w:type="dxa"/>
              <w:bottom w:w="70" w:type="dxa"/>
              <w:right w:w="100" w:type="dxa"/>
            </w:tcMar>
          </w:tcPr>
          <w:p w14:paraId="691C5320">
            <w:r>
              <w:rPr>
                <w:color w:val="24292E"/>
                <w:sz w:val="16"/>
              </w:rPr>
              <w:t>ID của tài khoản người dùng (GUID dạng chuỗi)</w:t>
            </w:r>
          </w:p>
        </w:tc>
      </w:tr>
      <w:tr w14:paraId="165804C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74028AF6">
            <w:r>
              <w:rPr>
                <w:color w:val="24292E"/>
                <w:sz w:val="16"/>
              </w:rPr>
              <w:t>token</w:t>
            </w:r>
          </w:p>
        </w:tc>
        <w:tc>
          <w:tcPr>
            <w:tcW w:w="1440" w:type="dxa"/>
            <w:shd w:val="clear" w:color="auto" w:fill="F9FAFB"/>
            <w:tcMar>
              <w:top w:w="70" w:type="dxa"/>
              <w:left w:w="100" w:type="dxa"/>
              <w:bottom w:w="70" w:type="dxa"/>
              <w:right w:w="100" w:type="dxa"/>
            </w:tcMar>
          </w:tcPr>
          <w:p w14:paraId="22CA534E">
            <w:r>
              <w:rPr>
                <w:color w:val="24292E"/>
                <w:sz w:val="16"/>
              </w:rPr>
              <w:t>string</w:t>
            </w:r>
          </w:p>
        </w:tc>
        <w:tc>
          <w:tcPr>
            <w:tcW w:w="1152" w:type="dxa"/>
            <w:shd w:val="clear" w:color="auto" w:fill="F9FAFB"/>
            <w:tcMar>
              <w:top w:w="70" w:type="dxa"/>
              <w:left w:w="100" w:type="dxa"/>
              <w:bottom w:w="70" w:type="dxa"/>
              <w:right w:w="100" w:type="dxa"/>
            </w:tcMar>
          </w:tcPr>
          <w:p w14:paraId="73AA2BF0">
            <w:r>
              <w:rPr>
                <w:color w:val="24292E"/>
                <w:sz w:val="16"/>
              </w:rPr>
              <w:t>Bắt buộc</w:t>
            </w:r>
          </w:p>
        </w:tc>
        <w:tc>
          <w:tcPr>
            <w:tcW w:w="5040" w:type="dxa"/>
            <w:shd w:val="clear" w:color="auto" w:fill="F9FAFB"/>
            <w:tcMar>
              <w:top w:w="70" w:type="dxa"/>
              <w:left w:w="100" w:type="dxa"/>
              <w:bottom w:w="70" w:type="dxa"/>
              <w:right w:w="100" w:type="dxa"/>
            </w:tcMar>
          </w:tcPr>
          <w:p w14:paraId="70BF6F8C">
            <w:r>
              <w:rPr>
                <w:color w:val="24292E"/>
                <w:sz w:val="16"/>
              </w:rPr>
              <w:t>Mã xác thực email (Email Confirmation Token từ Identity)</w:t>
            </w:r>
          </w:p>
        </w:tc>
      </w:tr>
      <w:tr w14:paraId="030B7C6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F4F686A">
            <w:r>
              <w:rPr>
                <w:color w:val="24292E"/>
                <w:sz w:val="16"/>
              </w:rPr>
              <w:t>newPassword</w:t>
            </w:r>
          </w:p>
        </w:tc>
        <w:tc>
          <w:tcPr>
            <w:tcW w:w="1440" w:type="dxa"/>
            <w:shd w:val="clear" w:color="auto" w:fill="FFFFFF"/>
            <w:tcMar>
              <w:top w:w="70" w:type="dxa"/>
              <w:left w:w="100" w:type="dxa"/>
              <w:bottom w:w="70" w:type="dxa"/>
              <w:right w:w="100" w:type="dxa"/>
            </w:tcMar>
          </w:tcPr>
          <w:p w14:paraId="43823AEA">
            <w:r>
              <w:rPr>
                <w:color w:val="24292E"/>
                <w:sz w:val="16"/>
              </w:rPr>
              <w:t>string</w:t>
            </w:r>
          </w:p>
        </w:tc>
        <w:tc>
          <w:tcPr>
            <w:tcW w:w="1152" w:type="dxa"/>
            <w:shd w:val="clear" w:color="auto" w:fill="FFFFFF"/>
            <w:tcMar>
              <w:top w:w="70" w:type="dxa"/>
              <w:left w:w="100" w:type="dxa"/>
              <w:bottom w:w="70" w:type="dxa"/>
              <w:right w:w="100" w:type="dxa"/>
            </w:tcMar>
          </w:tcPr>
          <w:p w14:paraId="1F7D9FC6">
            <w:r>
              <w:rPr>
                <w:color w:val="24292E"/>
                <w:sz w:val="16"/>
              </w:rPr>
              <w:t>Bắt buộc</w:t>
            </w:r>
          </w:p>
        </w:tc>
        <w:tc>
          <w:tcPr>
            <w:tcW w:w="5040" w:type="dxa"/>
            <w:shd w:val="clear" w:color="auto" w:fill="FFFFFF"/>
            <w:tcMar>
              <w:top w:w="70" w:type="dxa"/>
              <w:left w:w="100" w:type="dxa"/>
              <w:bottom w:w="70" w:type="dxa"/>
              <w:right w:w="100" w:type="dxa"/>
            </w:tcMar>
          </w:tcPr>
          <w:p w14:paraId="6BFABFB6">
            <w:r>
              <w:rPr>
                <w:color w:val="24292E"/>
                <w:sz w:val="16"/>
              </w:rPr>
              <w:t>Mật khẩu mới do nhân viên tự thiết lập (Tối thiểu 6 ký tự, có số, chữ hoa, ký tự đặc biệt)</w:t>
            </w:r>
          </w:p>
        </w:tc>
      </w:tr>
      <w:tr w14:paraId="248E106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2DBC9D32">
            <w:r>
              <w:rPr>
                <w:color w:val="24292E"/>
                <w:sz w:val="16"/>
              </w:rPr>
              <w:t>confirmPassword</w:t>
            </w:r>
          </w:p>
        </w:tc>
        <w:tc>
          <w:tcPr>
            <w:tcW w:w="1440" w:type="dxa"/>
            <w:shd w:val="clear" w:color="auto" w:fill="F9FAFB"/>
            <w:tcMar>
              <w:top w:w="70" w:type="dxa"/>
              <w:left w:w="100" w:type="dxa"/>
              <w:bottom w:w="70" w:type="dxa"/>
              <w:right w:w="100" w:type="dxa"/>
            </w:tcMar>
          </w:tcPr>
          <w:p w14:paraId="5AF1DE93">
            <w:r>
              <w:rPr>
                <w:color w:val="24292E"/>
                <w:sz w:val="16"/>
              </w:rPr>
              <w:t>string</w:t>
            </w:r>
          </w:p>
        </w:tc>
        <w:tc>
          <w:tcPr>
            <w:tcW w:w="1152" w:type="dxa"/>
            <w:shd w:val="clear" w:color="auto" w:fill="F9FAFB"/>
            <w:tcMar>
              <w:top w:w="70" w:type="dxa"/>
              <w:left w:w="100" w:type="dxa"/>
              <w:bottom w:w="70" w:type="dxa"/>
              <w:right w:w="100" w:type="dxa"/>
            </w:tcMar>
          </w:tcPr>
          <w:p w14:paraId="01E4C564">
            <w:r>
              <w:rPr>
                <w:color w:val="24292E"/>
                <w:sz w:val="16"/>
              </w:rPr>
              <w:t>Bắt buộc</w:t>
            </w:r>
          </w:p>
        </w:tc>
        <w:tc>
          <w:tcPr>
            <w:tcW w:w="5040" w:type="dxa"/>
            <w:shd w:val="clear" w:color="auto" w:fill="F9FAFB"/>
            <w:tcMar>
              <w:top w:w="70" w:type="dxa"/>
              <w:left w:w="100" w:type="dxa"/>
              <w:bottom w:w="70" w:type="dxa"/>
              <w:right w:w="100" w:type="dxa"/>
            </w:tcMar>
          </w:tcPr>
          <w:p w14:paraId="07DFEFCB">
            <w:r>
              <w:rPr>
                <w:color w:val="24292E"/>
                <w:sz w:val="16"/>
              </w:rPr>
              <w:t>Xác nhận lại mật khẩu mới (phải khớp newPassword)</w:t>
            </w:r>
          </w:p>
        </w:tc>
      </w:tr>
    </w:tbl>
    <w:p w14:paraId="45D98865">
      <w:pPr>
        <w:spacing w:after="60"/>
      </w:pPr>
    </w:p>
    <w:p w14:paraId="753189BF">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0C2713E3">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C672E8C">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"userId": "73b65596-ebb2-48a7-840e-2f3caffef72a",</w:t>
            </w:r>
            <w:r>
              <w:rPr>
                <w:rFonts w:ascii="Consolas" w:hAnsi="Consolas"/>
                <w:color w:val="24292E"/>
                <w:sz w:val="17"/>
              </w:rPr>
              <w:br w:type="textWrapping"/>
            </w:r>
            <w:r>
              <w:rPr>
                <w:rFonts w:ascii="Consolas" w:hAnsi="Consolas"/>
                <w:color w:val="24292E"/>
                <w:sz w:val="17"/>
              </w:rPr>
              <w:t xml:space="preserve">  "token": "CfDJ8M%2B0...",</w:t>
            </w:r>
            <w:r>
              <w:rPr>
                <w:rFonts w:ascii="Consolas" w:hAnsi="Consolas"/>
                <w:color w:val="24292E"/>
                <w:sz w:val="17"/>
              </w:rPr>
              <w:br w:type="textWrapping"/>
            </w:r>
            <w:r>
              <w:rPr>
                <w:rFonts w:ascii="Consolas" w:hAnsi="Consolas"/>
                <w:color w:val="24292E"/>
                <w:sz w:val="17"/>
              </w:rPr>
              <w:t xml:space="preserve">  "newPassword": "&lt;NEW_PASSWORD_PLACEHOLDER&gt;",</w:t>
            </w:r>
            <w:r>
              <w:rPr>
                <w:rFonts w:ascii="Consolas" w:hAnsi="Consolas"/>
                <w:color w:val="24292E"/>
                <w:sz w:val="17"/>
              </w:rPr>
              <w:br w:type="textWrapping"/>
            </w:r>
            <w:r>
              <w:rPr>
                <w:rFonts w:ascii="Consolas" w:hAnsi="Consolas"/>
                <w:color w:val="24292E"/>
                <w:sz w:val="17"/>
              </w:rPr>
              <w:t xml:space="preserve">  "confirmPassword": "&lt;NEW_PASSWORD_PLACEHOLDER&gt;"</w:t>
            </w:r>
            <w:r>
              <w:rPr>
                <w:rFonts w:ascii="Consolas" w:hAnsi="Consolas"/>
                <w:color w:val="24292E"/>
                <w:sz w:val="17"/>
              </w:rPr>
              <w:br w:type="textWrapping"/>
            </w:r>
            <w:r>
              <w:rPr>
                <w:rFonts w:ascii="Consolas" w:hAnsi="Consolas"/>
                <w:color w:val="24292E"/>
                <w:sz w:val="17"/>
              </w:rPr>
              <w:t>}</w:t>
            </w:r>
          </w:p>
        </w:tc>
      </w:tr>
    </w:tbl>
    <w:p w14:paraId="3586E10E">
      <w:pPr>
        <w:spacing w:before="0" w:after="60"/>
      </w:pPr>
    </w:p>
    <w:p w14:paraId="6B31C72F">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2DC94454">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9C1EE94">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13B49BAC">
      <w:pPr>
        <w:spacing w:before="0" w:after="60"/>
      </w:pPr>
    </w:p>
    <w:p w14:paraId="258D3A50">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51604DB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1EC3BAB8">
            <w:pPr>
              <w:jc w:val="left"/>
            </w:pPr>
            <w:r>
              <w:rPr>
                <w:b/>
                <w:color w:val="FFFFFF"/>
                <w:sz w:val="17"/>
              </w:rPr>
              <w:t>Mã HTTP</w:t>
            </w:r>
          </w:p>
        </w:tc>
        <w:tc>
          <w:tcPr>
            <w:tcW w:w="4032" w:type="dxa"/>
            <w:shd w:val="clear" w:color="auto" w:fill="1B365D"/>
            <w:tcMar>
              <w:top w:w="90" w:type="dxa"/>
              <w:left w:w="100" w:type="dxa"/>
              <w:bottom w:w="90" w:type="dxa"/>
              <w:right w:w="100" w:type="dxa"/>
            </w:tcMar>
          </w:tcPr>
          <w:p w14:paraId="0A318537">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E1BEC36">
            <w:pPr>
              <w:jc w:val="left"/>
            </w:pPr>
            <w:r>
              <w:rPr>
                <w:b/>
                <w:color w:val="FFFFFF"/>
                <w:sz w:val="17"/>
              </w:rPr>
              <w:t>Thông báo lỗi trong errors[]</w:t>
            </w:r>
          </w:p>
        </w:tc>
      </w:tr>
      <w:tr w14:paraId="6EAB995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0CA8AFA1">
            <w:r>
              <w:rPr>
                <w:color w:val="24292E"/>
                <w:sz w:val="16"/>
              </w:rPr>
              <w:t>400 Bad Request</w:t>
            </w:r>
          </w:p>
        </w:tc>
        <w:tc>
          <w:tcPr>
            <w:tcW w:w="4032" w:type="dxa"/>
            <w:shd w:val="clear" w:color="auto" w:fill="FFFFFF"/>
            <w:tcMar>
              <w:top w:w="70" w:type="dxa"/>
              <w:left w:w="100" w:type="dxa"/>
              <w:bottom w:w="70" w:type="dxa"/>
              <w:right w:w="100" w:type="dxa"/>
            </w:tcMar>
          </w:tcPr>
          <w:p w14:paraId="25F4E09A">
            <w:r>
              <w:rPr>
                <w:color w:val="24292E"/>
                <w:sz w:val="16"/>
              </w:rPr>
              <w:t>Tài khoản đã được kích hoạt trước đó</w:t>
            </w:r>
          </w:p>
        </w:tc>
        <w:tc>
          <w:tcPr>
            <w:tcW w:w="4320" w:type="dxa"/>
            <w:shd w:val="clear" w:color="auto" w:fill="FFFFFF"/>
            <w:tcMar>
              <w:top w:w="70" w:type="dxa"/>
              <w:left w:w="100" w:type="dxa"/>
              <w:bottom w:w="70" w:type="dxa"/>
              <w:right w:w="100" w:type="dxa"/>
            </w:tcMar>
          </w:tcPr>
          <w:p w14:paraId="4FB80045">
            <w:r>
              <w:rPr>
                <w:color w:val="24292E"/>
                <w:sz w:val="16"/>
              </w:rPr>
              <w:t>["Account has already been activated."]</w:t>
            </w:r>
          </w:p>
        </w:tc>
      </w:tr>
      <w:tr w14:paraId="6552BDB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40ADD072">
            <w:r>
              <w:rPr>
                <w:color w:val="24292E"/>
                <w:sz w:val="16"/>
              </w:rPr>
              <w:t>400 Bad Request</w:t>
            </w:r>
          </w:p>
        </w:tc>
        <w:tc>
          <w:tcPr>
            <w:tcW w:w="4032" w:type="dxa"/>
            <w:shd w:val="clear" w:color="auto" w:fill="F9FAFB"/>
            <w:tcMar>
              <w:top w:w="70" w:type="dxa"/>
              <w:left w:w="100" w:type="dxa"/>
              <w:bottom w:w="70" w:type="dxa"/>
              <w:right w:w="100" w:type="dxa"/>
            </w:tcMar>
          </w:tcPr>
          <w:p w14:paraId="348D81B5">
            <w:r>
              <w:rPr>
                <w:color w:val="24292E"/>
                <w:sz w:val="16"/>
              </w:rPr>
              <w:t>Mã token kích hoạt không đúng hoặc đã hết hạn</w:t>
            </w:r>
          </w:p>
        </w:tc>
        <w:tc>
          <w:tcPr>
            <w:tcW w:w="4320" w:type="dxa"/>
            <w:shd w:val="clear" w:color="auto" w:fill="F9FAFB"/>
            <w:tcMar>
              <w:top w:w="70" w:type="dxa"/>
              <w:left w:w="100" w:type="dxa"/>
              <w:bottom w:w="70" w:type="dxa"/>
              <w:right w:w="100" w:type="dxa"/>
            </w:tcMar>
          </w:tcPr>
          <w:p w14:paraId="1D8B6EB6">
            <w:r>
              <w:rPr>
                <w:color w:val="24292E"/>
                <w:sz w:val="16"/>
              </w:rPr>
              <w:t>["Invalid or expired activation token."]</w:t>
            </w:r>
          </w:p>
        </w:tc>
      </w:tr>
      <w:tr w14:paraId="2E51FA1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4335D09">
            <w:r>
              <w:rPr>
                <w:color w:val="24292E"/>
                <w:sz w:val="16"/>
              </w:rPr>
              <w:t>400 Bad Request</w:t>
            </w:r>
          </w:p>
        </w:tc>
        <w:tc>
          <w:tcPr>
            <w:tcW w:w="4032" w:type="dxa"/>
            <w:shd w:val="clear" w:color="auto" w:fill="FFFFFF"/>
            <w:tcMar>
              <w:top w:w="70" w:type="dxa"/>
              <w:left w:w="100" w:type="dxa"/>
              <w:bottom w:w="70" w:type="dxa"/>
              <w:right w:w="100" w:type="dxa"/>
            </w:tcMar>
          </w:tcPr>
          <w:p w14:paraId="3D60BE17">
            <w:r>
              <w:rPr>
                <w:color w:val="24292E"/>
                <w:sz w:val="16"/>
              </w:rPr>
              <w:t>Mật khẩu không đạt độ phức tạp yêu cầu</w:t>
            </w:r>
          </w:p>
        </w:tc>
        <w:tc>
          <w:tcPr>
            <w:tcW w:w="4320" w:type="dxa"/>
            <w:shd w:val="clear" w:color="auto" w:fill="FFFFFF"/>
            <w:tcMar>
              <w:top w:w="70" w:type="dxa"/>
              <w:left w:w="100" w:type="dxa"/>
              <w:bottom w:w="70" w:type="dxa"/>
              <w:right w:w="100" w:type="dxa"/>
            </w:tcMar>
          </w:tcPr>
          <w:p w14:paraId="6633720F">
            <w:r>
              <w:rPr>
                <w:color w:val="24292E"/>
                <w:sz w:val="16"/>
              </w:rPr>
              <w:t>["Passwords must have at least one non alphanumeric character."]</w:t>
            </w:r>
          </w:p>
        </w:tc>
      </w:tr>
      <w:tr w14:paraId="60934A3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56ABEF2A">
            <w:r>
              <w:rPr>
                <w:color w:val="24292E"/>
                <w:sz w:val="16"/>
              </w:rPr>
              <w:t>404 Not Found</w:t>
            </w:r>
          </w:p>
        </w:tc>
        <w:tc>
          <w:tcPr>
            <w:tcW w:w="4032" w:type="dxa"/>
            <w:shd w:val="clear" w:color="auto" w:fill="F9FAFB"/>
            <w:tcMar>
              <w:top w:w="70" w:type="dxa"/>
              <w:left w:w="100" w:type="dxa"/>
              <w:bottom w:w="70" w:type="dxa"/>
              <w:right w:w="100" w:type="dxa"/>
            </w:tcMar>
          </w:tcPr>
          <w:p w14:paraId="685158BE">
            <w:r>
              <w:rPr>
                <w:color w:val="24292E"/>
                <w:sz w:val="16"/>
              </w:rPr>
              <w:t>Không tìm thấy người dùng tương ứng</w:t>
            </w:r>
          </w:p>
        </w:tc>
        <w:tc>
          <w:tcPr>
            <w:tcW w:w="4320" w:type="dxa"/>
            <w:shd w:val="clear" w:color="auto" w:fill="F9FAFB"/>
            <w:tcMar>
              <w:top w:w="70" w:type="dxa"/>
              <w:left w:w="100" w:type="dxa"/>
              <w:bottom w:w="70" w:type="dxa"/>
              <w:right w:w="100" w:type="dxa"/>
            </w:tcMar>
          </w:tcPr>
          <w:p w14:paraId="048A3BC2">
            <w:r>
              <w:rPr>
                <w:color w:val="24292E"/>
                <w:sz w:val="16"/>
              </w:rPr>
              <w:t>["User not found."]</w:t>
            </w:r>
          </w:p>
        </w:tc>
      </w:tr>
    </w:tbl>
    <w:p w14:paraId="39E119BE">
      <w:pPr>
        <w:spacing w:after="60"/>
      </w:pPr>
    </w:p>
    <w:p w14:paraId="1AEF9EF2">
      <w:pPr>
        <w:spacing w:before="0" w:after="80" w:line="276" w:lineRule="auto"/>
      </w:pPr>
      <w:r>
        <w:rPr>
          <w:b/>
          <w:color w:val="24292E"/>
          <w:sz w:val="19"/>
        </w:rPr>
        <w:t xml:space="preserve">• Business Rules: </w:t>
      </w:r>
      <w:r>
        <w:rPr>
          <w:color w:val="333333"/>
          <w:sz w:val="19"/>
        </w:rPr>
        <w:t>Quy tắc nghiệp vụ Backend kiểm soát:</w:t>
      </w:r>
    </w:p>
    <w:p w14:paraId="5FD13473">
      <w:pPr>
        <w:spacing w:before="0" w:after="80" w:line="276" w:lineRule="auto"/>
      </w:pPr>
      <w:r>
        <w:rPr>
          <w:b/>
          <w:color w:val="24292E"/>
          <w:sz w:val="19"/>
        </w:rPr>
        <w:t xml:space="preserve">  - </w:t>
      </w:r>
      <w:r>
        <w:rPr>
          <w:color w:val="333333"/>
          <w:sz w:val="19"/>
        </w:rPr>
        <w:t>Xác thực Token qua Identity: Sử dụng userManager.ConfirmEmailAsync(user, token).</w:t>
      </w:r>
    </w:p>
    <w:p w14:paraId="1D4E483C">
      <w:pPr>
        <w:spacing w:before="0" w:after="80" w:line="276" w:lineRule="auto"/>
      </w:pPr>
      <w:r>
        <w:rPr>
          <w:b/>
          <w:color w:val="24292E"/>
          <w:sz w:val="19"/>
        </w:rPr>
        <w:t xml:space="preserve">  - </w:t>
      </w:r>
      <w:r>
        <w:rPr>
          <w:color w:val="333333"/>
          <w:sz w:val="19"/>
        </w:rPr>
        <w:t>Cập nhật trạng thái tự động: Đặt EmailConfirmed = true, IsActive = true, TwoFactorEnabled = true.</w:t>
      </w:r>
    </w:p>
    <w:p w14:paraId="25236525">
      <w:pPr>
        <w:spacing w:before="0" w:after="80" w:line="276" w:lineRule="auto"/>
      </w:pPr>
      <w:r>
        <w:rPr>
          <w:b/>
          <w:color w:val="24292E"/>
          <w:sz w:val="19"/>
        </w:rPr>
        <w:t xml:space="preserve">  - </w:t>
      </w:r>
      <w:r>
        <w:rPr>
          <w:color w:val="333333"/>
          <w:sz w:val="19"/>
        </w:rPr>
        <w:t>Đồng bộ bảng Employees: Cập nhật Status = 'Active' trong bảng Employees và ghi nhận bản ghi AuditLogs.</w:t>
      </w:r>
    </w:p>
    <w:tbl>
      <w:tblPr>
        <w:tblStyle w:val="12"/>
        <w:tblW w:w="0" w:type="auto"/>
        <w:jc w:val="center"/>
        <w:tblLayout w:type="autofit"/>
        <w:tblCellMar>
          <w:top w:w="0" w:type="dxa"/>
          <w:left w:w="108" w:type="dxa"/>
          <w:bottom w:w="0" w:type="dxa"/>
          <w:right w:w="108" w:type="dxa"/>
        </w:tblCellMar>
      </w:tblPr>
      <w:tblGrid>
        <w:gridCol w:w="10080"/>
      </w:tblGrid>
      <w:tr w14:paraId="1A96CFDC">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559CC95">
            <w:pPr>
              <w:spacing w:before="0" w:after="60"/>
            </w:pPr>
            <w:r>
              <w:rPr>
                <w:b/>
                <w:color w:val="0E6EAD"/>
                <w:sz w:val="19"/>
              </w:rPr>
              <w:t>📌 LƯU Ý FRONTEND (POST /api/users/activate)</w:t>
            </w:r>
            <w:r>
              <w:rPr>
                <w:b/>
                <w:color w:val="0E6EAD"/>
                <w:sz w:val="19"/>
              </w:rPr>
              <w:br w:type="textWrapping"/>
            </w:r>
            <w:r>
              <w:rPr>
                <w:color w:val="333333"/>
                <w:sz w:val="18"/>
              </w:rPr>
              <w:t>LƯU Ý FRONTEND: Trên trang kích hoạt (ActivateAccountPage), FE đọc tham số 'userId' và 'token' từ URL Query params do email cung cấp, sau đó gửi payload kích hoạt kèm mật khẩu mới người dùng nhập.</w:t>
            </w:r>
          </w:p>
        </w:tc>
      </w:tr>
    </w:tbl>
    <w:p w14:paraId="5F0BBE36">
      <w:pPr>
        <w:spacing w:before="0" w:after="60"/>
      </w:pPr>
    </w:p>
    <w:p w14:paraId="4FC3F6DF">
      <w:pPr>
        <w:spacing w:after="120"/>
      </w:pPr>
    </w:p>
    <w:p w14:paraId="7C7B1979">
      <w:pPr>
        <w:keepNext/>
        <w:spacing w:before="280" w:after="80"/>
      </w:pPr>
      <w:r>
        <w:rPr>
          <w:b/>
          <w:color w:val="0E6EAD"/>
          <w:sz w:val="25"/>
        </w:rPr>
        <w:t>POST /api/users/register - Đăng ký tài khoản Khách hàng (Customer / User)</w:t>
      </w:r>
    </w:p>
    <w:p w14:paraId="5AFCBB8C">
      <w:pPr>
        <w:spacing w:before="0" w:after="80" w:line="276" w:lineRule="auto"/>
      </w:pPr>
      <w:r>
        <w:rPr>
          <w:b/>
          <w:color w:val="24292E"/>
          <w:sz w:val="19"/>
        </w:rPr>
        <w:t xml:space="preserve">• Mục đích: </w:t>
      </w:r>
      <w:r>
        <w:rPr>
          <w:color w:val="333333"/>
          <w:sz w:val="19"/>
        </w:rPr>
        <w:t>Đăng ký tài khoản mới cho Khách hàng sử dụng dịch vụ bãi đỗ xe.</w:t>
      </w:r>
    </w:p>
    <w:p w14:paraId="7218E3D8">
      <w:pPr>
        <w:spacing w:before="0" w:after="80" w:line="276" w:lineRule="auto"/>
      </w:pPr>
      <w:r>
        <w:rPr>
          <w:b/>
          <w:color w:val="24292E"/>
          <w:sz w:val="19"/>
        </w:rPr>
        <w:t xml:space="preserve">• Xác thực &amp; Quyền hạn: </w:t>
      </w:r>
      <w:r>
        <w:rPr>
          <w:color w:val="333333"/>
          <w:sz w:val="19"/>
        </w:rPr>
        <w:t>Yêu cầu xác thực: Công khai ([AllowAnonymous]) | Quyền hạn (Role): Khách hàng cá nhân</w:t>
      </w:r>
    </w:p>
    <w:p w14:paraId="5795BEA7">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09A62CB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27FB8F3F">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37AE04AF">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66D9B14F">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1D83121B">
            <w:pPr>
              <w:jc w:val="left"/>
            </w:pPr>
            <w:r>
              <w:rPr>
                <w:b/>
                <w:color w:val="FFFFFF"/>
                <w:sz w:val="17"/>
              </w:rPr>
              <w:t>Ràng buộc &amp; Mô tả</w:t>
            </w:r>
          </w:p>
        </w:tc>
      </w:tr>
      <w:tr w14:paraId="3EE7746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4EFF736B">
            <w:r>
              <w:rPr>
                <w:color w:val="24292E"/>
                <w:sz w:val="16"/>
              </w:rPr>
              <w:t>userName</w:t>
            </w:r>
          </w:p>
        </w:tc>
        <w:tc>
          <w:tcPr>
            <w:tcW w:w="1440" w:type="dxa"/>
            <w:shd w:val="clear" w:color="auto" w:fill="FFFFFF"/>
            <w:tcMar>
              <w:top w:w="70" w:type="dxa"/>
              <w:left w:w="100" w:type="dxa"/>
              <w:bottom w:w="70" w:type="dxa"/>
              <w:right w:w="100" w:type="dxa"/>
            </w:tcMar>
          </w:tcPr>
          <w:p w14:paraId="4B367C4C">
            <w:r>
              <w:rPr>
                <w:color w:val="24292E"/>
                <w:sz w:val="16"/>
              </w:rPr>
              <w:t>string</w:t>
            </w:r>
          </w:p>
        </w:tc>
        <w:tc>
          <w:tcPr>
            <w:tcW w:w="1152" w:type="dxa"/>
            <w:shd w:val="clear" w:color="auto" w:fill="FFFFFF"/>
            <w:tcMar>
              <w:top w:w="70" w:type="dxa"/>
              <w:left w:w="100" w:type="dxa"/>
              <w:bottom w:w="70" w:type="dxa"/>
              <w:right w:w="100" w:type="dxa"/>
            </w:tcMar>
          </w:tcPr>
          <w:p w14:paraId="5F1509B4">
            <w:r>
              <w:rPr>
                <w:color w:val="24292E"/>
                <w:sz w:val="16"/>
              </w:rPr>
              <w:t>Bắt buộc</w:t>
            </w:r>
          </w:p>
        </w:tc>
        <w:tc>
          <w:tcPr>
            <w:tcW w:w="5040" w:type="dxa"/>
            <w:shd w:val="clear" w:color="auto" w:fill="FFFFFF"/>
            <w:tcMar>
              <w:top w:w="70" w:type="dxa"/>
              <w:left w:w="100" w:type="dxa"/>
              <w:bottom w:w="70" w:type="dxa"/>
              <w:right w:w="100" w:type="dxa"/>
            </w:tcMar>
          </w:tcPr>
          <w:p w14:paraId="6B4A26FF">
            <w:r>
              <w:rPr>
                <w:color w:val="24292E"/>
                <w:sz w:val="16"/>
              </w:rPr>
              <w:t>Tên đăng nhập duy nhất</w:t>
            </w:r>
          </w:p>
        </w:tc>
      </w:tr>
      <w:tr w14:paraId="71FC977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7E60B615">
            <w:r>
              <w:rPr>
                <w:color w:val="24292E"/>
                <w:sz w:val="16"/>
              </w:rPr>
              <w:t>email</w:t>
            </w:r>
          </w:p>
        </w:tc>
        <w:tc>
          <w:tcPr>
            <w:tcW w:w="1440" w:type="dxa"/>
            <w:shd w:val="clear" w:color="auto" w:fill="F9FAFB"/>
            <w:tcMar>
              <w:top w:w="70" w:type="dxa"/>
              <w:left w:w="100" w:type="dxa"/>
              <w:bottom w:w="70" w:type="dxa"/>
              <w:right w:w="100" w:type="dxa"/>
            </w:tcMar>
          </w:tcPr>
          <w:p w14:paraId="48E99E93">
            <w:r>
              <w:rPr>
                <w:color w:val="24292E"/>
                <w:sz w:val="16"/>
              </w:rPr>
              <w:t>string</w:t>
            </w:r>
          </w:p>
        </w:tc>
        <w:tc>
          <w:tcPr>
            <w:tcW w:w="1152" w:type="dxa"/>
            <w:shd w:val="clear" w:color="auto" w:fill="F9FAFB"/>
            <w:tcMar>
              <w:top w:w="70" w:type="dxa"/>
              <w:left w:w="100" w:type="dxa"/>
              <w:bottom w:w="70" w:type="dxa"/>
              <w:right w:w="100" w:type="dxa"/>
            </w:tcMar>
          </w:tcPr>
          <w:p w14:paraId="78AC320F">
            <w:r>
              <w:rPr>
                <w:color w:val="24292E"/>
                <w:sz w:val="16"/>
              </w:rPr>
              <w:t>Bắt buộc</w:t>
            </w:r>
          </w:p>
        </w:tc>
        <w:tc>
          <w:tcPr>
            <w:tcW w:w="5040" w:type="dxa"/>
            <w:shd w:val="clear" w:color="auto" w:fill="F9FAFB"/>
            <w:tcMar>
              <w:top w:w="70" w:type="dxa"/>
              <w:left w:w="100" w:type="dxa"/>
              <w:bottom w:w="70" w:type="dxa"/>
              <w:right w:w="100" w:type="dxa"/>
            </w:tcMar>
          </w:tcPr>
          <w:p w14:paraId="6C2804B5">
            <w:r>
              <w:rPr>
                <w:color w:val="24292E"/>
                <w:sz w:val="16"/>
              </w:rPr>
              <w:t>Địa chỉ email hợp lệ</w:t>
            </w:r>
          </w:p>
        </w:tc>
      </w:tr>
      <w:tr w14:paraId="540377F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0DD8AF9">
            <w:r>
              <w:rPr>
                <w:color w:val="24292E"/>
                <w:sz w:val="16"/>
              </w:rPr>
              <w:t>password</w:t>
            </w:r>
          </w:p>
        </w:tc>
        <w:tc>
          <w:tcPr>
            <w:tcW w:w="1440" w:type="dxa"/>
            <w:shd w:val="clear" w:color="auto" w:fill="FFFFFF"/>
            <w:tcMar>
              <w:top w:w="70" w:type="dxa"/>
              <w:left w:w="100" w:type="dxa"/>
              <w:bottom w:w="70" w:type="dxa"/>
              <w:right w:w="100" w:type="dxa"/>
            </w:tcMar>
          </w:tcPr>
          <w:p w14:paraId="0638B762">
            <w:r>
              <w:rPr>
                <w:color w:val="24292E"/>
                <w:sz w:val="16"/>
              </w:rPr>
              <w:t>string</w:t>
            </w:r>
          </w:p>
        </w:tc>
        <w:tc>
          <w:tcPr>
            <w:tcW w:w="1152" w:type="dxa"/>
            <w:shd w:val="clear" w:color="auto" w:fill="FFFFFF"/>
            <w:tcMar>
              <w:top w:w="70" w:type="dxa"/>
              <w:left w:w="100" w:type="dxa"/>
              <w:bottom w:w="70" w:type="dxa"/>
              <w:right w:w="100" w:type="dxa"/>
            </w:tcMar>
          </w:tcPr>
          <w:p w14:paraId="295E13A1">
            <w:r>
              <w:rPr>
                <w:color w:val="24292E"/>
                <w:sz w:val="16"/>
              </w:rPr>
              <w:t>Bắt buộc</w:t>
            </w:r>
          </w:p>
        </w:tc>
        <w:tc>
          <w:tcPr>
            <w:tcW w:w="5040" w:type="dxa"/>
            <w:shd w:val="clear" w:color="auto" w:fill="FFFFFF"/>
            <w:tcMar>
              <w:top w:w="70" w:type="dxa"/>
              <w:left w:w="100" w:type="dxa"/>
              <w:bottom w:w="70" w:type="dxa"/>
              <w:right w:w="100" w:type="dxa"/>
            </w:tcMar>
          </w:tcPr>
          <w:p w14:paraId="26A42C32">
            <w:r>
              <w:rPr>
                <w:color w:val="24292E"/>
                <w:sz w:val="16"/>
              </w:rPr>
              <w:t>Mật khẩu khởi tạo</w:t>
            </w:r>
          </w:p>
        </w:tc>
      </w:tr>
      <w:tr w14:paraId="1CCCF47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016C273B">
            <w:r>
              <w:rPr>
                <w:color w:val="24292E"/>
                <w:sz w:val="16"/>
              </w:rPr>
              <w:t>phoneNumber</w:t>
            </w:r>
          </w:p>
        </w:tc>
        <w:tc>
          <w:tcPr>
            <w:tcW w:w="1440" w:type="dxa"/>
            <w:shd w:val="clear" w:color="auto" w:fill="F9FAFB"/>
            <w:tcMar>
              <w:top w:w="70" w:type="dxa"/>
              <w:left w:w="100" w:type="dxa"/>
              <w:bottom w:w="70" w:type="dxa"/>
              <w:right w:w="100" w:type="dxa"/>
            </w:tcMar>
          </w:tcPr>
          <w:p w14:paraId="4CB72A6C">
            <w:r>
              <w:rPr>
                <w:color w:val="24292E"/>
                <w:sz w:val="16"/>
              </w:rPr>
              <w:t>string</w:t>
            </w:r>
          </w:p>
        </w:tc>
        <w:tc>
          <w:tcPr>
            <w:tcW w:w="1152" w:type="dxa"/>
            <w:shd w:val="clear" w:color="auto" w:fill="F9FAFB"/>
            <w:tcMar>
              <w:top w:w="70" w:type="dxa"/>
              <w:left w:w="100" w:type="dxa"/>
              <w:bottom w:w="70" w:type="dxa"/>
              <w:right w:w="100" w:type="dxa"/>
            </w:tcMar>
          </w:tcPr>
          <w:p w14:paraId="5AB23A68">
            <w:r>
              <w:rPr>
                <w:color w:val="24292E"/>
                <w:sz w:val="16"/>
              </w:rPr>
              <w:t>Tùy chọn</w:t>
            </w:r>
          </w:p>
        </w:tc>
        <w:tc>
          <w:tcPr>
            <w:tcW w:w="5040" w:type="dxa"/>
            <w:shd w:val="clear" w:color="auto" w:fill="F9FAFB"/>
            <w:tcMar>
              <w:top w:w="70" w:type="dxa"/>
              <w:left w:w="100" w:type="dxa"/>
              <w:bottom w:w="70" w:type="dxa"/>
              <w:right w:w="100" w:type="dxa"/>
            </w:tcMar>
          </w:tcPr>
          <w:p w14:paraId="47B8C6EE">
            <w:r>
              <w:rPr>
                <w:color w:val="24292E"/>
                <w:sz w:val="16"/>
              </w:rPr>
              <w:t>Số điện thoại liên hệ</w:t>
            </w:r>
          </w:p>
        </w:tc>
      </w:tr>
      <w:tr w14:paraId="2CD9746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58C0FE37">
            <w:r>
              <w:rPr>
                <w:color w:val="24292E"/>
                <w:sz w:val="16"/>
              </w:rPr>
              <w:t>fullName</w:t>
            </w:r>
          </w:p>
        </w:tc>
        <w:tc>
          <w:tcPr>
            <w:tcW w:w="1440" w:type="dxa"/>
            <w:shd w:val="clear" w:color="auto" w:fill="FFFFFF"/>
            <w:tcMar>
              <w:top w:w="70" w:type="dxa"/>
              <w:left w:w="100" w:type="dxa"/>
              <w:bottom w:w="70" w:type="dxa"/>
              <w:right w:w="100" w:type="dxa"/>
            </w:tcMar>
          </w:tcPr>
          <w:p w14:paraId="2DDF1106">
            <w:r>
              <w:rPr>
                <w:color w:val="24292E"/>
                <w:sz w:val="16"/>
              </w:rPr>
              <w:t>string</w:t>
            </w:r>
          </w:p>
        </w:tc>
        <w:tc>
          <w:tcPr>
            <w:tcW w:w="1152" w:type="dxa"/>
            <w:shd w:val="clear" w:color="auto" w:fill="FFFFFF"/>
            <w:tcMar>
              <w:top w:w="70" w:type="dxa"/>
              <w:left w:w="100" w:type="dxa"/>
              <w:bottom w:w="70" w:type="dxa"/>
              <w:right w:w="100" w:type="dxa"/>
            </w:tcMar>
          </w:tcPr>
          <w:p w14:paraId="3F3E3F3D">
            <w:r>
              <w:rPr>
                <w:color w:val="24292E"/>
                <w:sz w:val="16"/>
              </w:rPr>
              <w:t>Tùy chọn</w:t>
            </w:r>
          </w:p>
        </w:tc>
        <w:tc>
          <w:tcPr>
            <w:tcW w:w="5040" w:type="dxa"/>
            <w:shd w:val="clear" w:color="auto" w:fill="FFFFFF"/>
            <w:tcMar>
              <w:top w:w="70" w:type="dxa"/>
              <w:left w:w="100" w:type="dxa"/>
              <w:bottom w:w="70" w:type="dxa"/>
              <w:right w:w="100" w:type="dxa"/>
            </w:tcMar>
          </w:tcPr>
          <w:p w14:paraId="27F7EA44">
            <w:r>
              <w:rPr>
                <w:color w:val="24292E"/>
                <w:sz w:val="16"/>
              </w:rPr>
              <w:t>Họ và tên khách hàng</w:t>
            </w:r>
          </w:p>
        </w:tc>
      </w:tr>
    </w:tbl>
    <w:p w14:paraId="51B49C34">
      <w:pPr>
        <w:spacing w:after="60"/>
      </w:pPr>
    </w:p>
    <w:p w14:paraId="565EA969">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0F6563FF">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79E418C">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"userName": "customer_hoang",</w:t>
            </w:r>
            <w:r>
              <w:rPr>
                <w:rFonts w:ascii="Consolas" w:hAnsi="Consolas"/>
                <w:color w:val="24292E"/>
                <w:sz w:val="17"/>
              </w:rPr>
              <w:br w:type="textWrapping"/>
            </w:r>
            <w:r>
              <w:rPr>
                <w:rFonts w:ascii="Consolas" w:hAnsi="Consolas"/>
                <w:color w:val="24292E"/>
                <w:sz w:val="17"/>
              </w:rPr>
              <w:t xml:space="preserve">  "email": "hoang.tran@gmail.com",</w:t>
            </w:r>
            <w:r>
              <w:rPr>
                <w:rFonts w:ascii="Consolas" w:hAnsi="Consolas"/>
                <w:color w:val="24292E"/>
                <w:sz w:val="17"/>
              </w:rPr>
              <w:br w:type="textWrapping"/>
            </w:r>
            <w:r>
              <w:rPr>
                <w:rFonts w:ascii="Consolas" w:hAnsi="Consolas"/>
                <w:color w:val="24292E"/>
                <w:sz w:val="17"/>
              </w:rPr>
              <w:t xml:space="preserve">  "password": "&lt;CUSTOMER_PASSWORD_PLACEHOLDER&gt;",</w:t>
            </w:r>
            <w:r>
              <w:rPr>
                <w:rFonts w:ascii="Consolas" w:hAnsi="Consolas"/>
                <w:color w:val="24292E"/>
                <w:sz w:val="17"/>
              </w:rPr>
              <w:br w:type="textWrapping"/>
            </w:r>
            <w:r>
              <w:rPr>
                <w:rFonts w:ascii="Consolas" w:hAnsi="Consolas"/>
                <w:color w:val="24292E"/>
                <w:sz w:val="17"/>
              </w:rPr>
              <w:t xml:space="preserve">  "phoneNumber": "0987654321",</w:t>
            </w:r>
            <w:r>
              <w:rPr>
                <w:rFonts w:ascii="Consolas" w:hAnsi="Consolas"/>
                <w:color w:val="24292E"/>
                <w:sz w:val="17"/>
              </w:rPr>
              <w:br w:type="textWrapping"/>
            </w:r>
            <w:r>
              <w:rPr>
                <w:rFonts w:ascii="Consolas" w:hAnsi="Consolas"/>
                <w:color w:val="24292E"/>
                <w:sz w:val="17"/>
              </w:rPr>
              <w:t xml:space="preserve">  "fullName": "Trần Huy Hoàng"</w:t>
            </w:r>
            <w:r>
              <w:rPr>
                <w:rFonts w:ascii="Consolas" w:hAnsi="Consolas"/>
                <w:color w:val="24292E"/>
                <w:sz w:val="17"/>
              </w:rPr>
              <w:br w:type="textWrapping"/>
            </w:r>
            <w:r>
              <w:rPr>
                <w:rFonts w:ascii="Consolas" w:hAnsi="Consolas"/>
                <w:color w:val="24292E"/>
                <w:sz w:val="17"/>
              </w:rPr>
              <w:t>}</w:t>
            </w:r>
          </w:p>
        </w:tc>
      </w:tr>
    </w:tbl>
    <w:p w14:paraId="6C3C982C">
      <w:pPr>
        <w:spacing w:before="0" w:after="60"/>
      </w:pPr>
    </w:p>
    <w:p w14:paraId="0AAD5C53">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8973A3C">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4D59AFEE">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"c1a2b3c4-d5e6-7890-abcd-ef1234567890",</w:t>
            </w:r>
            <w:r>
              <w:rPr>
                <w:rFonts w:ascii="Consolas" w:hAnsi="Consolas"/>
                <w:color w:val="24292E"/>
                <w:sz w:val="17"/>
              </w:rPr>
              <w:br w:type="textWrapping"/>
            </w:r>
            <w:r>
              <w:rPr>
                <w:rFonts w:ascii="Consolas" w:hAnsi="Consolas"/>
                <w:color w:val="24292E"/>
                <w:sz w:val="17"/>
              </w:rPr>
              <w:t xml:space="preserve">    "employeeCode": null,</w:t>
            </w:r>
            <w:r>
              <w:rPr>
                <w:rFonts w:ascii="Consolas" w:hAnsi="Consolas"/>
                <w:color w:val="24292E"/>
                <w:sz w:val="17"/>
              </w:rPr>
              <w:br w:type="textWrapping"/>
            </w:r>
            <w:r>
              <w:rPr>
                <w:rFonts w:ascii="Consolas" w:hAnsi="Consolas"/>
                <w:color w:val="24292E"/>
                <w:sz w:val="17"/>
              </w:rPr>
              <w:t xml:space="preserve">    "activationToken": null</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10F44666">
      <w:pPr>
        <w:spacing w:before="0" w:after="60"/>
      </w:pPr>
    </w:p>
    <w:p w14:paraId="15A4AA44">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1F4E9B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36D78D37">
            <w:pPr>
              <w:jc w:val="left"/>
            </w:pPr>
            <w:r>
              <w:rPr>
                <w:b/>
                <w:color w:val="FFFFFF"/>
                <w:sz w:val="17"/>
              </w:rPr>
              <w:t>Mã HTTP</w:t>
            </w:r>
          </w:p>
        </w:tc>
        <w:tc>
          <w:tcPr>
            <w:tcW w:w="4032" w:type="dxa"/>
            <w:shd w:val="clear" w:color="auto" w:fill="1B365D"/>
            <w:tcMar>
              <w:top w:w="90" w:type="dxa"/>
              <w:left w:w="100" w:type="dxa"/>
              <w:bottom w:w="90" w:type="dxa"/>
              <w:right w:w="100" w:type="dxa"/>
            </w:tcMar>
          </w:tcPr>
          <w:p w14:paraId="66F5E76B">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20A82EDB">
            <w:pPr>
              <w:jc w:val="left"/>
            </w:pPr>
            <w:r>
              <w:rPr>
                <w:b/>
                <w:color w:val="FFFFFF"/>
                <w:sz w:val="17"/>
              </w:rPr>
              <w:t>Thông báo lỗi trong errors[]</w:t>
            </w:r>
          </w:p>
        </w:tc>
      </w:tr>
      <w:tr w14:paraId="59C5407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12875D20">
            <w:r>
              <w:rPr>
                <w:color w:val="24292E"/>
                <w:sz w:val="16"/>
              </w:rPr>
              <w:t>400 Bad Request</w:t>
            </w:r>
          </w:p>
        </w:tc>
        <w:tc>
          <w:tcPr>
            <w:tcW w:w="4032" w:type="dxa"/>
            <w:shd w:val="clear" w:color="auto" w:fill="FFFFFF"/>
            <w:tcMar>
              <w:top w:w="70" w:type="dxa"/>
              <w:left w:w="100" w:type="dxa"/>
              <w:bottom w:w="70" w:type="dxa"/>
              <w:right w:w="100" w:type="dxa"/>
            </w:tcMar>
          </w:tcPr>
          <w:p w14:paraId="0276D032">
            <w:r>
              <w:rPr>
                <w:color w:val="24292E"/>
                <w:sz w:val="16"/>
              </w:rPr>
              <w:t>Tên đăng nhập hoặc email đã tồn tại</w:t>
            </w:r>
          </w:p>
        </w:tc>
        <w:tc>
          <w:tcPr>
            <w:tcW w:w="4320" w:type="dxa"/>
            <w:shd w:val="clear" w:color="auto" w:fill="FFFFFF"/>
            <w:tcMar>
              <w:top w:w="70" w:type="dxa"/>
              <w:left w:w="100" w:type="dxa"/>
              <w:bottom w:w="70" w:type="dxa"/>
              <w:right w:w="100" w:type="dxa"/>
            </w:tcMar>
          </w:tcPr>
          <w:p w14:paraId="1BD50E56">
            <w:r>
              <w:rPr>
                <w:color w:val="24292E"/>
                <w:sz w:val="16"/>
              </w:rPr>
              <w:t>["Username 'customer_hoang' is already taken."]</w:t>
            </w:r>
          </w:p>
        </w:tc>
      </w:tr>
      <w:tr w14:paraId="1AB1EAB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0BB3FEC1">
            <w:r>
              <w:rPr>
                <w:color w:val="24292E"/>
                <w:sz w:val="16"/>
              </w:rPr>
              <w:t>400 Bad Request</w:t>
            </w:r>
          </w:p>
        </w:tc>
        <w:tc>
          <w:tcPr>
            <w:tcW w:w="4032" w:type="dxa"/>
            <w:shd w:val="clear" w:color="auto" w:fill="F9FAFB"/>
            <w:tcMar>
              <w:top w:w="70" w:type="dxa"/>
              <w:left w:w="100" w:type="dxa"/>
              <w:bottom w:w="70" w:type="dxa"/>
              <w:right w:w="100" w:type="dxa"/>
            </w:tcMar>
          </w:tcPr>
          <w:p w14:paraId="0E6AA4A8">
            <w:r>
              <w:rPr>
                <w:color w:val="24292E"/>
                <w:sz w:val="16"/>
              </w:rPr>
              <w:t>Mật khẩu quá yếu</w:t>
            </w:r>
          </w:p>
        </w:tc>
        <w:tc>
          <w:tcPr>
            <w:tcW w:w="4320" w:type="dxa"/>
            <w:shd w:val="clear" w:color="auto" w:fill="F9FAFB"/>
            <w:tcMar>
              <w:top w:w="70" w:type="dxa"/>
              <w:left w:w="100" w:type="dxa"/>
              <w:bottom w:w="70" w:type="dxa"/>
              <w:right w:w="100" w:type="dxa"/>
            </w:tcMar>
          </w:tcPr>
          <w:p w14:paraId="5F5F3AFC">
            <w:r>
              <w:rPr>
                <w:color w:val="24292E"/>
                <w:sz w:val="16"/>
              </w:rPr>
              <w:t>["Passwords must be at least 6 characters."]</w:t>
            </w:r>
          </w:p>
        </w:tc>
      </w:tr>
    </w:tbl>
    <w:p w14:paraId="1FDB2E12">
      <w:pPr>
        <w:spacing w:after="60"/>
      </w:pPr>
    </w:p>
    <w:p w14:paraId="64347B81">
      <w:pPr>
        <w:spacing w:before="0" w:after="80" w:line="276" w:lineRule="auto"/>
      </w:pPr>
      <w:r>
        <w:rPr>
          <w:b/>
          <w:color w:val="24292E"/>
          <w:sz w:val="19"/>
        </w:rPr>
        <w:t xml:space="preserve">• Business Rules: </w:t>
      </w:r>
      <w:r>
        <w:rPr>
          <w:color w:val="333333"/>
          <w:sz w:val="19"/>
        </w:rPr>
        <w:t>Quy tắc nghiệp vụ Backend kiểm soát:</w:t>
      </w:r>
    </w:p>
    <w:p w14:paraId="4A977FEA">
      <w:pPr>
        <w:spacing w:before="0" w:after="80" w:line="276" w:lineRule="auto"/>
      </w:pPr>
      <w:r>
        <w:rPr>
          <w:b/>
          <w:color w:val="24292E"/>
          <w:sz w:val="19"/>
        </w:rPr>
        <w:t xml:space="preserve">  - </w:t>
      </w:r>
      <w:r>
        <w:rPr>
          <w:color w:val="333333"/>
          <w:sz w:val="19"/>
        </w:rPr>
        <w:t>Gán vai trò mặc định: Luôn tự động gán Role = 'User' (Customer).</w:t>
      </w:r>
    </w:p>
    <w:p w14:paraId="160E3EFE">
      <w:pPr>
        <w:spacing w:before="0" w:after="80" w:line="276" w:lineRule="auto"/>
      </w:pPr>
      <w:r>
        <w:rPr>
          <w:b/>
          <w:color w:val="24292E"/>
          <w:sz w:val="19"/>
        </w:rPr>
        <w:t xml:space="preserve">  - </w:t>
      </w:r>
      <w:r>
        <w:rPr>
          <w:color w:val="333333"/>
          <w:sz w:val="19"/>
        </w:rPr>
        <w:t>Tự động tạo Customer: Tự động khởi tạo bản ghi trong bảng Customers với CustomerCode có tiền tố 'CUS-'.</w:t>
      </w:r>
    </w:p>
    <w:tbl>
      <w:tblPr>
        <w:tblStyle w:val="12"/>
        <w:tblW w:w="0" w:type="auto"/>
        <w:jc w:val="center"/>
        <w:tblLayout w:type="autofit"/>
        <w:tblCellMar>
          <w:top w:w="0" w:type="dxa"/>
          <w:left w:w="108" w:type="dxa"/>
          <w:bottom w:w="0" w:type="dxa"/>
          <w:right w:w="108" w:type="dxa"/>
        </w:tblCellMar>
      </w:tblPr>
      <w:tblGrid>
        <w:gridCol w:w="10080"/>
      </w:tblGrid>
      <w:tr w14:paraId="221D7A25">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2F8B396">
            <w:pPr>
              <w:spacing w:before="0" w:after="60"/>
            </w:pPr>
            <w:r>
              <w:rPr>
                <w:b/>
                <w:color w:val="0E6EAD"/>
                <w:sz w:val="19"/>
              </w:rPr>
              <w:t>📌 LƯU Ý FRONTEND (POST /api/users/register)</w:t>
            </w:r>
            <w:r>
              <w:rPr>
                <w:b/>
                <w:color w:val="0E6EAD"/>
                <w:sz w:val="19"/>
              </w:rPr>
              <w:br w:type="textWrapping"/>
            </w:r>
            <w:r>
              <w:rPr>
                <w:color w:val="333333"/>
                <w:sz w:val="18"/>
              </w:rPr>
              <w:t>Tài khoản khách hàng không bắt buộc kích hoạt email mà có thể đăng nhập ngay sau khi đăng ký.</w:t>
            </w:r>
          </w:p>
        </w:tc>
      </w:tr>
    </w:tbl>
    <w:p w14:paraId="503935C9">
      <w:pPr>
        <w:spacing w:before="0" w:after="60"/>
      </w:pPr>
    </w:p>
    <w:p w14:paraId="30FE2612">
      <w:pPr>
        <w:spacing w:after="120"/>
      </w:pPr>
    </w:p>
    <w:p w14:paraId="50FDCF74">
      <w:pPr>
        <w:keepNext/>
        <w:spacing w:before="280" w:after="80"/>
      </w:pPr>
      <w:r>
        <w:rPr>
          <w:b/>
          <w:color w:val="0E6EAD"/>
          <w:sz w:val="25"/>
        </w:rPr>
        <w:t>GET /api/users (Hỗ trợ alias: /api/admin/users) - Danh sách tài khoản người dùng &amp; Tìm kiếm</w:t>
      </w:r>
    </w:p>
    <w:p w14:paraId="56CDC79A">
      <w:pPr>
        <w:spacing w:before="0" w:after="80" w:line="276" w:lineRule="auto"/>
      </w:pPr>
      <w:r>
        <w:rPr>
          <w:b/>
          <w:color w:val="24292E"/>
          <w:sz w:val="19"/>
        </w:rPr>
        <w:t xml:space="preserve">• Mục đích: </w:t>
      </w:r>
      <w:r>
        <w:rPr>
          <w:color w:val="333333"/>
          <w:sz w:val="19"/>
        </w:rPr>
        <w:t>Lấy danh sách người dùng trong hệ thống phục vụ hiển thị màn hình Quản lý tài khoản (Account Management) của Web Admin. Hỗ trợ lọc theo Role, trạng thái hoạt động và từ khóa tìm kiếm.</w:t>
      </w:r>
    </w:p>
    <w:p w14:paraId="64325EA7">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14:paraId="0AFF3DAD">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69DC1D6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642C90E1">
            <w:pPr>
              <w:jc w:val="left"/>
            </w:pPr>
            <w:r>
              <w:rPr>
                <w:b/>
                <w:color w:val="FFFFFF"/>
                <w:sz w:val="17"/>
              </w:rPr>
              <w:t>Tham số</w:t>
            </w:r>
          </w:p>
        </w:tc>
        <w:tc>
          <w:tcPr>
            <w:tcW w:w="1152" w:type="dxa"/>
            <w:shd w:val="clear" w:color="auto" w:fill="1B365D"/>
            <w:tcMar>
              <w:top w:w="90" w:type="dxa"/>
              <w:left w:w="100" w:type="dxa"/>
              <w:bottom w:w="90" w:type="dxa"/>
              <w:right w:w="100" w:type="dxa"/>
            </w:tcMar>
          </w:tcPr>
          <w:p w14:paraId="3F8816A7">
            <w:pPr>
              <w:jc w:val="left"/>
            </w:pPr>
            <w:r>
              <w:rPr>
                <w:b/>
                <w:color w:val="FFFFFF"/>
                <w:sz w:val="17"/>
              </w:rPr>
              <w:t>Vị trí</w:t>
            </w:r>
          </w:p>
        </w:tc>
        <w:tc>
          <w:tcPr>
            <w:tcW w:w="1440" w:type="dxa"/>
            <w:shd w:val="clear" w:color="auto" w:fill="1B365D"/>
            <w:tcMar>
              <w:top w:w="90" w:type="dxa"/>
              <w:left w:w="100" w:type="dxa"/>
              <w:bottom w:w="90" w:type="dxa"/>
              <w:right w:w="100" w:type="dxa"/>
            </w:tcMar>
          </w:tcPr>
          <w:p w14:paraId="369F7062">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6933BFBA">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064A2F02">
            <w:pPr>
              <w:jc w:val="left"/>
            </w:pPr>
            <w:r>
              <w:rPr>
                <w:b/>
                <w:color w:val="FFFFFF"/>
                <w:sz w:val="17"/>
              </w:rPr>
              <w:t>Mô tả</w:t>
            </w:r>
          </w:p>
        </w:tc>
      </w:tr>
      <w:tr w14:paraId="1EB895E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79ED2571">
            <w:r>
              <w:rPr>
                <w:color w:val="24292E"/>
                <w:sz w:val="16"/>
              </w:rPr>
              <w:t>role</w:t>
            </w:r>
          </w:p>
        </w:tc>
        <w:tc>
          <w:tcPr>
            <w:tcW w:w="1152" w:type="dxa"/>
            <w:shd w:val="clear" w:color="auto" w:fill="FFFFFF"/>
            <w:tcMar>
              <w:top w:w="70" w:type="dxa"/>
              <w:left w:w="100" w:type="dxa"/>
              <w:bottom w:w="70" w:type="dxa"/>
              <w:right w:w="100" w:type="dxa"/>
            </w:tcMar>
          </w:tcPr>
          <w:p w14:paraId="61B27E47">
            <w:r>
              <w:rPr>
                <w:color w:val="24292E"/>
                <w:sz w:val="16"/>
              </w:rPr>
              <w:t>Query</w:t>
            </w:r>
          </w:p>
        </w:tc>
        <w:tc>
          <w:tcPr>
            <w:tcW w:w="1440" w:type="dxa"/>
            <w:shd w:val="clear" w:color="auto" w:fill="FFFFFF"/>
            <w:tcMar>
              <w:top w:w="70" w:type="dxa"/>
              <w:left w:w="100" w:type="dxa"/>
              <w:bottom w:w="70" w:type="dxa"/>
              <w:right w:w="100" w:type="dxa"/>
            </w:tcMar>
          </w:tcPr>
          <w:p w14:paraId="3EDCC2F2">
            <w:r>
              <w:rPr>
                <w:color w:val="24292E"/>
                <w:sz w:val="16"/>
              </w:rPr>
              <w:t>string</w:t>
            </w:r>
          </w:p>
        </w:tc>
        <w:tc>
          <w:tcPr>
            <w:tcW w:w="1152" w:type="dxa"/>
            <w:shd w:val="clear" w:color="auto" w:fill="FFFFFF"/>
            <w:tcMar>
              <w:top w:w="70" w:type="dxa"/>
              <w:left w:w="100" w:type="dxa"/>
              <w:bottom w:w="70" w:type="dxa"/>
              <w:right w:w="100" w:type="dxa"/>
            </w:tcMar>
          </w:tcPr>
          <w:p w14:paraId="0D10E4A7">
            <w:r>
              <w:rPr>
                <w:color w:val="24292E"/>
                <w:sz w:val="16"/>
              </w:rPr>
              <w:t>Không</w:t>
            </w:r>
          </w:p>
        </w:tc>
        <w:tc>
          <w:tcPr>
            <w:tcW w:w="4320" w:type="dxa"/>
            <w:shd w:val="clear" w:color="auto" w:fill="FFFFFF"/>
            <w:tcMar>
              <w:top w:w="70" w:type="dxa"/>
              <w:left w:w="100" w:type="dxa"/>
              <w:bottom w:w="70" w:type="dxa"/>
              <w:right w:w="100" w:type="dxa"/>
            </w:tcMar>
          </w:tcPr>
          <w:p w14:paraId="4234E6A8">
            <w:r>
              <w:rPr>
                <w:color w:val="24292E"/>
                <w:sz w:val="16"/>
              </w:rPr>
              <w:t>Lọc theo vai trò: 'Admin', 'Manager', 'Staff', 'User'</w:t>
            </w:r>
          </w:p>
        </w:tc>
      </w:tr>
      <w:tr w14:paraId="5B10917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9FAFB"/>
            <w:tcMar>
              <w:top w:w="70" w:type="dxa"/>
              <w:left w:w="100" w:type="dxa"/>
              <w:bottom w:w="70" w:type="dxa"/>
              <w:right w:w="100" w:type="dxa"/>
            </w:tcMar>
          </w:tcPr>
          <w:p w14:paraId="5DD37002">
            <w:r>
              <w:rPr>
                <w:color w:val="24292E"/>
                <w:sz w:val="16"/>
              </w:rPr>
              <w:t>isActive</w:t>
            </w:r>
          </w:p>
        </w:tc>
        <w:tc>
          <w:tcPr>
            <w:tcW w:w="1152" w:type="dxa"/>
            <w:shd w:val="clear" w:color="auto" w:fill="F9FAFB"/>
            <w:tcMar>
              <w:top w:w="70" w:type="dxa"/>
              <w:left w:w="100" w:type="dxa"/>
              <w:bottom w:w="70" w:type="dxa"/>
              <w:right w:w="100" w:type="dxa"/>
            </w:tcMar>
          </w:tcPr>
          <w:p w14:paraId="31512CDB">
            <w:r>
              <w:rPr>
                <w:color w:val="24292E"/>
                <w:sz w:val="16"/>
              </w:rPr>
              <w:t>Query</w:t>
            </w:r>
          </w:p>
        </w:tc>
        <w:tc>
          <w:tcPr>
            <w:tcW w:w="1440" w:type="dxa"/>
            <w:shd w:val="clear" w:color="auto" w:fill="F9FAFB"/>
            <w:tcMar>
              <w:top w:w="70" w:type="dxa"/>
              <w:left w:w="100" w:type="dxa"/>
              <w:bottom w:w="70" w:type="dxa"/>
              <w:right w:w="100" w:type="dxa"/>
            </w:tcMar>
          </w:tcPr>
          <w:p w14:paraId="47EF3DF1">
            <w:r>
              <w:rPr>
                <w:color w:val="24292E"/>
                <w:sz w:val="16"/>
              </w:rPr>
              <w:t>boolean</w:t>
            </w:r>
          </w:p>
        </w:tc>
        <w:tc>
          <w:tcPr>
            <w:tcW w:w="1152" w:type="dxa"/>
            <w:shd w:val="clear" w:color="auto" w:fill="F9FAFB"/>
            <w:tcMar>
              <w:top w:w="70" w:type="dxa"/>
              <w:left w:w="100" w:type="dxa"/>
              <w:bottom w:w="70" w:type="dxa"/>
              <w:right w:w="100" w:type="dxa"/>
            </w:tcMar>
          </w:tcPr>
          <w:p w14:paraId="6278B61A">
            <w:r>
              <w:rPr>
                <w:color w:val="24292E"/>
                <w:sz w:val="16"/>
              </w:rPr>
              <w:t>Không</w:t>
            </w:r>
          </w:p>
        </w:tc>
        <w:tc>
          <w:tcPr>
            <w:tcW w:w="4320" w:type="dxa"/>
            <w:shd w:val="clear" w:color="auto" w:fill="F9FAFB"/>
            <w:tcMar>
              <w:top w:w="70" w:type="dxa"/>
              <w:left w:w="100" w:type="dxa"/>
              <w:bottom w:w="70" w:type="dxa"/>
              <w:right w:w="100" w:type="dxa"/>
            </w:tcMar>
          </w:tcPr>
          <w:p w14:paraId="36E1FE2D">
            <w:r>
              <w:rPr>
                <w:color w:val="24292E"/>
                <w:sz w:val="16"/>
              </w:rPr>
              <w:t>Lọc theo trạng thái kích hoạt: true hoặc false</w:t>
            </w:r>
          </w:p>
        </w:tc>
      </w:tr>
      <w:tr w14:paraId="5827B07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2010ED2E">
            <w:r>
              <w:rPr>
                <w:color w:val="24292E"/>
                <w:sz w:val="16"/>
              </w:rPr>
              <w:t>searchTerm</w:t>
            </w:r>
          </w:p>
        </w:tc>
        <w:tc>
          <w:tcPr>
            <w:tcW w:w="1152" w:type="dxa"/>
            <w:shd w:val="clear" w:color="auto" w:fill="FFFFFF"/>
            <w:tcMar>
              <w:top w:w="70" w:type="dxa"/>
              <w:left w:w="100" w:type="dxa"/>
              <w:bottom w:w="70" w:type="dxa"/>
              <w:right w:w="100" w:type="dxa"/>
            </w:tcMar>
          </w:tcPr>
          <w:p w14:paraId="625CDD60">
            <w:r>
              <w:rPr>
                <w:color w:val="24292E"/>
                <w:sz w:val="16"/>
              </w:rPr>
              <w:t>Query</w:t>
            </w:r>
          </w:p>
        </w:tc>
        <w:tc>
          <w:tcPr>
            <w:tcW w:w="1440" w:type="dxa"/>
            <w:shd w:val="clear" w:color="auto" w:fill="FFFFFF"/>
            <w:tcMar>
              <w:top w:w="70" w:type="dxa"/>
              <w:left w:w="100" w:type="dxa"/>
              <w:bottom w:w="70" w:type="dxa"/>
              <w:right w:w="100" w:type="dxa"/>
            </w:tcMar>
          </w:tcPr>
          <w:p w14:paraId="09748FDB">
            <w:r>
              <w:rPr>
                <w:color w:val="24292E"/>
                <w:sz w:val="16"/>
              </w:rPr>
              <w:t>string</w:t>
            </w:r>
          </w:p>
        </w:tc>
        <w:tc>
          <w:tcPr>
            <w:tcW w:w="1152" w:type="dxa"/>
            <w:shd w:val="clear" w:color="auto" w:fill="FFFFFF"/>
            <w:tcMar>
              <w:top w:w="70" w:type="dxa"/>
              <w:left w:w="100" w:type="dxa"/>
              <w:bottom w:w="70" w:type="dxa"/>
              <w:right w:w="100" w:type="dxa"/>
            </w:tcMar>
          </w:tcPr>
          <w:p w14:paraId="1AEBEDD7">
            <w:r>
              <w:rPr>
                <w:color w:val="24292E"/>
                <w:sz w:val="16"/>
              </w:rPr>
              <w:t>Không</w:t>
            </w:r>
          </w:p>
        </w:tc>
        <w:tc>
          <w:tcPr>
            <w:tcW w:w="4320" w:type="dxa"/>
            <w:shd w:val="clear" w:color="auto" w:fill="FFFFFF"/>
            <w:tcMar>
              <w:top w:w="70" w:type="dxa"/>
              <w:left w:w="100" w:type="dxa"/>
              <w:bottom w:w="70" w:type="dxa"/>
              <w:right w:w="100" w:type="dxa"/>
            </w:tcMar>
          </w:tcPr>
          <w:p w14:paraId="27180841">
            <w:r>
              <w:rPr>
                <w:color w:val="24292E"/>
                <w:sz w:val="16"/>
              </w:rPr>
              <w:t>Tìm kiếm theo username, email, số điện thoại, mã nhân viên (NV/QL), hoặc họ tên</w:t>
            </w:r>
          </w:p>
        </w:tc>
      </w:tr>
    </w:tbl>
    <w:p w14:paraId="4ED1339F">
      <w:pPr>
        <w:spacing w:after="60"/>
      </w:pPr>
    </w:p>
    <w:p w14:paraId="094840D3">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483BB1D2">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28C8A3F">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"5bc16cba-9254-4995-908d-ee0ca75a0847",</w:t>
            </w:r>
            <w:r>
              <w:rPr>
                <w:rFonts w:ascii="Consolas" w:hAnsi="Consolas"/>
                <w:color w:val="24292E"/>
                <w:sz w:val="17"/>
              </w:rPr>
              <w:br w:type="textWrapping"/>
            </w:r>
            <w:r>
              <w:rPr>
                <w:rFonts w:ascii="Consolas" w:hAnsi="Consolas"/>
                <w:color w:val="24292E"/>
                <w:sz w:val="17"/>
              </w:rPr>
              <w:t xml:space="preserve">      "userName": "admin",</w:t>
            </w:r>
            <w:r>
              <w:rPr>
                <w:rFonts w:ascii="Consolas" w:hAnsi="Consolas"/>
                <w:color w:val="24292E"/>
                <w:sz w:val="17"/>
              </w:rPr>
              <w:br w:type="textWrapping"/>
            </w:r>
            <w:r>
              <w:rPr>
                <w:rFonts w:ascii="Consolas" w:hAnsi="Consolas"/>
                <w:color w:val="24292E"/>
                <w:sz w:val="17"/>
              </w:rPr>
              <w:t xml:space="preserve">      "fullName": "System Admin",</w:t>
            </w:r>
            <w:r>
              <w:rPr>
                <w:rFonts w:ascii="Consolas" w:hAnsi="Consolas"/>
                <w:color w:val="24292E"/>
                <w:sz w:val="17"/>
              </w:rPr>
              <w:br w:type="textWrapping"/>
            </w:r>
            <w:r>
              <w:rPr>
                <w:rFonts w:ascii="Consolas" w:hAnsi="Consolas"/>
                <w:color w:val="24292E"/>
                <w:sz w:val="17"/>
              </w:rPr>
              <w:t xml:space="preserve">      "email": "admin@admin.com",</w:t>
            </w:r>
            <w:r>
              <w:rPr>
                <w:rFonts w:ascii="Consolas" w:hAnsi="Consolas"/>
                <w:color w:val="24292E"/>
                <w:sz w:val="17"/>
              </w:rPr>
              <w:br w:type="textWrapping"/>
            </w:r>
            <w:r>
              <w:rPr>
                <w:rFonts w:ascii="Consolas" w:hAnsi="Consolas"/>
                <w:color w:val="24292E"/>
                <w:sz w:val="17"/>
              </w:rPr>
              <w:t xml:space="preserve">      "phoneNumber": "0123456789",</w:t>
            </w:r>
            <w:r>
              <w:rPr>
                <w:rFonts w:ascii="Consolas" w:hAnsi="Consolas"/>
                <w:color w:val="24292E"/>
                <w:sz w:val="17"/>
              </w:rPr>
              <w:br w:type="textWrapping"/>
            </w:r>
            <w:r>
              <w:rPr>
                <w:rFonts w:ascii="Consolas" w:hAnsi="Consolas"/>
                <w:color w:val="24292E"/>
                <w:sz w:val="17"/>
              </w:rPr>
              <w:t xml:space="preserve">      "role": "Admin",</w:t>
            </w:r>
            <w:r>
              <w:rPr>
                <w:rFonts w:ascii="Consolas" w:hAnsi="Consolas"/>
                <w:color w:val="24292E"/>
                <w:sz w:val="17"/>
              </w:rPr>
              <w:br w:type="textWrapping"/>
            </w:r>
            <w:r>
              <w:rPr>
                <w:rFonts w:ascii="Consolas" w:hAnsi="Consolas"/>
                <w:color w:val="24292E"/>
                <w:sz w:val="17"/>
              </w:rPr>
              <w:t xml:space="preserve">      "employeeCode": null,</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"73b65596-ebb2-48a7-840e-2f3caffef72a",</w:t>
            </w:r>
            <w:r>
              <w:rPr>
                <w:rFonts w:ascii="Consolas" w:hAnsi="Consolas"/>
                <w:color w:val="24292E"/>
                <w:sz w:val="17"/>
              </w:rPr>
              <w:br w:type="textWrapping"/>
            </w:r>
            <w:r>
              <w:rPr>
                <w:rFonts w:ascii="Consolas" w:hAnsi="Consolas"/>
                <w:color w:val="24292E"/>
                <w:sz w:val="17"/>
              </w:rPr>
              <w:t xml:space="preserve">      "userName": "staff_nam",</w:t>
            </w:r>
            <w:r>
              <w:rPr>
                <w:rFonts w:ascii="Consolas" w:hAnsi="Consolas"/>
                <w:color w:val="24292E"/>
                <w:sz w:val="17"/>
              </w:rPr>
              <w:br w:type="textWrapping"/>
            </w:r>
            <w:r>
              <w:rPr>
                <w:rFonts w:ascii="Consolas" w:hAnsi="Consolas"/>
                <w:color w:val="24292E"/>
                <w:sz w:val="17"/>
              </w:rPr>
              <w:t xml:space="preserve">      "fullName": "Lê Hoàng Nam",</w:t>
            </w:r>
            <w:r>
              <w:rPr>
                <w:rFonts w:ascii="Consolas" w:hAnsi="Consolas"/>
                <w:color w:val="24292E"/>
                <w:sz w:val="17"/>
              </w:rPr>
              <w:br w:type="textWrapping"/>
            </w:r>
            <w:r>
              <w:rPr>
                <w:rFonts w:ascii="Consolas" w:hAnsi="Consolas"/>
                <w:color w:val="24292E"/>
                <w:sz w:val="17"/>
              </w:rPr>
              <w:t xml:space="preserve">      "email": "nam.le@relaypark.vn",</w:t>
            </w:r>
            <w:r>
              <w:rPr>
                <w:rFonts w:ascii="Consolas" w:hAnsi="Consolas"/>
                <w:color w:val="24292E"/>
                <w:sz w:val="17"/>
              </w:rPr>
              <w:br w:type="textWrapping"/>
            </w:r>
            <w:r>
              <w:rPr>
                <w:rFonts w:ascii="Consolas" w:hAnsi="Consolas"/>
                <w:color w:val="24292E"/>
                <w:sz w:val="17"/>
              </w:rPr>
              <w:t xml:space="preserve">      "phoneNumber": "0903888999",</w:t>
            </w:r>
            <w:r>
              <w:rPr>
                <w:rFonts w:ascii="Consolas" w:hAnsi="Consolas"/>
                <w:color w:val="24292E"/>
                <w:sz w:val="17"/>
              </w:rPr>
              <w:br w:type="textWrapping"/>
            </w:r>
            <w:r>
              <w:rPr>
                <w:rFonts w:ascii="Consolas" w:hAnsi="Consolas"/>
                <w:color w:val="24292E"/>
                <w:sz w:val="17"/>
              </w:rPr>
              <w:t xml:space="preserve">      "role": "Staff",</w:t>
            </w:r>
            <w:r>
              <w:rPr>
                <w:rFonts w:ascii="Consolas" w:hAnsi="Consolas"/>
                <w:color w:val="24292E"/>
                <w:sz w:val="17"/>
              </w:rPr>
              <w:br w:type="textWrapping"/>
            </w:r>
            <w:r>
              <w:rPr>
                <w:rFonts w:ascii="Consolas" w:hAnsi="Consolas"/>
                <w:color w:val="24292E"/>
                <w:sz w:val="17"/>
              </w:rPr>
              <w:t xml:space="preserve">      "employeeCode": "NV049182",</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1762056F">
      <w:pPr>
        <w:spacing w:before="0" w:after="60"/>
      </w:pPr>
    </w:p>
    <w:p w14:paraId="1F4DFA6E">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5A9A620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7C1071B9">
            <w:pPr>
              <w:jc w:val="left"/>
            </w:pPr>
            <w:r>
              <w:rPr>
                <w:b/>
                <w:color w:val="FFFFFF"/>
                <w:sz w:val="17"/>
              </w:rPr>
              <w:t>Mã HTTP</w:t>
            </w:r>
          </w:p>
        </w:tc>
        <w:tc>
          <w:tcPr>
            <w:tcW w:w="4032" w:type="dxa"/>
            <w:shd w:val="clear" w:color="auto" w:fill="1B365D"/>
            <w:tcMar>
              <w:top w:w="90" w:type="dxa"/>
              <w:left w:w="100" w:type="dxa"/>
              <w:bottom w:w="90" w:type="dxa"/>
              <w:right w:w="100" w:type="dxa"/>
            </w:tcMar>
          </w:tcPr>
          <w:p w14:paraId="5565ED7C">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2BE473C7">
            <w:pPr>
              <w:jc w:val="left"/>
            </w:pPr>
            <w:r>
              <w:rPr>
                <w:b/>
                <w:color w:val="FFFFFF"/>
                <w:sz w:val="17"/>
              </w:rPr>
              <w:t>Thông báo lỗi trong errors[]</w:t>
            </w:r>
          </w:p>
        </w:tc>
      </w:tr>
      <w:tr w14:paraId="1F00791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663D9336">
            <w:r>
              <w:rPr>
                <w:color w:val="24292E"/>
                <w:sz w:val="16"/>
              </w:rPr>
              <w:t>401 Unauthorized</w:t>
            </w:r>
          </w:p>
        </w:tc>
        <w:tc>
          <w:tcPr>
            <w:tcW w:w="4032" w:type="dxa"/>
            <w:shd w:val="clear" w:color="auto" w:fill="FFFFFF"/>
            <w:tcMar>
              <w:top w:w="70" w:type="dxa"/>
              <w:left w:w="100" w:type="dxa"/>
              <w:bottom w:w="70" w:type="dxa"/>
              <w:right w:w="100" w:type="dxa"/>
            </w:tcMar>
          </w:tcPr>
          <w:p w14:paraId="11A1D1D8">
            <w:r>
              <w:rPr>
                <w:color w:val="24292E"/>
                <w:sz w:val="16"/>
              </w:rPr>
              <w:t>Không có token hoặc token không hợp lệ</w:t>
            </w:r>
          </w:p>
        </w:tc>
        <w:tc>
          <w:tcPr>
            <w:tcW w:w="4320" w:type="dxa"/>
            <w:shd w:val="clear" w:color="auto" w:fill="FFFFFF"/>
            <w:tcMar>
              <w:top w:w="70" w:type="dxa"/>
              <w:left w:w="100" w:type="dxa"/>
              <w:bottom w:w="70" w:type="dxa"/>
              <w:right w:w="100" w:type="dxa"/>
            </w:tcMar>
          </w:tcPr>
          <w:p w14:paraId="4CEB8F3C">
            <w:r>
              <w:rPr>
                <w:color w:val="24292E"/>
                <w:sz w:val="16"/>
              </w:rPr>
              <w:t>(Body rỗng)</w:t>
            </w:r>
          </w:p>
        </w:tc>
      </w:tr>
      <w:tr w14:paraId="022D092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12C6197A">
            <w:r>
              <w:rPr>
                <w:color w:val="24292E"/>
                <w:sz w:val="16"/>
              </w:rPr>
              <w:t>403 Forbidden</w:t>
            </w:r>
          </w:p>
        </w:tc>
        <w:tc>
          <w:tcPr>
            <w:tcW w:w="4032" w:type="dxa"/>
            <w:shd w:val="clear" w:color="auto" w:fill="F9FAFB"/>
            <w:tcMar>
              <w:top w:w="70" w:type="dxa"/>
              <w:left w:w="100" w:type="dxa"/>
              <w:bottom w:w="70" w:type="dxa"/>
              <w:right w:w="100" w:type="dxa"/>
            </w:tcMar>
          </w:tcPr>
          <w:p w14:paraId="6C5FBA04">
            <w:r>
              <w:rPr>
                <w:color w:val="24292E"/>
                <w:sz w:val="16"/>
              </w:rPr>
              <w:t>Người dùng không có quyền Admin</w:t>
            </w:r>
          </w:p>
        </w:tc>
        <w:tc>
          <w:tcPr>
            <w:tcW w:w="4320" w:type="dxa"/>
            <w:shd w:val="clear" w:color="auto" w:fill="F9FAFB"/>
            <w:tcMar>
              <w:top w:w="70" w:type="dxa"/>
              <w:left w:w="100" w:type="dxa"/>
              <w:bottom w:w="70" w:type="dxa"/>
              <w:right w:w="100" w:type="dxa"/>
            </w:tcMar>
          </w:tcPr>
          <w:p w14:paraId="7BDA457A">
            <w:r>
              <w:rPr>
                <w:color w:val="24292E"/>
                <w:sz w:val="16"/>
              </w:rPr>
              <w:t>(Body rỗng)</w:t>
            </w:r>
          </w:p>
        </w:tc>
      </w:tr>
    </w:tbl>
    <w:p w14:paraId="5F5544F0">
      <w:pPr>
        <w:spacing w:after="60"/>
      </w:pPr>
    </w:p>
    <w:p w14:paraId="67AE7FC0">
      <w:pPr>
        <w:spacing w:before="0" w:after="80" w:line="276" w:lineRule="auto"/>
      </w:pPr>
      <w:r>
        <w:rPr>
          <w:b/>
          <w:color w:val="24292E"/>
          <w:sz w:val="19"/>
        </w:rPr>
        <w:t xml:space="preserve">• Business Rules: </w:t>
      </w:r>
      <w:r>
        <w:rPr>
          <w:color w:val="333333"/>
          <w:sz w:val="19"/>
        </w:rPr>
        <w:t>Quy tắc nghiệp vụ Backend kiểm soát:</w:t>
      </w:r>
    </w:p>
    <w:p w14:paraId="584B44EF">
      <w:pPr>
        <w:spacing w:before="0" w:after="80" w:line="276" w:lineRule="auto"/>
      </w:pPr>
      <w:r>
        <w:rPr>
          <w:b/>
          <w:color w:val="24292E"/>
          <w:sz w:val="19"/>
        </w:rPr>
        <w:t xml:space="preserve">  - </w:t>
      </w:r>
      <w:r>
        <w:rPr>
          <w:color w:val="333333"/>
          <w:sz w:val="19"/>
        </w:rPr>
        <w:t>Kết nối bảng Employees: Tự động map FullName và EmployeeCode từ bảng Employees tương ứng với UserId.</w:t>
      </w:r>
    </w:p>
    <w:p w14:paraId="1E8446DB">
      <w:pPr>
        <w:spacing w:before="0" w:after="80" w:line="276" w:lineRule="auto"/>
      </w:pPr>
      <w:r>
        <w:rPr>
          <w:b/>
          <w:color w:val="24292E"/>
          <w:sz w:val="19"/>
        </w:rPr>
        <w:t xml:space="preserve">  - </w:t>
      </w:r>
      <w:r>
        <w:rPr>
          <w:color w:val="333333"/>
          <w:sz w:val="19"/>
        </w:rPr>
        <w:t>Không có phân trang server-side: Backend hiện tại trả về toàn bộ mảng dữ liệu thỏa mãn bộ lọc.</w:t>
      </w:r>
    </w:p>
    <w:tbl>
      <w:tblPr>
        <w:tblStyle w:val="12"/>
        <w:tblW w:w="0" w:type="auto"/>
        <w:jc w:val="center"/>
        <w:tblLayout w:type="autofit"/>
        <w:tblCellMar>
          <w:top w:w="0" w:type="dxa"/>
          <w:left w:w="108" w:type="dxa"/>
          <w:bottom w:w="0" w:type="dxa"/>
          <w:right w:w="108" w:type="dxa"/>
        </w:tblCellMar>
      </w:tblPr>
      <w:tblGrid>
        <w:gridCol w:w="10080"/>
      </w:tblGrid>
      <w:tr w14:paraId="6988CBBD">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41BFF283">
            <w:pPr>
              <w:spacing w:before="0" w:after="60"/>
            </w:pPr>
            <w:r>
              <w:rPr>
                <w:b/>
                <w:color w:val="0E6EAD"/>
                <w:sz w:val="19"/>
              </w:rPr>
              <w:t>📌 LƯU Ý FRONTEND (GET /api/users (Hỗ trợ alias: /api/admin/users))</w:t>
            </w:r>
            <w:r>
              <w:rPr>
                <w:b/>
                <w:color w:val="0E6EAD"/>
                <w:sz w:val="19"/>
              </w:rPr>
              <w:br w:type="textWrapping"/>
            </w:r>
            <w:r>
              <w:rPr>
                <w:color w:val="333333"/>
                <w:sz w:val="18"/>
              </w:rPr>
              <w:t>LƯU Ý FRONTEND: API này hiện trả về toàn bộ mảng (Unpaginated). Frontend cần triển khai phân trang Client-side (trên bảng dữ liệu UI Ant Design / MUI).</w:t>
            </w:r>
          </w:p>
        </w:tc>
      </w:tr>
    </w:tbl>
    <w:p w14:paraId="39D9F27C">
      <w:pPr>
        <w:spacing w:before="0" w:after="60"/>
      </w:pPr>
    </w:p>
    <w:p w14:paraId="45DC08D0">
      <w:pPr>
        <w:spacing w:after="120"/>
      </w:pPr>
    </w:p>
    <w:p w14:paraId="22868EFB">
      <w:pPr>
        <w:keepNext/>
        <w:spacing w:before="280" w:after="80"/>
      </w:pPr>
      <w:r>
        <w:rPr>
          <w:b/>
          <w:color w:val="0E6EAD"/>
          <w:sz w:val="25"/>
        </w:rPr>
        <w:t>GET /api/users/{id} - Xem chi tiết tài khoản người dùng theo ID</w:t>
      </w:r>
    </w:p>
    <w:p w14:paraId="2EAB4045">
      <w:pPr>
        <w:spacing w:before="0" w:after="80" w:line="276" w:lineRule="auto"/>
      </w:pPr>
      <w:r>
        <w:rPr>
          <w:b/>
          <w:color w:val="24292E"/>
          <w:sz w:val="19"/>
        </w:rPr>
        <w:t xml:space="preserve">• Mục đích: </w:t>
      </w:r>
      <w:r>
        <w:rPr>
          <w:color w:val="333333"/>
          <w:sz w:val="19"/>
        </w:rPr>
        <w:t>Admin xem chi tiết thông tin cơ bản của một tài khoản người dùng cụ thể dựa trên User ID.</w:t>
      </w:r>
    </w:p>
    <w:p w14:paraId="58DB624B">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14:paraId="4CB3E76C">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45A06F3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6F6DEA1D">
            <w:pPr>
              <w:jc w:val="left"/>
            </w:pPr>
            <w:r>
              <w:rPr>
                <w:b/>
                <w:color w:val="FFFFFF"/>
                <w:sz w:val="17"/>
              </w:rPr>
              <w:t>Tham số</w:t>
            </w:r>
          </w:p>
        </w:tc>
        <w:tc>
          <w:tcPr>
            <w:tcW w:w="1152" w:type="dxa"/>
            <w:shd w:val="clear" w:color="auto" w:fill="1B365D"/>
            <w:tcMar>
              <w:top w:w="90" w:type="dxa"/>
              <w:left w:w="100" w:type="dxa"/>
              <w:bottom w:w="90" w:type="dxa"/>
              <w:right w:w="100" w:type="dxa"/>
            </w:tcMar>
          </w:tcPr>
          <w:p w14:paraId="2A1F5329">
            <w:pPr>
              <w:jc w:val="left"/>
            </w:pPr>
            <w:r>
              <w:rPr>
                <w:b/>
                <w:color w:val="FFFFFF"/>
                <w:sz w:val="17"/>
              </w:rPr>
              <w:t>Vị trí</w:t>
            </w:r>
          </w:p>
        </w:tc>
        <w:tc>
          <w:tcPr>
            <w:tcW w:w="1440" w:type="dxa"/>
            <w:shd w:val="clear" w:color="auto" w:fill="1B365D"/>
            <w:tcMar>
              <w:top w:w="90" w:type="dxa"/>
              <w:left w:w="100" w:type="dxa"/>
              <w:bottom w:w="90" w:type="dxa"/>
              <w:right w:w="100" w:type="dxa"/>
            </w:tcMar>
          </w:tcPr>
          <w:p w14:paraId="6C454376">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1373FD01">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354108BD">
            <w:pPr>
              <w:jc w:val="left"/>
            </w:pPr>
            <w:r>
              <w:rPr>
                <w:b/>
                <w:color w:val="FFFFFF"/>
                <w:sz w:val="17"/>
              </w:rPr>
              <w:t>Mô tả</w:t>
            </w:r>
          </w:p>
        </w:tc>
      </w:tr>
      <w:tr w14:paraId="0A96237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5B38EC67">
            <w:r>
              <w:rPr>
                <w:color w:val="24292E"/>
                <w:sz w:val="16"/>
              </w:rPr>
              <w:t>id</w:t>
            </w:r>
          </w:p>
        </w:tc>
        <w:tc>
          <w:tcPr>
            <w:tcW w:w="1152" w:type="dxa"/>
            <w:shd w:val="clear" w:color="auto" w:fill="FFFFFF"/>
            <w:tcMar>
              <w:top w:w="70" w:type="dxa"/>
              <w:left w:w="100" w:type="dxa"/>
              <w:bottom w:w="70" w:type="dxa"/>
              <w:right w:w="100" w:type="dxa"/>
            </w:tcMar>
          </w:tcPr>
          <w:p w14:paraId="55AA6853">
            <w:r>
              <w:rPr>
                <w:color w:val="24292E"/>
                <w:sz w:val="16"/>
              </w:rPr>
              <w:t>Route</w:t>
            </w:r>
          </w:p>
        </w:tc>
        <w:tc>
          <w:tcPr>
            <w:tcW w:w="1440" w:type="dxa"/>
            <w:shd w:val="clear" w:color="auto" w:fill="FFFFFF"/>
            <w:tcMar>
              <w:top w:w="70" w:type="dxa"/>
              <w:left w:w="100" w:type="dxa"/>
              <w:bottom w:w="70" w:type="dxa"/>
              <w:right w:w="100" w:type="dxa"/>
            </w:tcMar>
          </w:tcPr>
          <w:p w14:paraId="6A13EF1F">
            <w:r>
              <w:rPr>
                <w:color w:val="24292E"/>
                <w:sz w:val="16"/>
              </w:rPr>
              <w:t>string</w:t>
            </w:r>
          </w:p>
        </w:tc>
        <w:tc>
          <w:tcPr>
            <w:tcW w:w="1152" w:type="dxa"/>
            <w:shd w:val="clear" w:color="auto" w:fill="FFFFFF"/>
            <w:tcMar>
              <w:top w:w="70" w:type="dxa"/>
              <w:left w:w="100" w:type="dxa"/>
              <w:bottom w:w="70" w:type="dxa"/>
              <w:right w:w="100" w:type="dxa"/>
            </w:tcMar>
          </w:tcPr>
          <w:p w14:paraId="499463A0">
            <w:r>
              <w:rPr>
                <w:color w:val="24292E"/>
                <w:sz w:val="16"/>
              </w:rPr>
              <w:t>Bắt buộc</w:t>
            </w:r>
          </w:p>
        </w:tc>
        <w:tc>
          <w:tcPr>
            <w:tcW w:w="4320" w:type="dxa"/>
            <w:shd w:val="clear" w:color="auto" w:fill="FFFFFF"/>
            <w:tcMar>
              <w:top w:w="70" w:type="dxa"/>
              <w:left w:w="100" w:type="dxa"/>
              <w:bottom w:w="70" w:type="dxa"/>
              <w:right w:w="100" w:type="dxa"/>
            </w:tcMar>
          </w:tcPr>
          <w:p w14:paraId="72660CDE">
            <w:r>
              <w:rPr>
                <w:color w:val="24292E"/>
                <w:sz w:val="16"/>
              </w:rPr>
              <w:t>ID của tài khoản người dùng cần xem (GUID)</w:t>
            </w:r>
          </w:p>
        </w:tc>
      </w:tr>
    </w:tbl>
    <w:p w14:paraId="12A9E1E9">
      <w:pPr>
        <w:spacing w:after="60"/>
      </w:pPr>
    </w:p>
    <w:p w14:paraId="55797638">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62B415FF">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2F634F1">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"73b65596-ebb2-48a7-840e-2f3caffef72a",</w:t>
            </w:r>
            <w:r>
              <w:rPr>
                <w:rFonts w:ascii="Consolas" w:hAnsi="Consolas"/>
                <w:color w:val="24292E"/>
                <w:sz w:val="17"/>
              </w:rPr>
              <w:br w:type="textWrapping"/>
            </w:r>
            <w:r>
              <w:rPr>
                <w:rFonts w:ascii="Consolas" w:hAnsi="Consolas"/>
                <w:color w:val="24292E"/>
                <w:sz w:val="17"/>
              </w:rPr>
              <w:t xml:space="preserve">    "userName": "staff_nam",</w:t>
            </w:r>
            <w:r>
              <w:rPr>
                <w:rFonts w:ascii="Consolas" w:hAnsi="Consolas"/>
                <w:color w:val="24292E"/>
                <w:sz w:val="17"/>
              </w:rPr>
              <w:br w:type="textWrapping"/>
            </w:r>
            <w:r>
              <w:rPr>
                <w:rFonts w:ascii="Consolas" w:hAnsi="Consolas"/>
                <w:color w:val="24292E"/>
                <w:sz w:val="17"/>
              </w:rPr>
              <w:t xml:space="preserve">    "fullName": "Lê Hoàng Nam",</w:t>
            </w:r>
            <w:r>
              <w:rPr>
                <w:rFonts w:ascii="Consolas" w:hAnsi="Consolas"/>
                <w:color w:val="24292E"/>
                <w:sz w:val="17"/>
              </w:rPr>
              <w:br w:type="textWrapping"/>
            </w:r>
            <w:r>
              <w:rPr>
                <w:rFonts w:ascii="Consolas" w:hAnsi="Consolas"/>
                <w:color w:val="24292E"/>
                <w:sz w:val="17"/>
              </w:rPr>
              <w:t xml:space="preserve">    "email": "nam.le@relaypark.vn",</w:t>
            </w:r>
            <w:r>
              <w:rPr>
                <w:rFonts w:ascii="Consolas" w:hAnsi="Consolas"/>
                <w:color w:val="24292E"/>
                <w:sz w:val="17"/>
              </w:rPr>
              <w:br w:type="textWrapping"/>
            </w:r>
            <w:r>
              <w:rPr>
                <w:rFonts w:ascii="Consolas" w:hAnsi="Consolas"/>
                <w:color w:val="24292E"/>
                <w:sz w:val="17"/>
              </w:rPr>
              <w:t xml:space="preserve">    "phoneNumber": "0903888999",</w:t>
            </w:r>
            <w:r>
              <w:rPr>
                <w:rFonts w:ascii="Consolas" w:hAnsi="Consolas"/>
                <w:color w:val="24292E"/>
                <w:sz w:val="17"/>
              </w:rPr>
              <w:br w:type="textWrapping"/>
            </w:r>
            <w:r>
              <w:rPr>
                <w:rFonts w:ascii="Consolas" w:hAnsi="Consolas"/>
                <w:color w:val="24292E"/>
                <w:sz w:val="17"/>
              </w:rPr>
              <w:t xml:space="preserve">    "role": "Staff",</w:t>
            </w:r>
            <w:r>
              <w:rPr>
                <w:rFonts w:ascii="Consolas" w:hAnsi="Consolas"/>
                <w:color w:val="24292E"/>
                <w:sz w:val="17"/>
              </w:rPr>
              <w:br w:type="textWrapping"/>
            </w:r>
            <w:r>
              <w:rPr>
                <w:rFonts w:ascii="Consolas" w:hAnsi="Consolas"/>
                <w:color w:val="24292E"/>
                <w:sz w:val="17"/>
              </w:rPr>
              <w:t xml:space="preserve">    "employeeCode": "NV049182",</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7EEB5296">
      <w:pPr>
        <w:spacing w:before="0" w:after="60"/>
      </w:pPr>
    </w:p>
    <w:p w14:paraId="55F8FF2F">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53EF496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04CA9319">
            <w:pPr>
              <w:jc w:val="left"/>
            </w:pPr>
            <w:r>
              <w:rPr>
                <w:b/>
                <w:color w:val="FFFFFF"/>
                <w:sz w:val="17"/>
              </w:rPr>
              <w:t>Mã HTTP</w:t>
            </w:r>
          </w:p>
        </w:tc>
        <w:tc>
          <w:tcPr>
            <w:tcW w:w="4032" w:type="dxa"/>
            <w:shd w:val="clear" w:color="auto" w:fill="1B365D"/>
            <w:tcMar>
              <w:top w:w="90" w:type="dxa"/>
              <w:left w:w="100" w:type="dxa"/>
              <w:bottom w:w="90" w:type="dxa"/>
              <w:right w:w="100" w:type="dxa"/>
            </w:tcMar>
          </w:tcPr>
          <w:p w14:paraId="366E44A1">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3E59651">
            <w:pPr>
              <w:jc w:val="left"/>
            </w:pPr>
            <w:r>
              <w:rPr>
                <w:b/>
                <w:color w:val="FFFFFF"/>
                <w:sz w:val="17"/>
              </w:rPr>
              <w:t>Thông báo lỗi trong errors[]</w:t>
            </w:r>
          </w:p>
        </w:tc>
      </w:tr>
      <w:tr w14:paraId="16C09F5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BB6E9C7">
            <w:r>
              <w:rPr>
                <w:color w:val="24292E"/>
                <w:sz w:val="16"/>
              </w:rPr>
              <w:t>401 Unauthorized</w:t>
            </w:r>
          </w:p>
        </w:tc>
        <w:tc>
          <w:tcPr>
            <w:tcW w:w="4032" w:type="dxa"/>
            <w:shd w:val="clear" w:color="auto" w:fill="FFFFFF"/>
            <w:tcMar>
              <w:top w:w="70" w:type="dxa"/>
              <w:left w:w="100" w:type="dxa"/>
              <w:bottom w:w="70" w:type="dxa"/>
              <w:right w:w="100" w:type="dxa"/>
            </w:tcMar>
          </w:tcPr>
          <w:p w14:paraId="04C26DE4">
            <w:r>
              <w:rPr>
                <w:color w:val="24292E"/>
                <w:sz w:val="16"/>
              </w:rPr>
              <w:t>Không có token hoặc token không hợp lệ</w:t>
            </w:r>
          </w:p>
        </w:tc>
        <w:tc>
          <w:tcPr>
            <w:tcW w:w="4320" w:type="dxa"/>
            <w:shd w:val="clear" w:color="auto" w:fill="FFFFFF"/>
            <w:tcMar>
              <w:top w:w="70" w:type="dxa"/>
              <w:left w:w="100" w:type="dxa"/>
              <w:bottom w:w="70" w:type="dxa"/>
              <w:right w:w="100" w:type="dxa"/>
            </w:tcMar>
          </w:tcPr>
          <w:p w14:paraId="169109CF">
            <w:r>
              <w:rPr>
                <w:color w:val="24292E"/>
                <w:sz w:val="16"/>
              </w:rPr>
              <w:t>(Body rỗng)</w:t>
            </w:r>
          </w:p>
        </w:tc>
      </w:tr>
      <w:tr w14:paraId="7670D40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47F1F6FD">
            <w:r>
              <w:rPr>
                <w:color w:val="24292E"/>
                <w:sz w:val="16"/>
              </w:rPr>
              <w:t>403 Forbidden</w:t>
            </w:r>
          </w:p>
        </w:tc>
        <w:tc>
          <w:tcPr>
            <w:tcW w:w="4032" w:type="dxa"/>
            <w:shd w:val="clear" w:color="auto" w:fill="F9FAFB"/>
            <w:tcMar>
              <w:top w:w="70" w:type="dxa"/>
              <w:left w:w="100" w:type="dxa"/>
              <w:bottom w:w="70" w:type="dxa"/>
              <w:right w:w="100" w:type="dxa"/>
            </w:tcMar>
          </w:tcPr>
          <w:p w14:paraId="0EE0D691">
            <w:r>
              <w:rPr>
                <w:color w:val="24292E"/>
                <w:sz w:val="16"/>
              </w:rPr>
              <w:t>Người dùng không có quyền Admin</w:t>
            </w:r>
          </w:p>
        </w:tc>
        <w:tc>
          <w:tcPr>
            <w:tcW w:w="4320" w:type="dxa"/>
            <w:shd w:val="clear" w:color="auto" w:fill="F9FAFB"/>
            <w:tcMar>
              <w:top w:w="70" w:type="dxa"/>
              <w:left w:w="100" w:type="dxa"/>
              <w:bottom w:w="70" w:type="dxa"/>
              <w:right w:w="100" w:type="dxa"/>
            </w:tcMar>
          </w:tcPr>
          <w:p w14:paraId="4A3CB388">
            <w:r>
              <w:rPr>
                <w:color w:val="24292E"/>
                <w:sz w:val="16"/>
              </w:rPr>
              <w:t>(Body rỗng)</w:t>
            </w:r>
          </w:p>
        </w:tc>
      </w:tr>
      <w:tr w14:paraId="4AAAE5B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5BBDA00B">
            <w:r>
              <w:rPr>
                <w:color w:val="24292E"/>
                <w:sz w:val="16"/>
              </w:rPr>
              <w:t>404 Not Found</w:t>
            </w:r>
          </w:p>
        </w:tc>
        <w:tc>
          <w:tcPr>
            <w:tcW w:w="4032" w:type="dxa"/>
            <w:shd w:val="clear" w:color="auto" w:fill="FFFFFF"/>
            <w:tcMar>
              <w:top w:w="70" w:type="dxa"/>
              <w:left w:w="100" w:type="dxa"/>
              <w:bottom w:w="70" w:type="dxa"/>
              <w:right w:w="100" w:type="dxa"/>
            </w:tcMar>
          </w:tcPr>
          <w:p w14:paraId="589D866B">
            <w:r>
              <w:rPr>
                <w:color w:val="24292E"/>
                <w:sz w:val="16"/>
              </w:rPr>
              <w:t>Không tìm thấy người dùng tương ứng</w:t>
            </w:r>
          </w:p>
        </w:tc>
        <w:tc>
          <w:tcPr>
            <w:tcW w:w="4320" w:type="dxa"/>
            <w:shd w:val="clear" w:color="auto" w:fill="FFFFFF"/>
            <w:tcMar>
              <w:top w:w="70" w:type="dxa"/>
              <w:left w:w="100" w:type="dxa"/>
              <w:bottom w:w="70" w:type="dxa"/>
              <w:right w:w="100" w:type="dxa"/>
            </w:tcMar>
          </w:tcPr>
          <w:p w14:paraId="5111AD9A">
            <w:r>
              <w:rPr>
                <w:color w:val="24292E"/>
                <w:sz w:val="16"/>
              </w:rPr>
              <w:t>["User with id '...' not found"]</w:t>
            </w:r>
          </w:p>
        </w:tc>
      </w:tr>
    </w:tbl>
    <w:p w14:paraId="3352E546">
      <w:pPr>
        <w:spacing w:after="60"/>
      </w:pPr>
    </w:p>
    <w:p w14:paraId="33556EFC">
      <w:pPr>
        <w:spacing w:before="0" w:after="80" w:line="276" w:lineRule="auto"/>
      </w:pPr>
      <w:r>
        <w:rPr>
          <w:b/>
          <w:color w:val="24292E"/>
          <w:sz w:val="19"/>
        </w:rPr>
        <w:t xml:space="preserve">• Business Rules: </w:t>
      </w:r>
      <w:r>
        <w:rPr>
          <w:color w:val="333333"/>
          <w:sz w:val="19"/>
        </w:rPr>
        <w:t>Quy tắc nghiệp vụ Backend kiểm soát:</w:t>
      </w:r>
    </w:p>
    <w:p w14:paraId="45784BDC">
      <w:pPr>
        <w:spacing w:before="0" w:after="80" w:line="276" w:lineRule="auto"/>
      </w:pPr>
      <w:r>
        <w:rPr>
          <w:b/>
          <w:color w:val="24292E"/>
          <w:sz w:val="19"/>
        </w:rPr>
        <w:t xml:space="preserve">  - </w:t>
      </w:r>
      <w:r>
        <w:rPr>
          <w:color w:val="333333"/>
          <w:sz w:val="19"/>
        </w:rPr>
        <w:t>Tự động lấy thông tin nhân viên: Nếu người dùng là nhân viên nội bộ, kết quả tự động gắn FullName và EmployeeCode từ bảng Employees.</w:t>
      </w:r>
    </w:p>
    <w:tbl>
      <w:tblPr>
        <w:tblStyle w:val="12"/>
        <w:tblW w:w="0" w:type="auto"/>
        <w:jc w:val="center"/>
        <w:tblLayout w:type="autofit"/>
        <w:tblCellMar>
          <w:top w:w="0" w:type="dxa"/>
          <w:left w:w="108" w:type="dxa"/>
          <w:bottom w:w="0" w:type="dxa"/>
          <w:right w:w="108" w:type="dxa"/>
        </w:tblCellMar>
      </w:tblPr>
      <w:tblGrid>
        <w:gridCol w:w="10080"/>
      </w:tblGrid>
      <w:tr w14:paraId="777F38D4">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5239F3E3">
            <w:pPr>
              <w:spacing w:before="0" w:after="60"/>
            </w:pPr>
            <w:r>
              <w:rPr>
                <w:b/>
                <w:color w:val="0E6EAD"/>
                <w:sz w:val="19"/>
              </w:rPr>
              <w:t>📌 LƯU Ý FRONTEND (GET /api/users/{id})</w:t>
            </w:r>
            <w:r>
              <w:rPr>
                <w:b/>
                <w:color w:val="0E6EAD"/>
                <w:sz w:val="19"/>
              </w:rPr>
              <w:br w:type="textWrapping"/>
            </w:r>
            <w:r>
              <w:rPr>
                <w:color w:val="333333"/>
                <w:sz w:val="18"/>
              </w:rPr>
              <w:t>Sử dụng khi Admin nhấp xem chi tiết hoặc mở modal chỉnh sửa thông tin nhân viên trên Web Admin.</w:t>
            </w:r>
          </w:p>
        </w:tc>
      </w:tr>
    </w:tbl>
    <w:p w14:paraId="4E2C19A5">
      <w:pPr>
        <w:spacing w:before="0" w:after="60"/>
      </w:pPr>
    </w:p>
    <w:p w14:paraId="69589E07">
      <w:pPr>
        <w:spacing w:after="120"/>
      </w:pPr>
    </w:p>
    <w:p w14:paraId="44A12E56">
      <w:pPr>
        <w:keepNext/>
        <w:spacing w:before="280" w:after="80"/>
      </w:pPr>
      <w:r>
        <w:rPr>
          <w:b/>
          <w:color w:val="0E6EAD"/>
          <w:sz w:val="25"/>
        </w:rPr>
        <w:t>POST /api/users/internal (Hỗ trợ alias: /api/admin/managers, /api/admin/staff) - Admin tạo tài khoản Nhân viên nội bộ (Manager / Staff)</w:t>
      </w:r>
    </w:p>
    <w:p w14:paraId="5A18EA24">
      <w:pPr>
        <w:spacing w:before="0" w:after="80" w:line="276" w:lineRule="auto"/>
      </w:pPr>
      <w:r>
        <w:rPr>
          <w:b/>
          <w:color w:val="24292E"/>
          <w:sz w:val="19"/>
        </w:rPr>
        <w:t xml:space="preserve">• Mục đích: </w:t>
      </w:r>
      <w:r>
        <w:rPr>
          <w:color w:val="333333"/>
          <w:sz w:val="19"/>
        </w:rPr>
        <w:t>Admin tạo tài khoản nội bộ cho Quản lý hoặc Nhân viên. Hệ thống tự động sinh Mã nhân viên duy nhất (tiền tố QL cho Manager, NV cho Staff), gửi email kích hoạt kèm token cho nhân viên.</w:t>
      </w:r>
    </w:p>
    <w:p w14:paraId="4BBE2038">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14:paraId="4AC319BE">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162B8BE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52523832">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6EAB4F7C">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66CBFE4">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6FDDFDB8">
            <w:pPr>
              <w:jc w:val="left"/>
            </w:pPr>
            <w:r>
              <w:rPr>
                <w:b/>
                <w:color w:val="FFFFFF"/>
                <w:sz w:val="17"/>
              </w:rPr>
              <w:t>Ràng buộc &amp; Mô tả</w:t>
            </w:r>
          </w:p>
        </w:tc>
      </w:tr>
      <w:tr w14:paraId="2E763AC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5B453A4B">
            <w:r>
              <w:rPr>
                <w:color w:val="24292E"/>
                <w:sz w:val="16"/>
              </w:rPr>
              <w:t>userName</w:t>
            </w:r>
          </w:p>
        </w:tc>
        <w:tc>
          <w:tcPr>
            <w:tcW w:w="1440" w:type="dxa"/>
            <w:shd w:val="clear" w:color="auto" w:fill="FFFFFF"/>
            <w:tcMar>
              <w:top w:w="70" w:type="dxa"/>
              <w:left w:w="100" w:type="dxa"/>
              <w:bottom w:w="70" w:type="dxa"/>
              <w:right w:w="100" w:type="dxa"/>
            </w:tcMar>
          </w:tcPr>
          <w:p w14:paraId="093B1492">
            <w:r>
              <w:rPr>
                <w:color w:val="24292E"/>
                <w:sz w:val="16"/>
              </w:rPr>
              <w:t>string</w:t>
            </w:r>
          </w:p>
        </w:tc>
        <w:tc>
          <w:tcPr>
            <w:tcW w:w="1152" w:type="dxa"/>
            <w:shd w:val="clear" w:color="auto" w:fill="FFFFFF"/>
            <w:tcMar>
              <w:top w:w="70" w:type="dxa"/>
              <w:left w:w="100" w:type="dxa"/>
              <w:bottom w:w="70" w:type="dxa"/>
              <w:right w:w="100" w:type="dxa"/>
            </w:tcMar>
          </w:tcPr>
          <w:p w14:paraId="1B8C6162">
            <w:r>
              <w:rPr>
                <w:color w:val="24292E"/>
                <w:sz w:val="16"/>
              </w:rPr>
              <w:t>Bắt buộc</w:t>
            </w:r>
          </w:p>
        </w:tc>
        <w:tc>
          <w:tcPr>
            <w:tcW w:w="5040" w:type="dxa"/>
            <w:shd w:val="clear" w:color="auto" w:fill="FFFFFF"/>
            <w:tcMar>
              <w:top w:w="70" w:type="dxa"/>
              <w:left w:w="100" w:type="dxa"/>
              <w:bottom w:w="70" w:type="dxa"/>
              <w:right w:w="100" w:type="dxa"/>
            </w:tcMar>
          </w:tcPr>
          <w:p w14:paraId="79BD017A">
            <w:r>
              <w:rPr>
                <w:color w:val="24292E"/>
                <w:sz w:val="16"/>
              </w:rPr>
              <w:t>Tên đăng nhập duy nhất cho nhân viên</w:t>
            </w:r>
          </w:p>
        </w:tc>
      </w:tr>
      <w:tr w14:paraId="3ADB7D0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B93EF63">
            <w:r>
              <w:rPr>
                <w:color w:val="24292E"/>
                <w:sz w:val="16"/>
              </w:rPr>
              <w:t>fullName</w:t>
            </w:r>
          </w:p>
        </w:tc>
        <w:tc>
          <w:tcPr>
            <w:tcW w:w="1440" w:type="dxa"/>
            <w:shd w:val="clear" w:color="auto" w:fill="F9FAFB"/>
            <w:tcMar>
              <w:top w:w="70" w:type="dxa"/>
              <w:left w:w="100" w:type="dxa"/>
              <w:bottom w:w="70" w:type="dxa"/>
              <w:right w:w="100" w:type="dxa"/>
            </w:tcMar>
          </w:tcPr>
          <w:p w14:paraId="508C9268">
            <w:r>
              <w:rPr>
                <w:color w:val="24292E"/>
                <w:sz w:val="16"/>
              </w:rPr>
              <w:t>string</w:t>
            </w:r>
          </w:p>
        </w:tc>
        <w:tc>
          <w:tcPr>
            <w:tcW w:w="1152" w:type="dxa"/>
            <w:shd w:val="clear" w:color="auto" w:fill="F9FAFB"/>
            <w:tcMar>
              <w:top w:w="70" w:type="dxa"/>
              <w:left w:w="100" w:type="dxa"/>
              <w:bottom w:w="70" w:type="dxa"/>
              <w:right w:w="100" w:type="dxa"/>
            </w:tcMar>
          </w:tcPr>
          <w:p w14:paraId="226F9E53">
            <w:r>
              <w:rPr>
                <w:color w:val="24292E"/>
                <w:sz w:val="16"/>
              </w:rPr>
              <w:t>Bắt buộc</w:t>
            </w:r>
          </w:p>
        </w:tc>
        <w:tc>
          <w:tcPr>
            <w:tcW w:w="5040" w:type="dxa"/>
            <w:shd w:val="clear" w:color="auto" w:fill="F9FAFB"/>
            <w:tcMar>
              <w:top w:w="70" w:type="dxa"/>
              <w:left w:w="100" w:type="dxa"/>
              <w:bottom w:w="70" w:type="dxa"/>
              <w:right w:w="100" w:type="dxa"/>
            </w:tcMar>
          </w:tcPr>
          <w:p w14:paraId="2F0894F1">
            <w:r>
              <w:rPr>
                <w:color w:val="24292E"/>
                <w:sz w:val="16"/>
              </w:rPr>
              <w:t>Họ và tên đầy đủ của nhân viên</w:t>
            </w:r>
          </w:p>
        </w:tc>
      </w:tr>
      <w:tr w14:paraId="2B5E512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3493A0C">
            <w:r>
              <w:rPr>
                <w:color w:val="24292E"/>
                <w:sz w:val="16"/>
              </w:rPr>
              <w:t>email</w:t>
            </w:r>
          </w:p>
        </w:tc>
        <w:tc>
          <w:tcPr>
            <w:tcW w:w="1440" w:type="dxa"/>
            <w:shd w:val="clear" w:color="auto" w:fill="FFFFFF"/>
            <w:tcMar>
              <w:top w:w="70" w:type="dxa"/>
              <w:left w:w="100" w:type="dxa"/>
              <w:bottom w:w="70" w:type="dxa"/>
              <w:right w:w="100" w:type="dxa"/>
            </w:tcMar>
          </w:tcPr>
          <w:p w14:paraId="0E07410C">
            <w:r>
              <w:rPr>
                <w:color w:val="24292E"/>
                <w:sz w:val="16"/>
              </w:rPr>
              <w:t>string</w:t>
            </w:r>
          </w:p>
        </w:tc>
        <w:tc>
          <w:tcPr>
            <w:tcW w:w="1152" w:type="dxa"/>
            <w:shd w:val="clear" w:color="auto" w:fill="FFFFFF"/>
            <w:tcMar>
              <w:top w:w="70" w:type="dxa"/>
              <w:left w:w="100" w:type="dxa"/>
              <w:bottom w:w="70" w:type="dxa"/>
              <w:right w:w="100" w:type="dxa"/>
            </w:tcMar>
          </w:tcPr>
          <w:p w14:paraId="2B218F89">
            <w:r>
              <w:rPr>
                <w:color w:val="24292E"/>
                <w:sz w:val="16"/>
              </w:rPr>
              <w:t>Bắt buộc</w:t>
            </w:r>
          </w:p>
        </w:tc>
        <w:tc>
          <w:tcPr>
            <w:tcW w:w="5040" w:type="dxa"/>
            <w:shd w:val="clear" w:color="auto" w:fill="FFFFFF"/>
            <w:tcMar>
              <w:top w:w="70" w:type="dxa"/>
              <w:left w:w="100" w:type="dxa"/>
              <w:bottom w:w="70" w:type="dxa"/>
              <w:right w:w="100" w:type="dxa"/>
            </w:tcMar>
          </w:tcPr>
          <w:p w14:paraId="5A58175F">
            <w:r>
              <w:rPr>
                <w:color w:val="24292E"/>
                <w:sz w:val="16"/>
              </w:rPr>
              <w:t>Email nhân viên dùng để nhận link kích hoạt</w:t>
            </w:r>
          </w:p>
        </w:tc>
      </w:tr>
      <w:tr w14:paraId="655CD45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29EFD237">
            <w:r>
              <w:rPr>
                <w:color w:val="24292E"/>
                <w:sz w:val="16"/>
              </w:rPr>
              <w:t>phoneNumber</w:t>
            </w:r>
          </w:p>
        </w:tc>
        <w:tc>
          <w:tcPr>
            <w:tcW w:w="1440" w:type="dxa"/>
            <w:shd w:val="clear" w:color="auto" w:fill="F9FAFB"/>
            <w:tcMar>
              <w:top w:w="70" w:type="dxa"/>
              <w:left w:w="100" w:type="dxa"/>
              <w:bottom w:w="70" w:type="dxa"/>
              <w:right w:w="100" w:type="dxa"/>
            </w:tcMar>
          </w:tcPr>
          <w:p w14:paraId="5838929B">
            <w:r>
              <w:rPr>
                <w:color w:val="24292E"/>
                <w:sz w:val="16"/>
              </w:rPr>
              <w:t>string</w:t>
            </w:r>
          </w:p>
        </w:tc>
        <w:tc>
          <w:tcPr>
            <w:tcW w:w="1152" w:type="dxa"/>
            <w:shd w:val="clear" w:color="auto" w:fill="F9FAFB"/>
            <w:tcMar>
              <w:top w:w="70" w:type="dxa"/>
              <w:left w:w="100" w:type="dxa"/>
              <w:bottom w:w="70" w:type="dxa"/>
              <w:right w:w="100" w:type="dxa"/>
            </w:tcMar>
          </w:tcPr>
          <w:p w14:paraId="68FB20D1">
            <w:r>
              <w:rPr>
                <w:color w:val="24292E"/>
                <w:sz w:val="16"/>
              </w:rPr>
              <w:t>Tùy chọn</w:t>
            </w:r>
          </w:p>
        </w:tc>
        <w:tc>
          <w:tcPr>
            <w:tcW w:w="5040" w:type="dxa"/>
            <w:shd w:val="clear" w:color="auto" w:fill="F9FAFB"/>
            <w:tcMar>
              <w:top w:w="70" w:type="dxa"/>
              <w:left w:w="100" w:type="dxa"/>
              <w:bottom w:w="70" w:type="dxa"/>
              <w:right w:w="100" w:type="dxa"/>
            </w:tcMar>
          </w:tcPr>
          <w:p w14:paraId="5271E98B">
            <w:r>
              <w:rPr>
                <w:color w:val="24292E"/>
                <w:sz w:val="16"/>
              </w:rPr>
              <w:t>Số điện thoại liên hệ</w:t>
            </w:r>
          </w:p>
        </w:tc>
      </w:tr>
      <w:tr w14:paraId="40BB7BF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5E02E86">
            <w:r>
              <w:rPr>
                <w:color w:val="24292E"/>
                <w:sz w:val="16"/>
              </w:rPr>
              <w:t>role</w:t>
            </w:r>
          </w:p>
        </w:tc>
        <w:tc>
          <w:tcPr>
            <w:tcW w:w="1440" w:type="dxa"/>
            <w:shd w:val="clear" w:color="auto" w:fill="FFFFFF"/>
            <w:tcMar>
              <w:top w:w="70" w:type="dxa"/>
              <w:left w:w="100" w:type="dxa"/>
              <w:bottom w:w="70" w:type="dxa"/>
              <w:right w:w="100" w:type="dxa"/>
            </w:tcMar>
          </w:tcPr>
          <w:p w14:paraId="10337B2C">
            <w:r>
              <w:rPr>
                <w:color w:val="24292E"/>
                <w:sz w:val="16"/>
              </w:rPr>
              <w:t>string</w:t>
            </w:r>
          </w:p>
        </w:tc>
        <w:tc>
          <w:tcPr>
            <w:tcW w:w="1152" w:type="dxa"/>
            <w:shd w:val="clear" w:color="auto" w:fill="FFFFFF"/>
            <w:tcMar>
              <w:top w:w="70" w:type="dxa"/>
              <w:left w:w="100" w:type="dxa"/>
              <w:bottom w:w="70" w:type="dxa"/>
              <w:right w:w="100" w:type="dxa"/>
            </w:tcMar>
          </w:tcPr>
          <w:p w14:paraId="106D10D9">
            <w:r>
              <w:rPr>
                <w:color w:val="24292E"/>
                <w:sz w:val="16"/>
              </w:rPr>
              <w:t>Bắt buộc</w:t>
            </w:r>
          </w:p>
        </w:tc>
        <w:tc>
          <w:tcPr>
            <w:tcW w:w="5040" w:type="dxa"/>
            <w:shd w:val="clear" w:color="auto" w:fill="FFFFFF"/>
            <w:tcMar>
              <w:top w:w="70" w:type="dxa"/>
              <w:left w:w="100" w:type="dxa"/>
              <w:bottom w:w="70" w:type="dxa"/>
              <w:right w:w="100" w:type="dxa"/>
            </w:tcMar>
          </w:tcPr>
          <w:p w14:paraId="36BEBA77">
            <w:r>
              <w:rPr>
                <w:color w:val="24292E"/>
                <w:sz w:val="16"/>
              </w:rPr>
              <w:t>Vai trò: 'Manager' hoặc 'Staff'</w:t>
            </w:r>
          </w:p>
        </w:tc>
      </w:tr>
      <w:tr w14:paraId="3443872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89F8199">
            <w:r>
              <w:rPr>
                <w:color w:val="24292E"/>
                <w:sz w:val="16"/>
              </w:rPr>
              <w:t>password</w:t>
            </w:r>
          </w:p>
        </w:tc>
        <w:tc>
          <w:tcPr>
            <w:tcW w:w="1440" w:type="dxa"/>
            <w:shd w:val="clear" w:color="auto" w:fill="F9FAFB"/>
            <w:tcMar>
              <w:top w:w="70" w:type="dxa"/>
              <w:left w:w="100" w:type="dxa"/>
              <w:bottom w:w="70" w:type="dxa"/>
              <w:right w:w="100" w:type="dxa"/>
            </w:tcMar>
          </w:tcPr>
          <w:p w14:paraId="7A67F5FF">
            <w:r>
              <w:rPr>
                <w:color w:val="24292E"/>
                <w:sz w:val="16"/>
              </w:rPr>
              <w:t>string</w:t>
            </w:r>
          </w:p>
        </w:tc>
        <w:tc>
          <w:tcPr>
            <w:tcW w:w="1152" w:type="dxa"/>
            <w:shd w:val="clear" w:color="auto" w:fill="F9FAFB"/>
            <w:tcMar>
              <w:top w:w="70" w:type="dxa"/>
              <w:left w:w="100" w:type="dxa"/>
              <w:bottom w:w="70" w:type="dxa"/>
              <w:right w:w="100" w:type="dxa"/>
            </w:tcMar>
          </w:tcPr>
          <w:p w14:paraId="5382F1E7">
            <w:r>
              <w:rPr>
                <w:color w:val="24292E"/>
                <w:sz w:val="16"/>
              </w:rPr>
              <w:t>Tùy chọn</w:t>
            </w:r>
          </w:p>
        </w:tc>
        <w:tc>
          <w:tcPr>
            <w:tcW w:w="5040" w:type="dxa"/>
            <w:shd w:val="clear" w:color="auto" w:fill="F9FAFB"/>
            <w:tcMar>
              <w:top w:w="70" w:type="dxa"/>
              <w:left w:w="100" w:type="dxa"/>
              <w:bottom w:w="70" w:type="dxa"/>
              <w:right w:w="100" w:type="dxa"/>
            </w:tcMar>
          </w:tcPr>
          <w:p w14:paraId="2C236522">
            <w:r>
              <w:rPr>
                <w:color w:val="24292E"/>
                <w:sz w:val="16"/>
              </w:rPr>
              <w:t>Mật khẩu tạm thời (nếu để trống, nhân viên sẽ đặt mật khẩu qua link kích hoạt)</w:t>
            </w:r>
          </w:p>
        </w:tc>
      </w:tr>
      <w:tr w14:paraId="2342E65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CEAF53C">
            <w:r>
              <w:rPr>
                <w:color w:val="24292E"/>
                <w:sz w:val="16"/>
              </w:rPr>
              <w:t>assignedParkingLot</w:t>
            </w:r>
          </w:p>
        </w:tc>
        <w:tc>
          <w:tcPr>
            <w:tcW w:w="1440" w:type="dxa"/>
            <w:shd w:val="clear" w:color="auto" w:fill="FFFFFF"/>
            <w:tcMar>
              <w:top w:w="70" w:type="dxa"/>
              <w:left w:w="100" w:type="dxa"/>
              <w:bottom w:w="70" w:type="dxa"/>
              <w:right w:w="100" w:type="dxa"/>
            </w:tcMar>
          </w:tcPr>
          <w:p w14:paraId="7DB9753A">
            <w:r>
              <w:rPr>
                <w:color w:val="24292E"/>
                <w:sz w:val="16"/>
              </w:rPr>
              <w:t>string</w:t>
            </w:r>
          </w:p>
        </w:tc>
        <w:tc>
          <w:tcPr>
            <w:tcW w:w="1152" w:type="dxa"/>
            <w:shd w:val="clear" w:color="auto" w:fill="FFFFFF"/>
            <w:tcMar>
              <w:top w:w="70" w:type="dxa"/>
              <w:left w:w="100" w:type="dxa"/>
              <w:bottom w:w="70" w:type="dxa"/>
              <w:right w:w="100" w:type="dxa"/>
            </w:tcMar>
          </w:tcPr>
          <w:p w14:paraId="283F5FC7">
            <w:r>
              <w:rPr>
                <w:color w:val="24292E"/>
                <w:sz w:val="16"/>
              </w:rPr>
              <w:t>Tùy chọn</w:t>
            </w:r>
          </w:p>
        </w:tc>
        <w:tc>
          <w:tcPr>
            <w:tcW w:w="5040" w:type="dxa"/>
            <w:shd w:val="clear" w:color="auto" w:fill="FFFFFF"/>
            <w:tcMar>
              <w:top w:w="70" w:type="dxa"/>
              <w:left w:w="100" w:type="dxa"/>
              <w:bottom w:w="70" w:type="dxa"/>
              <w:right w:w="100" w:type="dxa"/>
            </w:tcMar>
          </w:tcPr>
          <w:p w14:paraId="47B2910D">
            <w:r>
              <w:rPr>
                <w:color w:val="24292E"/>
                <w:sz w:val="16"/>
              </w:rPr>
              <w:t>Mã bãi đỗ xe phân công (Lưu ý: Backend hiện chưa lưu trữ trường này)</w:t>
            </w:r>
          </w:p>
        </w:tc>
      </w:tr>
    </w:tbl>
    <w:p w14:paraId="5B460636">
      <w:pPr>
        <w:spacing w:after="60"/>
      </w:pPr>
    </w:p>
    <w:p w14:paraId="31280BA3">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1E792592">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E713E5B">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"userName": "manager_thinh",</w:t>
            </w:r>
            <w:r>
              <w:rPr>
                <w:rFonts w:ascii="Consolas" w:hAnsi="Consolas"/>
                <w:color w:val="24292E"/>
                <w:sz w:val="17"/>
              </w:rPr>
              <w:br w:type="textWrapping"/>
            </w:r>
            <w:r>
              <w:rPr>
                <w:rFonts w:ascii="Consolas" w:hAnsi="Consolas"/>
                <w:color w:val="24292E"/>
                <w:sz w:val="17"/>
              </w:rPr>
              <w:t xml:space="preserve">  "fullName": "Nguyễn Minh Thịnh",</w:t>
            </w:r>
            <w:r>
              <w:rPr>
                <w:rFonts w:ascii="Consolas" w:hAnsi="Consolas"/>
                <w:color w:val="24292E"/>
                <w:sz w:val="17"/>
              </w:rPr>
              <w:br w:type="textWrapping"/>
            </w:r>
            <w:r>
              <w:rPr>
                <w:rFonts w:ascii="Consolas" w:hAnsi="Consolas"/>
                <w:color w:val="24292E"/>
                <w:sz w:val="17"/>
              </w:rPr>
              <w:t xml:space="preserve">  "email": "thinh.nguyen@relaypark.vn",</w:t>
            </w:r>
            <w:r>
              <w:rPr>
                <w:rFonts w:ascii="Consolas" w:hAnsi="Consolas"/>
                <w:color w:val="24292E"/>
                <w:sz w:val="17"/>
              </w:rPr>
              <w:br w:type="textWrapping"/>
            </w:r>
            <w:r>
              <w:rPr>
                <w:rFonts w:ascii="Consolas" w:hAnsi="Consolas"/>
                <w:color w:val="24292E"/>
                <w:sz w:val="17"/>
              </w:rPr>
              <w:t xml:space="preserve">  "phoneNumber": "0912345678",</w:t>
            </w:r>
            <w:r>
              <w:rPr>
                <w:rFonts w:ascii="Consolas" w:hAnsi="Consolas"/>
                <w:color w:val="24292E"/>
                <w:sz w:val="17"/>
              </w:rPr>
              <w:br w:type="textWrapping"/>
            </w:r>
            <w:r>
              <w:rPr>
                <w:rFonts w:ascii="Consolas" w:hAnsi="Consolas"/>
                <w:color w:val="24292E"/>
                <w:sz w:val="17"/>
              </w:rPr>
              <w:t xml:space="preserve">  "role": "Manager",</w:t>
            </w:r>
            <w:r>
              <w:rPr>
                <w:rFonts w:ascii="Consolas" w:hAnsi="Consolas"/>
                <w:color w:val="24292E"/>
                <w:sz w:val="17"/>
              </w:rPr>
              <w:br w:type="textWrapping"/>
            </w:r>
            <w:r>
              <w:rPr>
                <w:rFonts w:ascii="Consolas" w:hAnsi="Consolas"/>
                <w:color w:val="24292E"/>
                <w:sz w:val="17"/>
              </w:rPr>
              <w:t xml:space="preserve">  "assignedParkingLot": "LOT-001"</w:t>
            </w:r>
            <w:r>
              <w:rPr>
                <w:rFonts w:ascii="Consolas" w:hAnsi="Consolas"/>
                <w:color w:val="24292E"/>
                <w:sz w:val="17"/>
              </w:rPr>
              <w:br w:type="textWrapping"/>
            </w:r>
            <w:r>
              <w:rPr>
                <w:rFonts w:ascii="Consolas" w:hAnsi="Consolas"/>
                <w:color w:val="24292E"/>
                <w:sz w:val="17"/>
              </w:rPr>
              <w:t>}</w:t>
            </w:r>
          </w:p>
        </w:tc>
      </w:tr>
    </w:tbl>
    <w:p w14:paraId="555BFDAA">
      <w:pPr>
        <w:spacing w:before="0" w:after="60"/>
      </w:pPr>
    </w:p>
    <w:p w14:paraId="51EF55C7">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0C0F06F2">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48DABA06">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"8f3d1e2a-4b5c-6d7e-8f9a-0b1c2d3e4f5a",</w:t>
            </w:r>
            <w:r>
              <w:rPr>
                <w:rFonts w:ascii="Consolas" w:hAnsi="Consolas"/>
                <w:color w:val="24292E"/>
                <w:sz w:val="17"/>
              </w:rPr>
              <w:br w:type="textWrapping"/>
            </w:r>
            <w:r>
              <w:rPr>
                <w:rFonts w:ascii="Consolas" w:hAnsi="Consolas"/>
                <w:color w:val="24292E"/>
                <w:sz w:val="17"/>
              </w:rPr>
              <w:t xml:space="preserve">    "employeeCode": "QL720194",</w:t>
            </w:r>
            <w:r>
              <w:rPr>
                <w:rFonts w:ascii="Consolas" w:hAnsi="Consolas"/>
                <w:color w:val="24292E"/>
                <w:sz w:val="17"/>
              </w:rPr>
              <w:br w:type="textWrapping"/>
            </w:r>
            <w:r>
              <w:rPr>
                <w:rFonts w:ascii="Consolas" w:hAnsi="Consolas"/>
                <w:color w:val="24292E"/>
                <w:sz w:val="17"/>
              </w:rPr>
              <w:t xml:space="preserve">    "activationToken": "CfDJ8M%2B0..."</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115A2777">
      <w:pPr>
        <w:spacing w:before="0" w:after="60"/>
      </w:pPr>
    </w:p>
    <w:p w14:paraId="0EFDD273">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41AB9F6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1DEB9988">
            <w:pPr>
              <w:jc w:val="left"/>
            </w:pPr>
            <w:r>
              <w:rPr>
                <w:b/>
                <w:color w:val="FFFFFF"/>
                <w:sz w:val="17"/>
              </w:rPr>
              <w:t>Mã HTTP</w:t>
            </w:r>
          </w:p>
        </w:tc>
        <w:tc>
          <w:tcPr>
            <w:tcW w:w="4032" w:type="dxa"/>
            <w:shd w:val="clear" w:color="auto" w:fill="1B365D"/>
            <w:tcMar>
              <w:top w:w="90" w:type="dxa"/>
              <w:left w:w="100" w:type="dxa"/>
              <w:bottom w:w="90" w:type="dxa"/>
              <w:right w:w="100" w:type="dxa"/>
            </w:tcMar>
          </w:tcPr>
          <w:p w14:paraId="773F7750">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7D38B2A8">
            <w:pPr>
              <w:jc w:val="left"/>
            </w:pPr>
            <w:r>
              <w:rPr>
                <w:b/>
                <w:color w:val="FFFFFF"/>
                <w:sz w:val="17"/>
              </w:rPr>
              <w:t>Thông báo lỗi trong errors[]</w:t>
            </w:r>
          </w:p>
        </w:tc>
      </w:tr>
      <w:tr w14:paraId="07EB9E0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20A0DAA1">
            <w:r>
              <w:rPr>
                <w:color w:val="24292E"/>
                <w:sz w:val="16"/>
              </w:rPr>
              <w:t>400 Bad Request</w:t>
            </w:r>
          </w:p>
        </w:tc>
        <w:tc>
          <w:tcPr>
            <w:tcW w:w="4032" w:type="dxa"/>
            <w:shd w:val="clear" w:color="auto" w:fill="FFFFFF"/>
            <w:tcMar>
              <w:top w:w="70" w:type="dxa"/>
              <w:left w:w="100" w:type="dxa"/>
              <w:bottom w:w="70" w:type="dxa"/>
              <w:right w:w="100" w:type="dxa"/>
            </w:tcMar>
          </w:tcPr>
          <w:p w14:paraId="1BEE01F3">
            <w:r>
              <w:rPr>
                <w:color w:val="24292E"/>
                <w:sz w:val="16"/>
              </w:rPr>
              <w:t>Tên đăng nhập hoặc Email đã tồn tại</w:t>
            </w:r>
          </w:p>
        </w:tc>
        <w:tc>
          <w:tcPr>
            <w:tcW w:w="4320" w:type="dxa"/>
            <w:shd w:val="clear" w:color="auto" w:fill="FFFFFF"/>
            <w:tcMar>
              <w:top w:w="70" w:type="dxa"/>
              <w:left w:w="100" w:type="dxa"/>
              <w:bottom w:w="70" w:type="dxa"/>
              <w:right w:w="100" w:type="dxa"/>
            </w:tcMar>
          </w:tcPr>
          <w:p w14:paraId="0B4E8652">
            <w:r>
              <w:rPr>
                <w:color w:val="24292E"/>
                <w:sz w:val="16"/>
              </w:rPr>
              <w:t>["Username 'manager_thinh' is already taken."]</w:t>
            </w:r>
          </w:p>
        </w:tc>
      </w:tr>
      <w:tr w14:paraId="6D22C6E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2F6C151A">
            <w:r>
              <w:rPr>
                <w:color w:val="24292E"/>
                <w:sz w:val="16"/>
              </w:rPr>
              <w:t>400 Bad Request</w:t>
            </w:r>
          </w:p>
        </w:tc>
        <w:tc>
          <w:tcPr>
            <w:tcW w:w="4032" w:type="dxa"/>
            <w:shd w:val="clear" w:color="auto" w:fill="F9FAFB"/>
            <w:tcMar>
              <w:top w:w="70" w:type="dxa"/>
              <w:left w:w="100" w:type="dxa"/>
              <w:bottom w:w="70" w:type="dxa"/>
              <w:right w:w="100" w:type="dxa"/>
            </w:tcMar>
          </w:tcPr>
          <w:p w14:paraId="5BFB8953">
            <w:r>
              <w:rPr>
                <w:color w:val="24292E"/>
                <w:sz w:val="16"/>
              </w:rPr>
              <w:t>Vai trò không hợp lệ</w:t>
            </w:r>
          </w:p>
        </w:tc>
        <w:tc>
          <w:tcPr>
            <w:tcW w:w="4320" w:type="dxa"/>
            <w:shd w:val="clear" w:color="auto" w:fill="F9FAFB"/>
            <w:tcMar>
              <w:top w:w="70" w:type="dxa"/>
              <w:left w:w="100" w:type="dxa"/>
              <w:bottom w:w="70" w:type="dxa"/>
              <w:right w:w="100" w:type="dxa"/>
            </w:tcMar>
          </w:tcPr>
          <w:p w14:paraId="2B86EBA5">
            <w:r>
              <w:rPr>
                <w:color w:val="24292E"/>
                <w:sz w:val="16"/>
              </w:rPr>
              <w:t>["Role must be either 'Manager' or 'Staff'"]</w:t>
            </w:r>
          </w:p>
        </w:tc>
      </w:tr>
    </w:tbl>
    <w:p w14:paraId="4951FA24">
      <w:pPr>
        <w:spacing w:after="60"/>
      </w:pPr>
    </w:p>
    <w:p w14:paraId="3A697C59">
      <w:pPr>
        <w:spacing w:before="0" w:after="80" w:line="276" w:lineRule="auto"/>
      </w:pPr>
      <w:r>
        <w:rPr>
          <w:b/>
          <w:color w:val="24292E"/>
          <w:sz w:val="19"/>
        </w:rPr>
        <w:t xml:space="preserve">• Business Rules: </w:t>
      </w:r>
      <w:r>
        <w:rPr>
          <w:color w:val="333333"/>
          <w:sz w:val="19"/>
        </w:rPr>
        <w:t>Quy tắc nghiệp vụ Backend kiểm soát:</w:t>
      </w:r>
    </w:p>
    <w:p w14:paraId="7C4847CF">
      <w:pPr>
        <w:spacing w:before="0" w:after="80" w:line="276" w:lineRule="auto"/>
      </w:pPr>
      <w:r>
        <w:rPr>
          <w:b/>
          <w:color w:val="24292E"/>
          <w:sz w:val="19"/>
        </w:rPr>
        <w:t xml:space="preserve">  - </w:t>
      </w:r>
      <w:r>
        <w:rPr>
          <w:color w:val="333333"/>
          <w:sz w:val="19"/>
        </w:rPr>
        <w:t>Tự sinh mã nhân viên: Tự động sinh mã 8 ký tự với tiền tố 'QL' (Manager) hoặc 'NV' (Staff) + 6 chữ số ngẫu nhiên, có kiểm tra chống trùng lặp (retry tối đa 10 lần).</w:t>
      </w:r>
    </w:p>
    <w:p w14:paraId="419577AF">
      <w:pPr>
        <w:spacing w:before="0" w:after="80" w:line="276" w:lineRule="auto"/>
      </w:pPr>
      <w:r>
        <w:rPr>
          <w:b/>
          <w:color w:val="24292E"/>
          <w:sz w:val="19"/>
        </w:rPr>
        <w:t xml:space="preserve">  - </w:t>
      </w:r>
      <w:r>
        <w:rPr>
          <w:color w:val="333333"/>
          <w:sz w:val="19"/>
        </w:rPr>
        <w:t>Trạng thái ban đầu: IsActive = false, EmailConfirmed = false, Status = 'PendingActivation'.</w:t>
      </w:r>
    </w:p>
    <w:p w14:paraId="040302ED">
      <w:pPr>
        <w:spacing w:before="0" w:after="80" w:line="276" w:lineRule="auto"/>
      </w:pPr>
      <w:r>
        <w:rPr>
          <w:b/>
          <w:color w:val="24292E"/>
          <w:sz w:val="19"/>
        </w:rPr>
        <w:t xml:space="preserve">  - </w:t>
      </w:r>
      <w:r>
        <w:rPr>
          <w:color w:val="333333"/>
          <w:sz w:val="19"/>
        </w:rPr>
        <w:t>Cơ chế bồi hoàn: Nếu tạo bản ghi Employee thất bại, tự động xóa User Identity đã tạo.</w:t>
      </w:r>
    </w:p>
    <w:p w14:paraId="307F2E19">
      <w:pPr>
        <w:spacing w:before="0" w:after="80" w:line="276" w:lineRule="auto"/>
      </w:pPr>
      <w:r>
        <w:rPr>
          <w:b/>
          <w:color w:val="24292E"/>
          <w:sz w:val="19"/>
        </w:rPr>
        <w:t xml:space="preserve">  - </w:t>
      </w:r>
      <w:r>
        <w:rPr>
          <w:color w:val="333333"/>
          <w:sz w:val="19"/>
        </w:rPr>
        <w:t>CẢNH BÁO AN NINH: Token kích hoạt (activationToken) được trả về trong response payload để hỗ trợ kiểm thử và tích hợp local pre-push.</w:t>
      </w:r>
    </w:p>
    <w:p w14:paraId="14FE6DA5">
      <w:pPr>
        <w:spacing w:before="0" w:after="80" w:line="276" w:lineRule="auto"/>
      </w:pPr>
      <w:r>
        <w:rPr>
          <w:b/>
          <w:color w:val="24292E"/>
          <w:sz w:val="19"/>
        </w:rPr>
        <w:t xml:space="preserve">  - </w:t>
      </w:r>
      <w:r>
        <w:rPr>
          <w:color w:val="333333"/>
          <w:sz w:val="19"/>
        </w:rPr>
        <w:t>GIỚI HẠN HIỆN HỮU: Trường assignedParkingLot hiện chưa được Backend lưu vào bảng Employees; Manager chưa bị giới hạn theo bãi xe.</w:t>
      </w:r>
    </w:p>
    <w:tbl>
      <w:tblPr>
        <w:tblStyle w:val="12"/>
        <w:tblW w:w="0" w:type="auto"/>
        <w:jc w:val="center"/>
        <w:tblLayout w:type="autofit"/>
        <w:tblCellMar>
          <w:top w:w="0" w:type="dxa"/>
          <w:left w:w="108" w:type="dxa"/>
          <w:bottom w:w="0" w:type="dxa"/>
          <w:right w:w="108" w:type="dxa"/>
        </w:tblCellMar>
      </w:tblPr>
      <w:tblGrid>
        <w:gridCol w:w="10080"/>
      </w:tblGrid>
      <w:tr w14:paraId="48B2E32F">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4244A531">
            <w:pPr>
              <w:spacing w:before="0" w:after="60"/>
            </w:pPr>
            <w:r>
              <w:rPr>
                <w:b/>
                <w:color w:val="0E6EAD"/>
                <w:sz w:val="19"/>
              </w:rPr>
              <w:t>📌 LƯU Ý FRONTEND (POST /api/users/internal (Hỗ trợ alias: /api/admin/managers, /api/admin/staff))</w:t>
            </w:r>
            <w:r>
              <w:rPr>
                <w:b/>
                <w:color w:val="0E6EAD"/>
                <w:sz w:val="19"/>
              </w:rPr>
              <w:br w:type="textWrapping"/>
            </w:r>
            <w:r>
              <w:rPr>
                <w:color w:val="333333"/>
                <w:sz w:val="18"/>
              </w:rPr>
              <w:t>Frontend có thể dùng route /api/users/internal hoặc các route chuyên biệt /api/admin/managers (tự gán role Manager) và /api/admin/staff (tự gán role Staff).</w:t>
            </w:r>
          </w:p>
        </w:tc>
      </w:tr>
    </w:tbl>
    <w:p w14:paraId="032CE244">
      <w:pPr>
        <w:spacing w:before="0" w:after="60"/>
      </w:pPr>
    </w:p>
    <w:p w14:paraId="1B5BE0E6">
      <w:pPr>
        <w:spacing w:after="120"/>
      </w:pPr>
    </w:p>
    <w:p w14:paraId="224079D4">
      <w:pPr>
        <w:keepNext/>
        <w:spacing w:before="280" w:after="80"/>
      </w:pPr>
      <w:r>
        <w:rPr>
          <w:b/>
          <w:color w:val="0E6EAD"/>
          <w:sz w:val="25"/>
        </w:rPr>
        <w:t>PATCH /api/users/{id}/status (Hỗ trợ alias: /api/admin/users/{id}/status) - Bật / Tắt trạng thái kích hoạt tài khoản (Soft Delete / Deactivate)</w:t>
      </w:r>
    </w:p>
    <w:p w14:paraId="5DAC177A">
      <w:pPr>
        <w:spacing w:before="0" w:after="80" w:line="276" w:lineRule="auto"/>
      </w:pPr>
      <w:r>
        <w:rPr>
          <w:b/>
          <w:color w:val="24292E"/>
          <w:sz w:val="19"/>
        </w:rPr>
        <w:t xml:space="preserve">• Mục đích: </w:t>
      </w:r>
      <w:r>
        <w:rPr>
          <w:color w:val="333333"/>
          <w:sz w:val="19"/>
        </w:rPr>
        <w:t>Cho phép Admin kích hoạt lại hoặc vô hiệu hóa một tài khoản người dùng/nhân viên trong hệ thống mà không xóa vĩnh viễn dữ liệu.</w:t>
      </w:r>
    </w:p>
    <w:p w14:paraId="724CD962">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14:paraId="3BD5748B">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4AF8305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5212CB8E">
            <w:pPr>
              <w:jc w:val="left"/>
            </w:pPr>
            <w:r>
              <w:rPr>
                <w:b/>
                <w:color w:val="FFFFFF"/>
                <w:sz w:val="17"/>
              </w:rPr>
              <w:t>Tham số</w:t>
            </w:r>
          </w:p>
        </w:tc>
        <w:tc>
          <w:tcPr>
            <w:tcW w:w="1152" w:type="dxa"/>
            <w:shd w:val="clear" w:color="auto" w:fill="1B365D"/>
            <w:tcMar>
              <w:top w:w="90" w:type="dxa"/>
              <w:left w:w="100" w:type="dxa"/>
              <w:bottom w:w="90" w:type="dxa"/>
              <w:right w:w="100" w:type="dxa"/>
            </w:tcMar>
          </w:tcPr>
          <w:p w14:paraId="06F243F8">
            <w:pPr>
              <w:jc w:val="left"/>
            </w:pPr>
            <w:r>
              <w:rPr>
                <w:b/>
                <w:color w:val="FFFFFF"/>
                <w:sz w:val="17"/>
              </w:rPr>
              <w:t>Vị trí</w:t>
            </w:r>
          </w:p>
        </w:tc>
        <w:tc>
          <w:tcPr>
            <w:tcW w:w="1440" w:type="dxa"/>
            <w:shd w:val="clear" w:color="auto" w:fill="1B365D"/>
            <w:tcMar>
              <w:top w:w="90" w:type="dxa"/>
              <w:left w:w="100" w:type="dxa"/>
              <w:bottom w:w="90" w:type="dxa"/>
              <w:right w:w="100" w:type="dxa"/>
            </w:tcMar>
          </w:tcPr>
          <w:p w14:paraId="7B958BC7">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21A32827">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460AD3AD">
            <w:pPr>
              <w:jc w:val="left"/>
            </w:pPr>
            <w:r>
              <w:rPr>
                <w:b/>
                <w:color w:val="FFFFFF"/>
                <w:sz w:val="17"/>
              </w:rPr>
              <w:t>Mô tả</w:t>
            </w:r>
          </w:p>
        </w:tc>
      </w:tr>
      <w:tr w14:paraId="4E27858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42227EB0">
            <w:r>
              <w:rPr>
                <w:color w:val="24292E"/>
                <w:sz w:val="16"/>
              </w:rPr>
              <w:t>id</w:t>
            </w:r>
          </w:p>
        </w:tc>
        <w:tc>
          <w:tcPr>
            <w:tcW w:w="1152" w:type="dxa"/>
            <w:shd w:val="clear" w:color="auto" w:fill="FFFFFF"/>
            <w:tcMar>
              <w:top w:w="70" w:type="dxa"/>
              <w:left w:w="100" w:type="dxa"/>
              <w:bottom w:w="70" w:type="dxa"/>
              <w:right w:w="100" w:type="dxa"/>
            </w:tcMar>
          </w:tcPr>
          <w:p w14:paraId="581EC495">
            <w:r>
              <w:rPr>
                <w:color w:val="24292E"/>
                <w:sz w:val="16"/>
              </w:rPr>
              <w:t>Route</w:t>
            </w:r>
          </w:p>
        </w:tc>
        <w:tc>
          <w:tcPr>
            <w:tcW w:w="1440" w:type="dxa"/>
            <w:shd w:val="clear" w:color="auto" w:fill="FFFFFF"/>
            <w:tcMar>
              <w:top w:w="70" w:type="dxa"/>
              <w:left w:w="100" w:type="dxa"/>
              <w:bottom w:w="70" w:type="dxa"/>
              <w:right w:w="100" w:type="dxa"/>
            </w:tcMar>
          </w:tcPr>
          <w:p w14:paraId="133A4E65">
            <w:r>
              <w:rPr>
                <w:color w:val="24292E"/>
                <w:sz w:val="16"/>
              </w:rPr>
              <w:t>string</w:t>
            </w:r>
          </w:p>
        </w:tc>
        <w:tc>
          <w:tcPr>
            <w:tcW w:w="1152" w:type="dxa"/>
            <w:shd w:val="clear" w:color="auto" w:fill="FFFFFF"/>
            <w:tcMar>
              <w:top w:w="70" w:type="dxa"/>
              <w:left w:w="100" w:type="dxa"/>
              <w:bottom w:w="70" w:type="dxa"/>
              <w:right w:w="100" w:type="dxa"/>
            </w:tcMar>
          </w:tcPr>
          <w:p w14:paraId="07B65407">
            <w:r>
              <w:rPr>
                <w:color w:val="24292E"/>
                <w:sz w:val="16"/>
              </w:rPr>
              <w:t>Bắt buộc</w:t>
            </w:r>
          </w:p>
        </w:tc>
        <w:tc>
          <w:tcPr>
            <w:tcW w:w="4320" w:type="dxa"/>
            <w:shd w:val="clear" w:color="auto" w:fill="FFFFFF"/>
            <w:tcMar>
              <w:top w:w="70" w:type="dxa"/>
              <w:left w:w="100" w:type="dxa"/>
              <w:bottom w:w="70" w:type="dxa"/>
              <w:right w:w="100" w:type="dxa"/>
            </w:tcMar>
          </w:tcPr>
          <w:p w14:paraId="5A5D93C0">
            <w:r>
              <w:rPr>
                <w:color w:val="24292E"/>
                <w:sz w:val="16"/>
              </w:rPr>
              <w:t>ID của tài khoản người dùng (GUID)</w:t>
            </w:r>
          </w:p>
        </w:tc>
      </w:tr>
    </w:tbl>
    <w:p w14:paraId="3913C723">
      <w:pPr>
        <w:spacing w:after="60"/>
      </w:pPr>
    </w:p>
    <w:p w14:paraId="5449B705">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62B275D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574AFC80">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073F9C9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2248FE5D">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0709EF81">
            <w:pPr>
              <w:jc w:val="left"/>
            </w:pPr>
            <w:r>
              <w:rPr>
                <w:b/>
                <w:color w:val="FFFFFF"/>
                <w:sz w:val="17"/>
              </w:rPr>
              <w:t>Ràng buộc &amp; Mô tả</w:t>
            </w:r>
          </w:p>
        </w:tc>
      </w:tr>
      <w:tr w14:paraId="52DBF41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5591AD36">
            <w:r>
              <w:rPr>
                <w:color w:val="24292E"/>
                <w:sz w:val="16"/>
              </w:rPr>
              <w:t>isActive</w:t>
            </w:r>
          </w:p>
        </w:tc>
        <w:tc>
          <w:tcPr>
            <w:tcW w:w="1440" w:type="dxa"/>
            <w:shd w:val="clear" w:color="auto" w:fill="FFFFFF"/>
            <w:tcMar>
              <w:top w:w="70" w:type="dxa"/>
              <w:left w:w="100" w:type="dxa"/>
              <w:bottom w:w="70" w:type="dxa"/>
              <w:right w:w="100" w:type="dxa"/>
            </w:tcMar>
          </w:tcPr>
          <w:p w14:paraId="7F6891C2">
            <w:r>
              <w:rPr>
                <w:color w:val="24292E"/>
                <w:sz w:val="16"/>
              </w:rPr>
              <w:t>boolean</w:t>
            </w:r>
          </w:p>
        </w:tc>
        <w:tc>
          <w:tcPr>
            <w:tcW w:w="1152" w:type="dxa"/>
            <w:shd w:val="clear" w:color="auto" w:fill="FFFFFF"/>
            <w:tcMar>
              <w:top w:w="70" w:type="dxa"/>
              <w:left w:w="100" w:type="dxa"/>
              <w:bottom w:w="70" w:type="dxa"/>
              <w:right w:w="100" w:type="dxa"/>
            </w:tcMar>
          </w:tcPr>
          <w:p w14:paraId="51BC9565">
            <w:r>
              <w:rPr>
                <w:color w:val="24292E"/>
                <w:sz w:val="16"/>
              </w:rPr>
              <w:t>Bắt buộc</w:t>
            </w:r>
          </w:p>
        </w:tc>
        <w:tc>
          <w:tcPr>
            <w:tcW w:w="5040" w:type="dxa"/>
            <w:shd w:val="clear" w:color="auto" w:fill="FFFFFF"/>
            <w:tcMar>
              <w:top w:w="70" w:type="dxa"/>
              <w:left w:w="100" w:type="dxa"/>
              <w:bottom w:w="70" w:type="dxa"/>
              <w:right w:w="100" w:type="dxa"/>
            </w:tcMar>
          </w:tcPr>
          <w:p w14:paraId="1EC69187">
            <w:r>
              <w:rPr>
                <w:color w:val="24292E"/>
                <w:sz w:val="16"/>
              </w:rPr>
              <w:t>Trạng thái mới: true (Kích hoạt) hoặc false (Vô hiệu hóa)</w:t>
            </w:r>
          </w:p>
        </w:tc>
      </w:tr>
    </w:tbl>
    <w:p w14:paraId="6CC4C53D">
      <w:pPr>
        <w:spacing w:after="60"/>
      </w:pPr>
    </w:p>
    <w:p w14:paraId="7D760507">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694FEEB2">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710B50F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"isActive": false</w:t>
            </w:r>
            <w:r>
              <w:rPr>
                <w:rFonts w:ascii="Consolas" w:hAnsi="Consolas"/>
                <w:color w:val="24292E"/>
                <w:sz w:val="17"/>
              </w:rPr>
              <w:br w:type="textWrapping"/>
            </w:r>
            <w:r>
              <w:rPr>
                <w:rFonts w:ascii="Consolas" w:hAnsi="Consolas"/>
                <w:color w:val="24292E"/>
                <w:sz w:val="17"/>
              </w:rPr>
              <w:t>}</w:t>
            </w:r>
          </w:p>
        </w:tc>
      </w:tr>
    </w:tbl>
    <w:p w14:paraId="4AD5B327">
      <w:pPr>
        <w:spacing w:before="0" w:after="60"/>
      </w:pPr>
    </w:p>
    <w:p w14:paraId="7C9889F4">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55F01351">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712ED4B3">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0169C3FE">
      <w:pPr>
        <w:spacing w:before="0" w:after="60"/>
      </w:pPr>
    </w:p>
    <w:p w14:paraId="59EEE947">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78DC46E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558A685F">
            <w:pPr>
              <w:jc w:val="left"/>
            </w:pPr>
            <w:r>
              <w:rPr>
                <w:b/>
                <w:color w:val="FFFFFF"/>
                <w:sz w:val="17"/>
              </w:rPr>
              <w:t>Mã HTTP</w:t>
            </w:r>
          </w:p>
        </w:tc>
        <w:tc>
          <w:tcPr>
            <w:tcW w:w="4032" w:type="dxa"/>
            <w:shd w:val="clear" w:color="auto" w:fill="1B365D"/>
            <w:tcMar>
              <w:top w:w="90" w:type="dxa"/>
              <w:left w:w="100" w:type="dxa"/>
              <w:bottom w:w="90" w:type="dxa"/>
              <w:right w:w="100" w:type="dxa"/>
            </w:tcMar>
          </w:tcPr>
          <w:p w14:paraId="16F920D7">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788128FE">
            <w:pPr>
              <w:jc w:val="left"/>
            </w:pPr>
            <w:r>
              <w:rPr>
                <w:b/>
                <w:color w:val="FFFFFF"/>
                <w:sz w:val="17"/>
              </w:rPr>
              <w:t>Thông báo lỗi trong errors[]</w:t>
            </w:r>
          </w:p>
        </w:tc>
      </w:tr>
      <w:tr w14:paraId="28214C3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7B05402C">
            <w:r>
              <w:rPr>
                <w:color w:val="24292E"/>
                <w:sz w:val="16"/>
              </w:rPr>
              <w:t>400 Bad Request</w:t>
            </w:r>
          </w:p>
        </w:tc>
        <w:tc>
          <w:tcPr>
            <w:tcW w:w="4032" w:type="dxa"/>
            <w:shd w:val="clear" w:color="auto" w:fill="FFFFFF"/>
            <w:tcMar>
              <w:top w:w="70" w:type="dxa"/>
              <w:left w:w="100" w:type="dxa"/>
              <w:bottom w:w="70" w:type="dxa"/>
              <w:right w:w="100" w:type="dxa"/>
            </w:tcMar>
          </w:tcPr>
          <w:p w14:paraId="181FB4CE">
            <w:r>
              <w:rPr>
                <w:color w:val="24292E"/>
                <w:sz w:val="16"/>
              </w:rPr>
              <w:t>Admin tự vô hiệu hóa chính mình</w:t>
            </w:r>
          </w:p>
        </w:tc>
        <w:tc>
          <w:tcPr>
            <w:tcW w:w="4320" w:type="dxa"/>
            <w:shd w:val="clear" w:color="auto" w:fill="FFFFFF"/>
            <w:tcMar>
              <w:top w:w="70" w:type="dxa"/>
              <w:left w:w="100" w:type="dxa"/>
              <w:bottom w:w="70" w:type="dxa"/>
              <w:right w:w="100" w:type="dxa"/>
            </w:tcMar>
          </w:tcPr>
          <w:p w14:paraId="5512BCEA">
            <w:r>
              <w:rPr>
                <w:color w:val="24292E"/>
                <w:sz w:val="16"/>
              </w:rPr>
              <w:t>["Admin cannot change their own active status."]</w:t>
            </w:r>
          </w:p>
        </w:tc>
      </w:tr>
      <w:tr w14:paraId="7B108C4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522EAA1F">
            <w:r>
              <w:rPr>
                <w:color w:val="24292E"/>
                <w:sz w:val="16"/>
              </w:rPr>
              <w:t>404 Not Found</w:t>
            </w:r>
          </w:p>
        </w:tc>
        <w:tc>
          <w:tcPr>
            <w:tcW w:w="4032" w:type="dxa"/>
            <w:shd w:val="clear" w:color="auto" w:fill="F9FAFB"/>
            <w:tcMar>
              <w:top w:w="70" w:type="dxa"/>
              <w:left w:w="100" w:type="dxa"/>
              <w:bottom w:w="70" w:type="dxa"/>
              <w:right w:w="100" w:type="dxa"/>
            </w:tcMar>
          </w:tcPr>
          <w:p w14:paraId="5A259DF2">
            <w:r>
              <w:rPr>
                <w:color w:val="24292E"/>
                <w:sz w:val="16"/>
              </w:rPr>
              <w:t>Không tìm thấy người dùng tương ứng</w:t>
            </w:r>
          </w:p>
        </w:tc>
        <w:tc>
          <w:tcPr>
            <w:tcW w:w="4320" w:type="dxa"/>
            <w:shd w:val="clear" w:color="auto" w:fill="F9FAFB"/>
            <w:tcMar>
              <w:top w:w="70" w:type="dxa"/>
              <w:left w:w="100" w:type="dxa"/>
              <w:bottom w:w="70" w:type="dxa"/>
              <w:right w:w="100" w:type="dxa"/>
            </w:tcMar>
          </w:tcPr>
          <w:p w14:paraId="25966A64">
            <w:r>
              <w:rPr>
                <w:color w:val="24292E"/>
                <w:sz w:val="16"/>
              </w:rPr>
              <w:t>["User not found."]</w:t>
            </w:r>
          </w:p>
        </w:tc>
      </w:tr>
    </w:tbl>
    <w:p w14:paraId="48A9FF64">
      <w:pPr>
        <w:spacing w:after="60"/>
      </w:pPr>
    </w:p>
    <w:p w14:paraId="0F2909ED">
      <w:pPr>
        <w:spacing w:before="0" w:after="80" w:line="276" w:lineRule="auto"/>
      </w:pPr>
      <w:r>
        <w:rPr>
          <w:b/>
          <w:color w:val="24292E"/>
          <w:sz w:val="19"/>
        </w:rPr>
        <w:t xml:space="preserve">• Business Rules: </w:t>
      </w:r>
      <w:r>
        <w:rPr>
          <w:color w:val="333333"/>
          <w:sz w:val="19"/>
        </w:rPr>
        <w:t>Quy tắc nghiệp vụ Backend kiểm soát:</w:t>
      </w:r>
    </w:p>
    <w:p w14:paraId="3DEBB0E0">
      <w:pPr>
        <w:spacing w:before="0" w:after="80" w:line="276" w:lineRule="auto"/>
      </w:pPr>
      <w:r>
        <w:rPr>
          <w:b/>
          <w:color w:val="24292E"/>
          <w:sz w:val="19"/>
        </w:rPr>
        <w:t xml:space="preserve">  - </w:t>
      </w:r>
      <w:r>
        <w:rPr>
          <w:color w:val="333333"/>
          <w:sz w:val="19"/>
        </w:rPr>
        <w:t>Chống tự khóa tài khoản Admin: Backend kiểm tra currentUserId từ Claim. Nếu currentUserId trùng với id cần sửa, ném BadRequestException.</w:t>
      </w:r>
    </w:p>
    <w:p w14:paraId="728A3EF0">
      <w:pPr>
        <w:spacing w:before="0" w:after="80" w:line="276" w:lineRule="auto"/>
      </w:pPr>
      <w:r>
        <w:rPr>
          <w:b/>
          <w:color w:val="24292E"/>
          <w:sz w:val="19"/>
        </w:rPr>
        <w:t xml:space="preserve">  - </w:t>
      </w:r>
      <w:r>
        <w:rPr>
          <w:color w:val="333333"/>
          <w:sz w:val="19"/>
        </w:rPr>
        <w:t>Đồng bộ nhân viên: Khi đổi isActive, nếu là nhân viên sẽ tự động cập nhật Status = 'Active' hoặc 'Inactive' trong bảng Employees.</w:t>
      </w:r>
    </w:p>
    <w:tbl>
      <w:tblPr>
        <w:tblStyle w:val="12"/>
        <w:tblW w:w="0" w:type="auto"/>
        <w:jc w:val="center"/>
        <w:tblLayout w:type="autofit"/>
        <w:tblCellMar>
          <w:top w:w="0" w:type="dxa"/>
          <w:left w:w="108" w:type="dxa"/>
          <w:bottom w:w="0" w:type="dxa"/>
          <w:right w:w="108" w:type="dxa"/>
        </w:tblCellMar>
      </w:tblPr>
      <w:tblGrid>
        <w:gridCol w:w="10080"/>
      </w:tblGrid>
      <w:tr w14:paraId="1AAC11D1">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E2C78DE">
            <w:pPr>
              <w:spacing w:before="0" w:after="60"/>
            </w:pPr>
            <w:r>
              <w:rPr>
                <w:b/>
                <w:color w:val="0E6EAD"/>
                <w:sz w:val="19"/>
              </w:rPr>
              <w:t>📌 LƯU Ý FRONTEND (PATCH /api/users/{id}/status (Hỗ trợ alias: /api/admin/users/{id}/status))</w:t>
            </w:r>
            <w:r>
              <w:rPr>
                <w:b/>
                <w:color w:val="0E6EAD"/>
                <w:sz w:val="19"/>
              </w:rPr>
              <w:br w:type="textWrapping"/>
            </w:r>
            <w:r>
              <w:rPr>
                <w:color w:val="333333"/>
                <w:sz w:val="18"/>
              </w:rPr>
              <w:t>Sử dụng cho nút Switch / Toggle trạng thái hoạt động trên bảng danh sách người dùng của Admin.</w:t>
            </w:r>
          </w:p>
        </w:tc>
      </w:tr>
    </w:tbl>
    <w:p w14:paraId="3C81B768">
      <w:pPr>
        <w:spacing w:before="0" w:after="60"/>
      </w:pPr>
    </w:p>
    <w:p w14:paraId="43155C4D">
      <w:pPr>
        <w:spacing w:after="120"/>
      </w:pPr>
    </w:p>
    <w:p w14:paraId="56DF27F3">
      <w:pPr>
        <w:keepNext/>
        <w:spacing w:before="280" w:after="80"/>
      </w:pPr>
      <w:r>
        <w:rPr>
          <w:b/>
          <w:color w:val="0E6EAD"/>
          <w:sz w:val="25"/>
        </w:rPr>
        <w:t>GET /api/users/{id}/profile - Admin xem thông tin hồ sơ chi tiết người dùng theo ID</w:t>
      </w:r>
    </w:p>
    <w:p w14:paraId="261491DF">
      <w:pPr>
        <w:spacing w:before="0" w:after="80" w:line="276" w:lineRule="auto"/>
      </w:pPr>
      <w:r>
        <w:rPr>
          <w:b/>
          <w:color w:val="24292E"/>
          <w:sz w:val="19"/>
        </w:rPr>
        <w:t xml:space="preserve">• Mục đích: </w:t>
      </w:r>
      <w:r>
        <w:rPr>
          <w:color w:val="333333"/>
          <w:sz w:val="19"/>
        </w:rPr>
        <w:t>Admin xem đầy đủ hồ sơ chi tiết của bất kỳ người dùng nào trong hệ thống, bao gồm thông tin cá nhân và danh sách các phương tiện đã đăng ký.</w:t>
      </w:r>
    </w:p>
    <w:p w14:paraId="6E6CADCC">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14:paraId="2444F5D0">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38999A4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66BA02ED">
            <w:pPr>
              <w:jc w:val="left"/>
            </w:pPr>
            <w:r>
              <w:rPr>
                <w:b/>
                <w:color w:val="FFFFFF"/>
                <w:sz w:val="17"/>
              </w:rPr>
              <w:t>Tham số</w:t>
            </w:r>
          </w:p>
        </w:tc>
        <w:tc>
          <w:tcPr>
            <w:tcW w:w="1152" w:type="dxa"/>
            <w:shd w:val="clear" w:color="auto" w:fill="1B365D"/>
            <w:tcMar>
              <w:top w:w="90" w:type="dxa"/>
              <w:left w:w="100" w:type="dxa"/>
              <w:bottom w:w="90" w:type="dxa"/>
              <w:right w:w="100" w:type="dxa"/>
            </w:tcMar>
          </w:tcPr>
          <w:p w14:paraId="4050AFAA">
            <w:pPr>
              <w:jc w:val="left"/>
            </w:pPr>
            <w:r>
              <w:rPr>
                <w:b/>
                <w:color w:val="FFFFFF"/>
                <w:sz w:val="17"/>
              </w:rPr>
              <w:t>Vị trí</w:t>
            </w:r>
          </w:p>
        </w:tc>
        <w:tc>
          <w:tcPr>
            <w:tcW w:w="1440" w:type="dxa"/>
            <w:shd w:val="clear" w:color="auto" w:fill="1B365D"/>
            <w:tcMar>
              <w:top w:w="90" w:type="dxa"/>
              <w:left w:w="100" w:type="dxa"/>
              <w:bottom w:w="90" w:type="dxa"/>
              <w:right w:w="100" w:type="dxa"/>
            </w:tcMar>
          </w:tcPr>
          <w:p w14:paraId="0ACB12C7">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9CCAD5C">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3F18F1E0">
            <w:pPr>
              <w:jc w:val="left"/>
            </w:pPr>
            <w:r>
              <w:rPr>
                <w:b/>
                <w:color w:val="FFFFFF"/>
                <w:sz w:val="17"/>
              </w:rPr>
              <w:t>Mô tả</w:t>
            </w:r>
          </w:p>
        </w:tc>
      </w:tr>
      <w:tr w14:paraId="081CE6C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6B2EEFD4">
            <w:r>
              <w:rPr>
                <w:color w:val="24292E"/>
                <w:sz w:val="16"/>
              </w:rPr>
              <w:t>id</w:t>
            </w:r>
          </w:p>
        </w:tc>
        <w:tc>
          <w:tcPr>
            <w:tcW w:w="1152" w:type="dxa"/>
            <w:shd w:val="clear" w:color="auto" w:fill="FFFFFF"/>
            <w:tcMar>
              <w:top w:w="70" w:type="dxa"/>
              <w:left w:w="100" w:type="dxa"/>
              <w:bottom w:w="70" w:type="dxa"/>
              <w:right w:w="100" w:type="dxa"/>
            </w:tcMar>
          </w:tcPr>
          <w:p w14:paraId="3636A026">
            <w:r>
              <w:rPr>
                <w:color w:val="24292E"/>
                <w:sz w:val="16"/>
              </w:rPr>
              <w:t>Route</w:t>
            </w:r>
          </w:p>
        </w:tc>
        <w:tc>
          <w:tcPr>
            <w:tcW w:w="1440" w:type="dxa"/>
            <w:shd w:val="clear" w:color="auto" w:fill="FFFFFF"/>
            <w:tcMar>
              <w:top w:w="70" w:type="dxa"/>
              <w:left w:w="100" w:type="dxa"/>
              <w:bottom w:w="70" w:type="dxa"/>
              <w:right w:w="100" w:type="dxa"/>
            </w:tcMar>
          </w:tcPr>
          <w:p w14:paraId="61892C11">
            <w:r>
              <w:rPr>
                <w:color w:val="24292E"/>
                <w:sz w:val="16"/>
              </w:rPr>
              <w:t>string</w:t>
            </w:r>
          </w:p>
        </w:tc>
        <w:tc>
          <w:tcPr>
            <w:tcW w:w="1152" w:type="dxa"/>
            <w:shd w:val="clear" w:color="auto" w:fill="FFFFFF"/>
            <w:tcMar>
              <w:top w:w="70" w:type="dxa"/>
              <w:left w:w="100" w:type="dxa"/>
              <w:bottom w:w="70" w:type="dxa"/>
              <w:right w:w="100" w:type="dxa"/>
            </w:tcMar>
          </w:tcPr>
          <w:p w14:paraId="7E161520">
            <w:r>
              <w:rPr>
                <w:color w:val="24292E"/>
                <w:sz w:val="16"/>
              </w:rPr>
              <w:t>Bắt buộc</w:t>
            </w:r>
          </w:p>
        </w:tc>
        <w:tc>
          <w:tcPr>
            <w:tcW w:w="4320" w:type="dxa"/>
            <w:shd w:val="clear" w:color="auto" w:fill="FFFFFF"/>
            <w:tcMar>
              <w:top w:w="70" w:type="dxa"/>
              <w:left w:w="100" w:type="dxa"/>
              <w:bottom w:w="70" w:type="dxa"/>
              <w:right w:w="100" w:type="dxa"/>
            </w:tcMar>
          </w:tcPr>
          <w:p w14:paraId="2D11C321">
            <w:r>
              <w:rPr>
                <w:color w:val="24292E"/>
                <w:sz w:val="16"/>
              </w:rPr>
              <w:t>ID của tài khoản người dùng cần tra cứu (GUID)</w:t>
            </w:r>
          </w:p>
        </w:tc>
      </w:tr>
    </w:tbl>
    <w:p w14:paraId="4121F0A8">
      <w:pPr>
        <w:spacing w:after="60"/>
      </w:pPr>
    </w:p>
    <w:p w14:paraId="7E99DC14">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E4AA9C0">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18EB028">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"userId": "c1a2b3c4-d5e6-7890-abcd-ef1234567890",</w:t>
            </w:r>
            <w:r>
              <w:rPr>
                <w:rFonts w:ascii="Consolas" w:hAnsi="Consolas"/>
                <w:color w:val="24292E"/>
                <w:sz w:val="17"/>
              </w:rPr>
              <w:br w:type="textWrapping"/>
            </w:r>
            <w:r>
              <w:rPr>
                <w:rFonts w:ascii="Consolas" w:hAnsi="Consolas"/>
                <w:color w:val="24292E"/>
                <w:sz w:val="17"/>
              </w:rPr>
              <w:t xml:space="preserve">    "fullName": "Trần Huy Hoàng",</w:t>
            </w:r>
            <w:r>
              <w:rPr>
                <w:rFonts w:ascii="Consolas" w:hAnsi="Consolas"/>
                <w:color w:val="24292E"/>
                <w:sz w:val="17"/>
              </w:rPr>
              <w:br w:type="textWrapping"/>
            </w:r>
            <w:r>
              <w:rPr>
                <w:rFonts w:ascii="Consolas" w:hAnsi="Consolas"/>
                <w:color w:val="24292E"/>
                <w:sz w:val="17"/>
              </w:rPr>
              <w:t xml:space="preserve">    "phoneNumber": "0987654321",</w:t>
            </w:r>
            <w:r>
              <w:rPr>
                <w:rFonts w:ascii="Consolas" w:hAnsi="Consolas"/>
                <w:color w:val="24292E"/>
                <w:sz w:val="17"/>
              </w:rPr>
              <w:br w:type="textWrapping"/>
            </w:r>
            <w:r>
              <w:rPr>
                <w:rFonts w:ascii="Consolas" w:hAnsi="Consolas"/>
                <w:color w:val="24292E"/>
                <w:sz w:val="17"/>
              </w:rPr>
              <w:t xml:space="preserve">    "email": "hoang.tran@gmail.com",</w:t>
            </w:r>
            <w:r>
              <w:rPr>
                <w:rFonts w:ascii="Consolas" w:hAnsi="Consolas"/>
                <w:color w:val="24292E"/>
                <w:sz w:val="17"/>
              </w:rPr>
              <w:br w:type="textWrapping"/>
            </w:r>
            <w:r>
              <w:rPr>
                <w:rFonts w:ascii="Consolas" w:hAnsi="Consolas"/>
                <w:color w:val="24292E"/>
                <w:sz w:val="17"/>
              </w:rPr>
              <w:t xml:space="preserve">    "avatarUrl": "https://storage.relaypark.vn/avatars/u123.jpg",</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"hasPassword": true,</w:t>
            </w:r>
            <w:r>
              <w:rPr>
                <w:rFonts w:ascii="Consolas" w:hAnsi="Consolas"/>
                <w:color w:val="24292E"/>
                <w:sz w:val="17"/>
              </w:rPr>
              <w:br w:type="textWrapping"/>
            </w:r>
            <w:r>
              <w:rPr>
                <w:rFonts w:ascii="Consolas" w:hAnsi="Consolas"/>
                <w:color w:val="24292E"/>
                <w:sz w:val="17"/>
              </w:rPr>
              <w:t xml:space="preserve">    "role": "User",</w:t>
            </w:r>
            <w:r>
              <w:rPr>
                <w:rFonts w:ascii="Consolas" w:hAnsi="Consolas"/>
                <w:color w:val="24292E"/>
                <w:sz w:val="17"/>
              </w:rPr>
              <w:br w:type="textWrapping"/>
            </w:r>
            <w:r>
              <w:rPr>
                <w:rFonts w:ascii="Consolas" w:hAnsi="Consolas"/>
                <w:color w:val="24292E"/>
                <w:sz w:val="17"/>
              </w:rPr>
              <w:t xml:space="preserve">    "createdAt": "2026-10-10T08:00:00Z",</w:t>
            </w:r>
            <w:r>
              <w:rPr>
                <w:rFonts w:ascii="Consolas" w:hAnsi="Consolas"/>
                <w:color w:val="24292E"/>
                <w:sz w:val="17"/>
              </w:rPr>
              <w:br w:type="textWrapping"/>
            </w:r>
            <w:r>
              <w:rPr>
                <w:rFonts w:ascii="Consolas" w:hAnsi="Consolas"/>
                <w:color w:val="24292E"/>
                <w:sz w:val="17"/>
              </w:rPr>
              <w:t xml:space="preserve">    "updatedAt": "2026-10-12T09:30:00Z",</w:t>
            </w:r>
            <w:r>
              <w:rPr>
                <w:rFonts w:ascii="Consolas" w:hAnsi="Consolas"/>
                <w:color w:val="24292E"/>
                <w:sz w:val="17"/>
              </w:rPr>
              <w:br w:type="textWrapping"/>
            </w:r>
            <w:r>
              <w:rPr>
                <w:rFonts w:ascii="Consolas" w:hAnsi="Consolas"/>
                <w:color w:val="24292E"/>
                <w:sz w:val="17"/>
              </w:rPr>
              <w:t xml:space="preserve">    "vehicles":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"e4f5a6b7-c8d9-0123-4567-89abcdef0123",</w:t>
            </w:r>
            <w:r>
              <w:rPr>
                <w:rFonts w:ascii="Consolas" w:hAnsi="Consolas"/>
                <w:color w:val="24292E"/>
                <w:sz w:val="17"/>
              </w:rPr>
              <w:br w:type="textWrapping"/>
            </w:r>
            <w:r>
              <w:rPr>
                <w:rFonts w:ascii="Consolas" w:hAnsi="Consolas"/>
                <w:color w:val="24292E"/>
                <w:sz w:val="17"/>
              </w:rPr>
              <w:t xml:space="preserve">        "customerId": 15,</w:t>
            </w:r>
            <w:r>
              <w:rPr>
                <w:rFonts w:ascii="Consolas" w:hAnsi="Consolas"/>
                <w:color w:val="24292E"/>
                <w:sz w:val="17"/>
              </w:rPr>
              <w:br w:type="textWrapping"/>
            </w:r>
            <w:r>
              <w:rPr>
                <w:rFonts w:ascii="Consolas" w:hAnsi="Consolas"/>
                <w:color w:val="24292E"/>
                <w:sz w:val="17"/>
              </w:rPr>
              <w:t xml:space="preserve">        "licensePlate": "51G-123.45",</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"brand": "Toyota",</w:t>
            </w:r>
            <w:r>
              <w:rPr>
                <w:rFonts w:ascii="Consolas" w:hAnsi="Consolas"/>
                <w:color w:val="24292E"/>
                <w:sz w:val="17"/>
              </w:rPr>
              <w:br w:type="textWrapping"/>
            </w:r>
            <w:r>
              <w:rPr>
                <w:rFonts w:ascii="Consolas" w:hAnsi="Consolas"/>
                <w:color w:val="24292E"/>
                <w:sz w:val="17"/>
              </w:rPr>
              <w:t xml:space="preserve">        "model": "Camry",</w:t>
            </w:r>
            <w:r>
              <w:rPr>
                <w:rFonts w:ascii="Consolas" w:hAnsi="Consolas"/>
                <w:color w:val="24292E"/>
                <w:sz w:val="17"/>
              </w:rPr>
              <w:br w:type="textWrapping"/>
            </w:r>
            <w:r>
              <w:rPr>
                <w:rFonts w:ascii="Consolas" w:hAnsi="Consolas"/>
                <w:color w:val="24292E"/>
                <w:sz w:val="17"/>
              </w:rPr>
              <w:t xml:space="preserve">        "color": "Đen",</w:t>
            </w:r>
            <w:r>
              <w:rPr>
                <w:rFonts w:ascii="Consolas" w:hAnsi="Consolas"/>
                <w:color w:val="24292E"/>
                <w:sz w:val="17"/>
              </w:rPr>
              <w:br w:type="textWrapping"/>
            </w:r>
            <w:r>
              <w:rPr>
                <w:rFonts w:ascii="Consolas" w:hAnsi="Consolas"/>
                <w:color w:val="24292E"/>
                <w:sz w:val="17"/>
              </w:rPr>
              <w:t xml:space="preserve">        "isDefault": true,</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59FF33B1">
      <w:pPr>
        <w:spacing w:before="0" w:after="60"/>
      </w:pPr>
    </w:p>
    <w:p w14:paraId="42112889">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34E9FE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79C323A7">
            <w:pPr>
              <w:jc w:val="left"/>
            </w:pPr>
            <w:r>
              <w:rPr>
                <w:b/>
                <w:color w:val="FFFFFF"/>
                <w:sz w:val="17"/>
              </w:rPr>
              <w:t>Mã HTTP</w:t>
            </w:r>
          </w:p>
        </w:tc>
        <w:tc>
          <w:tcPr>
            <w:tcW w:w="4032" w:type="dxa"/>
            <w:shd w:val="clear" w:color="auto" w:fill="1B365D"/>
            <w:tcMar>
              <w:top w:w="90" w:type="dxa"/>
              <w:left w:w="100" w:type="dxa"/>
              <w:bottom w:w="90" w:type="dxa"/>
              <w:right w:w="100" w:type="dxa"/>
            </w:tcMar>
          </w:tcPr>
          <w:p w14:paraId="018CFDC7">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4C160756">
            <w:pPr>
              <w:jc w:val="left"/>
            </w:pPr>
            <w:r>
              <w:rPr>
                <w:b/>
                <w:color w:val="FFFFFF"/>
                <w:sz w:val="17"/>
              </w:rPr>
              <w:t>Thông báo lỗi trong errors[]</w:t>
            </w:r>
          </w:p>
        </w:tc>
      </w:tr>
      <w:tr w14:paraId="2E94096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1F3DEDA">
            <w:r>
              <w:rPr>
                <w:color w:val="24292E"/>
                <w:sz w:val="16"/>
              </w:rPr>
              <w:t>401 Unauthorized</w:t>
            </w:r>
          </w:p>
        </w:tc>
        <w:tc>
          <w:tcPr>
            <w:tcW w:w="4032" w:type="dxa"/>
            <w:shd w:val="clear" w:color="auto" w:fill="FFFFFF"/>
            <w:tcMar>
              <w:top w:w="70" w:type="dxa"/>
              <w:left w:w="100" w:type="dxa"/>
              <w:bottom w:w="70" w:type="dxa"/>
              <w:right w:w="100" w:type="dxa"/>
            </w:tcMar>
          </w:tcPr>
          <w:p w14:paraId="251158AF">
            <w:r>
              <w:rPr>
                <w:color w:val="24292E"/>
                <w:sz w:val="16"/>
              </w:rPr>
              <w:t>Không có token hoặc token không hợp lệ</w:t>
            </w:r>
          </w:p>
        </w:tc>
        <w:tc>
          <w:tcPr>
            <w:tcW w:w="4320" w:type="dxa"/>
            <w:shd w:val="clear" w:color="auto" w:fill="FFFFFF"/>
            <w:tcMar>
              <w:top w:w="70" w:type="dxa"/>
              <w:left w:w="100" w:type="dxa"/>
              <w:bottom w:w="70" w:type="dxa"/>
              <w:right w:w="100" w:type="dxa"/>
            </w:tcMar>
          </w:tcPr>
          <w:p w14:paraId="650E43C2">
            <w:r>
              <w:rPr>
                <w:color w:val="24292E"/>
                <w:sz w:val="16"/>
              </w:rPr>
              <w:t>(Body rỗng)</w:t>
            </w:r>
          </w:p>
        </w:tc>
      </w:tr>
      <w:tr w14:paraId="750B29F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1B237D85">
            <w:r>
              <w:rPr>
                <w:color w:val="24292E"/>
                <w:sz w:val="16"/>
              </w:rPr>
              <w:t>403 Forbidden</w:t>
            </w:r>
          </w:p>
        </w:tc>
        <w:tc>
          <w:tcPr>
            <w:tcW w:w="4032" w:type="dxa"/>
            <w:shd w:val="clear" w:color="auto" w:fill="F9FAFB"/>
            <w:tcMar>
              <w:top w:w="70" w:type="dxa"/>
              <w:left w:w="100" w:type="dxa"/>
              <w:bottom w:w="70" w:type="dxa"/>
              <w:right w:w="100" w:type="dxa"/>
            </w:tcMar>
          </w:tcPr>
          <w:p w14:paraId="2D18E2A4">
            <w:r>
              <w:rPr>
                <w:color w:val="24292E"/>
                <w:sz w:val="16"/>
              </w:rPr>
              <w:t>Người dùng không có quyền Admin</w:t>
            </w:r>
          </w:p>
        </w:tc>
        <w:tc>
          <w:tcPr>
            <w:tcW w:w="4320" w:type="dxa"/>
            <w:shd w:val="clear" w:color="auto" w:fill="F9FAFB"/>
            <w:tcMar>
              <w:top w:w="70" w:type="dxa"/>
              <w:left w:w="100" w:type="dxa"/>
              <w:bottom w:w="70" w:type="dxa"/>
              <w:right w:w="100" w:type="dxa"/>
            </w:tcMar>
          </w:tcPr>
          <w:p w14:paraId="4D8C7BA2">
            <w:r>
              <w:rPr>
                <w:color w:val="24292E"/>
                <w:sz w:val="16"/>
              </w:rPr>
              <w:t>(Body rỗng)</w:t>
            </w:r>
          </w:p>
        </w:tc>
      </w:tr>
      <w:tr w14:paraId="6464FB9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0F473972">
            <w:r>
              <w:rPr>
                <w:color w:val="24292E"/>
                <w:sz w:val="16"/>
              </w:rPr>
              <w:t>404 Not Found</w:t>
            </w:r>
          </w:p>
        </w:tc>
        <w:tc>
          <w:tcPr>
            <w:tcW w:w="4032" w:type="dxa"/>
            <w:shd w:val="clear" w:color="auto" w:fill="FFFFFF"/>
            <w:tcMar>
              <w:top w:w="70" w:type="dxa"/>
              <w:left w:w="100" w:type="dxa"/>
              <w:bottom w:w="70" w:type="dxa"/>
              <w:right w:w="100" w:type="dxa"/>
            </w:tcMar>
          </w:tcPr>
          <w:p w14:paraId="65405ACD">
            <w:r>
              <w:rPr>
                <w:color w:val="24292E"/>
                <w:sz w:val="16"/>
              </w:rPr>
              <w:t>Không tìm thấy người dùng tương ứng</w:t>
            </w:r>
          </w:p>
        </w:tc>
        <w:tc>
          <w:tcPr>
            <w:tcW w:w="4320" w:type="dxa"/>
            <w:shd w:val="clear" w:color="auto" w:fill="FFFFFF"/>
            <w:tcMar>
              <w:top w:w="70" w:type="dxa"/>
              <w:left w:w="100" w:type="dxa"/>
              <w:bottom w:w="70" w:type="dxa"/>
              <w:right w:w="100" w:type="dxa"/>
            </w:tcMar>
          </w:tcPr>
          <w:p w14:paraId="5479BB79">
            <w:r>
              <w:rPr>
                <w:color w:val="24292E"/>
                <w:sz w:val="16"/>
              </w:rPr>
              <w:t>["User not found."]</w:t>
            </w:r>
          </w:p>
        </w:tc>
      </w:tr>
    </w:tbl>
    <w:p w14:paraId="030875D7">
      <w:pPr>
        <w:spacing w:after="60"/>
      </w:pPr>
    </w:p>
    <w:p w14:paraId="185BCA7D">
      <w:pPr>
        <w:spacing w:before="0" w:after="80" w:line="276" w:lineRule="auto"/>
      </w:pPr>
      <w:r>
        <w:rPr>
          <w:b/>
          <w:color w:val="24292E"/>
          <w:sz w:val="19"/>
        </w:rPr>
        <w:t xml:space="preserve">• Business Rules: </w:t>
      </w:r>
      <w:r>
        <w:rPr>
          <w:color w:val="333333"/>
          <w:sz w:val="19"/>
        </w:rPr>
        <w:t>Quy tắc nghiệp vụ Backend kiểm soát:</w:t>
      </w:r>
    </w:p>
    <w:p w14:paraId="2711B6E8">
      <w:pPr>
        <w:spacing w:before="0" w:after="80" w:line="276" w:lineRule="auto"/>
      </w:pPr>
      <w:r>
        <w:rPr>
          <w:b/>
          <w:color w:val="24292E"/>
          <w:sz w:val="19"/>
        </w:rPr>
        <w:t xml:space="preserve">  - </w:t>
      </w:r>
      <w:r>
        <w:rPr>
          <w:color w:val="333333"/>
          <w:sz w:val="19"/>
        </w:rPr>
        <w:t>Đọc dữ liệu đa bảng: Kết nối ApplicationUser, Customers (nếu là khách) hoặc Employees (nếu là nhân viên) và danh sách Vehicles đang active.</w:t>
      </w:r>
    </w:p>
    <w:tbl>
      <w:tblPr>
        <w:tblStyle w:val="12"/>
        <w:tblW w:w="0" w:type="auto"/>
        <w:jc w:val="center"/>
        <w:tblLayout w:type="autofit"/>
        <w:tblCellMar>
          <w:top w:w="0" w:type="dxa"/>
          <w:left w:w="108" w:type="dxa"/>
          <w:bottom w:w="0" w:type="dxa"/>
          <w:right w:w="108" w:type="dxa"/>
        </w:tblCellMar>
      </w:tblPr>
      <w:tblGrid>
        <w:gridCol w:w="10080"/>
      </w:tblGrid>
      <w:tr w14:paraId="22E0C755">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5BCA61A7">
            <w:pPr>
              <w:spacing w:before="0" w:after="60"/>
            </w:pPr>
            <w:r>
              <w:rPr>
                <w:b/>
                <w:color w:val="0E6EAD"/>
                <w:sz w:val="19"/>
              </w:rPr>
              <w:t>📌 LƯU Ý FRONTEND (GET /api/users/{id}/profile)</w:t>
            </w:r>
            <w:r>
              <w:rPr>
                <w:b/>
                <w:color w:val="0E6EAD"/>
                <w:sz w:val="19"/>
              </w:rPr>
              <w:br w:type="textWrapping"/>
            </w:r>
            <w:r>
              <w:rPr>
                <w:color w:val="333333"/>
                <w:sz w:val="18"/>
              </w:rPr>
              <w:t>Sử dụng cho màn hình chi tiết khách hàng / nhân viên khi Admin muốn xem cả danh sách phương tiện sở hữu.</w:t>
            </w:r>
          </w:p>
        </w:tc>
      </w:tr>
    </w:tbl>
    <w:p w14:paraId="749AEECF">
      <w:pPr>
        <w:spacing w:before="0" w:after="60"/>
      </w:pPr>
    </w:p>
    <w:p w14:paraId="6C9C3F65">
      <w:pPr>
        <w:spacing w:after="120"/>
      </w:pPr>
    </w:p>
    <w:p w14:paraId="5F095D46">
      <w:pPr>
        <w:keepNext/>
        <w:spacing w:before="280" w:after="80"/>
      </w:pPr>
      <w:r>
        <w:rPr>
          <w:b/>
          <w:color w:val="0E6EAD"/>
          <w:sz w:val="25"/>
        </w:rPr>
        <w:t>C.2 Nhóm API Hồ sơ Người dùng &amp; Quản lý Phương tiện (Profile &amp; Vehicles)</w:t>
      </w:r>
    </w:p>
    <w:p w14:paraId="699EECF3">
      <w:pPr>
        <w:keepNext/>
        <w:spacing w:before="280" w:after="80"/>
      </w:pPr>
      <w:r>
        <w:rPr>
          <w:b/>
          <w:color w:val="0E6EAD"/>
          <w:sz w:val="25"/>
        </w:rPr>
        <w:t>GET /api/users/profile - Lấy thông tin hồ sơ người dùng hiện tại</w:t>
      </w:r>
    </w:p>
    <w:p w14:paraId="1CA70B37">
      <w:pPr>
        <w:spacing w:before="0" w:after="80" w:line="276" w:lineRule="auto"/>
      </w:pPr>
      <w:r>
        <w:rPr>
          <w:b/>
          <w:color w:val="24292E"/>
          <w:sz w:val="19"/>
        </w:rPr>
        <w:t xml:space="preserve">• Mục đích: </w:t>
      </w:r>
      <w:r>
        <w:rPr>
          <w:color w:val="333333"/>
          <w:sz w:val="19"/>
        </w:rPr>
        <w:t>Lấy toàn bộ thông tin tài khoản cá nhân, thông tin liên hệ và danh sách phương tiện đã đăng ký của người dùng hiện tại.</w:t>
      </w:r>
    </w:p>
    <w:p w14:paraId="3507E12F">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tài khoản đã đăng nhập</w:t>
      </w:r>
    </w:p>
    <w:p w14:paraId="48D764C0">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2A8D39A6">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AA8EFE8">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"userId": "c1a2b3c4-d5e6-7890-abcd-ef1234567890",</w:t>
            </w:r>
            <w:r>
              <w:rPr>
                <w:rFonts w:ascii="Consolas" w:hAnsi="Consolas"/>
                <w:color w:val="24292E"/>
                <w:sz w:val="17"/>
              </w:rPr>
              <w:br w:type="textWrapping"/>
            </w:r>
            <w:r>
              <w:rPr>
                <w:rFonts w:ascii="Consolas" w:hAnsi="Consolas"/>
                <w:color w:val="24292E"/>
                <w:sz w:val="17"/>
              </w:rPr>
              <w:t xml:space="preserve">    "fullName": "Trần Huy Hoàng",</w:t>
            </w:r>
            <w:r>
              <w:rPr>
                <w:rFonts w:ascii="Consolas" w:hAnsi="Consolas"/>
                <w:color w:val="24292E"/>
                <w:sz w:val="17"/>
              </w:rPr>
              <w:br w:type="textWrapping"/>
            </w:r>
            <w:r>
              <w:rPr>
                <w:rFonts w:ascii="Consolas" w:hAnsi="Consolas"/>
                <w:color w:val="24292E"/>
                <w:sz w:val="17"/>
              </w:rPr>
              <w:t xml:space="preserve">    "phoneNumber": "0987654321",</w:t>
            </w:r>
            <w:r>
              <w:rPr>
                <w:rFonts w:ascii="Consolas" w:hAnsi="Consolas"/>
                <w:color w:val="24292E"/>
                <w:sz w:val="17"/>
              </w:rPr>
              <w:br w:type="textWrapping"/>
            </w:r>
            <w:r>
              <w:rPr>
                <w:rFonts w:ascii="Consolas" w:hAnsi="Consolas"/>
                <w:color w:val="24292E"/>
                <w:sz w:val="17"/>
              </w:rPr>
              <w:t xml:space="preserve">    "email": "hoang.tran@gmail.com",</w:t>
            </w:r>
            <w:r>
              <w:rPr>
                <w:rFonts w:ascii="Consolas" w:hAnsi="Consolas"/>
                <w:color w:val="24292E"/>
                <w:sz w:val="17"/>
              </w:rPr>
              <w:br w:type="textWrapping"/>
            </w:r>
            <w:r>
              <w:rPr>
                <w:rFonts w:ascii="Consolas" w:hAnsi="Consolas"/>
                <w:color w:val="24292E"/>
                <w:sz w:val="17"/>
              </w:rPr>
              <w:t xml:space="preserve">    "avatarUrl": "https://storage.relaypark.vn/avatars/u123.jpg",</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"hasPassword": true,</w:t>
            </w:r>
            <w:r>
              <w:rPr>
                <w:rFonts w:ascii="Consolas" w:hAnsi="Consolas"/>
                <w:color w:val="24292E"/>
                <w:sz w:val="17"/>
              </w:rPr>
              <w:br w:type="textWrapping"/>
            </w:r>
            <w:r>
              <w:rPr>
                <w:rFonts w:ascii="Consolas" w:hAnsi="Consolas"/>
                <w:color w:val="24292E"/>
                <w:sz w:val="17"/>
              </w:rPr>
              <w:t xml:space="preserve">    "role": "User",</w:t>
            </w:r>
            <w:r>
              <w:rPr>
                <w:rFonts w:ascii="Consolas" w:hAnsi="Consolas"/>
                <w:color w:val="24292E"/>
                <w:sz w:val="17"/>
              </w:rPr>
              <w:br w:type="textWrapping"/>
            </w:r>
            <w:r>
              <w:rPr>
                <w:rFonts w:ascii="Consolas" w:hAnsi="Consolas"/>
                <w:color w:val="24292E"/>
                <w:sz w:val="17"/>
              </w:rPr>
              <w:t xml:space="preserve">    "createdAt": "2026-10-10T08:00:00Z",</w:t>
            </w:r>
            <w:r>
              <w:rPr>
                <w:rFonts w:ascii="Consolas" w:hAnsi="Consolas"/>
                <w:color w:val="24292E"/>
                <w:sz w:val="17"/>
              </w:rPr>
              <w:br w:type="textWrapping"/>
            </w:r>
            <w:r>
              <w:rPr>
                <w:rFonts w:ascii="Consolas" w:hAnsi="Consolas"/>
                <w:color w:val="24292E"/>
                <w:sz w:val="17"/>
              </w:rPr>
              <w:t xml:space="preserve">    "updatedAt": "2026-10-12T09:30:00Z",</w:t>
            </w:r>
            <w:r>
              <w:rPr>
                <w:rFonts w:ascii="Consolas" w:hAnsi="Consolas"/>
                <w:color w:val="24292E"/>
                <w:sz w:val="17"/>
              </w:rPr>
              <w:br w:type="textWrapping"/>
            </w:r>
            <w:r>
              <w:rPr>
                <w:rFonts w:ascii="Consolas" w:hAnsi="Consolas"/>
                <w:color w:val="24292E"/>
                <w:sz w:val="17"/>
              </w:rPr>
              <w:t xml:space="preserve">    "vehicles":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404699B0">
      <w:pPr>
        <w:spacing w:before="0" w:after="60"/>
      </w:pPr>
    </w:p>
    <w:p w14:paraId="5D385C26">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39442AB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2190F863">
            <w:pPr>
              <w:jc w:val="left"/>
            </w:pPr>
            <w:r>
              <w:rPr>
                <w:b/>
                <w:color w:val="FFFFFF"/>
                <w:sz w:val="17"/>
              </w:rPr>
              <w:t>Mã HTTP</w:t>
            </w:r>
          </w:p>
        </w:tc>
        <w:tc>
          <w:tcPr>
            <w:tcW w:w="4032" w:type="dxa"/>
            <w:shd w:val="clear" w:color="auto" w:fill="1B365D"/>
            <w:tcMar>
              <w:top w:w="90" w:type="dxa"/>
              <w:left w:w="100" w:type="dxa"/>
              <w:bottom w:w="90" w:type="dxa"/>
              <w:right w:w="100" w:type="dxa"/>
            </w:tcMar>
          </w:tcPr>
          <w:p w14:paraId="59E04D13">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67B6C828">
            <w:pPr>
              <w:jc w:val="left"/>
            </w:pPr>
            <w:r>
              <w:rPr>
                <w:b/>
                <w:color w:val="FFFFFF"/>
                <w:sz w:val="17"/>
              </w:rPr>
              <w:t>Thông báo lỗi trong errors[]</w:t>
            </w:r>
          </w:p>
        </w:tc>
      </w:tr>
      <w:tr w14:paraId="5D923AB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2FF8B146">
            <w:r>
              <w:rPr>
                <w:color w:val="24292E"/>
                <w:sz w:val="16"/>
              </w:rPr>
              <w:t>401 Unauthorized</w:t>
            </w:r>
          </w:p>
        </w:tc>
        <w:tc>
          <w:tcPr>
            <w:tcW w:w="4032" w:type="dxa"/>
            <w:shd w:val="clear" w:color="auto" w:fill="FFFFFF"/>
            <w:tcMar>
              <w:top w:w="70" w:type="dxa"/>
              <w:left w:w="100" w:type="dxa"/>
              <w:bottom w:w="70" w:type="dxa"/>
              <w:right w:w="100" w:type="dxa"/>
            </w:tcMar>
          </w:tcPr>
          <w:p w14:paraId="45427B53">
            <w:r>
              <w:rPr>
                <w:color w:val="24292E"/>
                <w:sz w:val="16"/>
              </w:rPr>
              <w:t>Chưa đăng nhập hoặc token hết hạn</w:t>
            </w:r>
          </w:p>
        </w:tc>
        <w:tc>
          <w:tcPr>
            <w:tcW w:w="4320" w:type="dxa"/>
            <w:shd w:val="clear" w:color="auto" w:fill="FFFFFF"/>
            <w:tcMar>
              <w:top w:w="70" w:type="dxa"/>
              <w:left w:w="100" w:type="dxa"/>
              <w:bottom w:w="70" w:type="dxa"/>
              <w:right w:w="100" w:type="dxa"/>
            </w:tcMar>
          </w:tcPr>
          <w:p w14:paraId="054C00C3">
            <w:r>
              <w:rPr>
                <w:color w:val="24292E"/>
                <w:sz w:val="16"/>
              </w:rPr>
              <w:t>(Body rỗng)</w:t>
            </w:r>
          </w:p>
        </w:tc>
      </w:tr>
      <w:tr w14:paraId="7CDC48F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46F24887">
            <w:r>
              <w:rPr>
                <w:color w:val="24292E"/>
                <w:sz w:val="16"/>
              </w:rPr>
              <w:t>404 Not Found</w:t>
            </w:r>
          </w:p>
        </w:tc>
        <w:tc>
          <w:tcPr>
            <w:tcW w:w="4032" w:type="dxa"/>
            <w:shd w:val="clear" w:color="auto" w:fill="F9FAFB"/>
            <w:tcMar>
              <w:top w:w="70" w:type="dxa"/>
              <w:left w:w="100" w:type="dxa"/>
              <w:bottom w:w="70" w:type="dxa"/>
              <w:right w:w="100" w:type="dxa"/>
            </w:tcMar>
          </w:tcPr>
          <w:p w14:paraId="0F6A1444">
            <w:r>
              <w:rPr>
                <w:color w:val="24292E"/>
                <w:sz w:val="16"/>
              </w:rPr>
              <w:t>Tài khoản không tồn tại trong hệ thống</w:t>
            </w:r>
          </w:p>
        </w:tc>
        <w:tc>
          <w:tcPr>
            <w:tcW w:w="4320" w:type="dxa"/>
            <w:shd w:val="clear" w:color="auto" w:fill="F9FAFB"/>
            <w:tcMar>
              <w:top w:w="70" w:type="dxa"/>
              <w:left w:w="100" w:type="dxa"/>
              <w:bottom w:w="70" w:type="dxa"/>
              <w:right w:w="100" w:type="dxa"/>
            </w:tcMar>
          </w:tcPr>
          <w:p w14:paraId="03537618">
            <w:r>
              <w:rPr>
                <w:color w:val="24292E"/>
                <w:sz w:val="16"/>
              </w:rPr>
              <w:t>["User not found."]</w:t>
            </w:r>
          </w:p>
        </w:tc>
      </w:tr>
    </w:tbl>
    <w:p w14:paraId="4636A758">
      <w:pPr>
        <w:spacing w:after="60"/>
      </w:pPr>
    </w:p>
    <w:p w14:paraId="1FF032F7">
      <w:pPr>
        <w:spacing w:before="0" w:after="80" w:line="276" w:lineRule="auto"/>
      </w:pPr>
      <w:r>
        <w:rPr>
          <w:b/>
          <w:color w:val="24292E"/>
          <w:sz w:val="19"/>
        </w:rPr>
        <w:t xml:space="preserve">• Business Rules: </w:t>
      </w:r>
      <w:r>
        <w:rPr>
          <w:color w:val="333333"/>
          <w:sz w:val="19"/>
        </w:rPr>
        <w:t>Quy tắc nghiệp vụ Backend kiểm soát:</w:t>
      </w:r>
    </w:p>
    <w:p w14:paraId="2C8B5E9E">
      <w:pPr>
        <w:spacing w:before="0" w:after="80" w:line="276" w:lineRule="auto"/>
      </w:pPr>
      <w:r>
        <w:rPr>
          <w:b/>
          <w:color w:val="24292E"/>
          <w:sz w:val="19"/>
        </w:rPr>
        <w:t xml:space="preserve">  - </w:t>
      </w:r>
      <w:r>
        <w:rPr>
          <w:color w:val="333333"/>
          <w:sz w:val="19"/>
        </w:rPr>
        <w:t>Trích xuất UserId từ Token: Dùng claimService.GetUserId() để định danh người dùng an toàn.</w:t>
      </w:r>
    </w:p>
    <w:tbl>
      <w:tblPr>
        <w:tblStyle w:val="12"/>
        <w:tblW w:w="0" w:type="auto"/>
        <w:jc w:val="center"/>
        <w:tblLayout w:type="autofit"/>
        <w:tblCellMar>
          <w:top w:w="0" w:type="dxa"/>
          <w:left w:w="108" w:type="dxa"/>
          <w:bottom w:w="0" w:type="dxa"/>
          <w:right w:w="108" w:type="dxa"/>
        </w:tblCellMar>
      </w:tblPr>
      <w:tblGrid>
        <w:gridCol w:w="10080"/>
      </w:tblGrid>
      <w:tr w14:paraId="6DC92586">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276066B9">
            <w:pPr>
              <w:spacing w:before="0" w:after="60"/>
            </w:pPr>
            <w:r>
              <w:rPr>
                <w:b/>
                <w:color w:val="0E6EAD"/>
                <w:sz w:val="19"/>
              </w:rPr>
              <w:t>📌 LƯU Ý FRONTEND (GET /api/users/profile)</w:t>
            </w:r>
            <w:r>
              <w:rPr>
                <w:b/>
                <w:color w:val="0E6EAD"/>
                <w:sz w:val="19"/>
              </w:rPr>
              <w:br w:type="textWrapping"/>
            </w:r>
            <w:r>
              <w:rPr>
                <w:color w:val="333333"/>
                <w:sz w:val="18"/>
              </w:rPr>
              <w:t>Gọi sau khi đăng nhập thành công để nạp thông tin người dùng vào Redux / Context State.</w:t>
            </w:r>
          </w:p>
        </w:tc>
      </w:tr>
    </w:tbl>
    <w:p w14:paraId="6F7FAC1B">
      <w:pPr>
        <w:spacing w:before="0" w:after="60"/>
      </w:pPr>
    </w:p>
    <w:p w14:paraId="6C1805B0">
      <w:pPr>
        <w:spacing w:after="120"/>
      </w:pPr>
    </w:p>
    <w:p w14:paraId="65EBB470">
      <w:pPr>
        <w:keepNext/>
        <w:spacing w:before="280" w:after="80"/>
      </w:pPr>
      <w:r>
        <w:rPr>
          <w:b/>
          <w:color w:val="0E6EAD"/>
          <w:sz w:val="25"/>
        </w:rPr>
        <w:t>PUT /api/users/profile - Cập nhật thông tin hồ sơ cá nhân</w:t>
      </w:r>
    </w:p>
    <w:p w14:paraId="080E5BD4">
      <w:pPr>
        <w:spacing w:before="0" w:after="80" w:line="276" w:lineRule="auto"/>
      </w:pPr>
      <w:r>
        <w:rPr>
          <w:b/>
          <w:color w:val="24292E"/>
          <w:sz w:val="19"/>
        </w:rPr>
        <w:t xml:space="preserve">• Mục đích: </w:t>
      </w:r>
      <w:r>
        <w:rPr>
          <w:color w:val="333333"/>
          <w:sz w:val="19"/>
        </w:rPr>
        <w:t>Cho phép người dùng cập nhật thông tin cá nhân: Họ tên, số điện thoại và ảnh đại diện.</w:t>
      </w:r>
    </w:p>
    <w:p w14:paraId="01466C5F">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tài khoản đã đăng nhập</w:t>
      </w:r>
    </w:p>
    <w:p w14:paraId="6E238D31">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70E506D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68957047">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4371B35B">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0867322">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41ABD29C">
            <w:pPr>
              <w:jc w:val="left"/>
            </w:pPr>
            <w:r>
              <w:rPr>
                <w:b/>
                <w:color w:val="FFFFFF"/>
                <w:sz w:val="17"/>
              </w:rPr>
              <w:t>Ràng buộc &amp; Mô tả</w:t>
            </w:r>
          </w:p>
        </w:tc>
      </w:tr>
      <w:tr w14:paraId="151D67D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916B3EC">
            <w:r>
              <w:rPr>
                <w:color w:val="24292E"/>
                <w:sz w:val="16"/>
              </w:rPr>
              <w:t>fullName</w:t>
            </w:r>
          </w:p>
        </w:tc>
        <w:tc>
          <w:tcPr>
            <w:tcW w:w="1440" w:type="dxa"/>
            <w:shd w:val="clear" w:color="auto" w:fill="FFFFFF"/>
            <w:tcMar>
              <w:top w:w="70" w:type="dxa"/>
              <w:left w:w="100" w:type="dxa"/>
              <w:bottom w:w="70" w:type="dxa"/>
              <w:right w:w="100" w:type="dxa"/>
            </w:tcMar>
          </w:tcPr>
          <w:p w14:paraId="3C28E8CE">
            <w:r>
              <w:rPr>
                <w:color w:val="24292E"/>
                <w:sz w:val="16"/>
              </w:rPr>
              <w:t>string</w:t>
            </w:r>
          </w:p>
        </w:tc>
        <w:tc>
          <w:tcPr>
            <w:tcW w:w="1152" w:type="dxa"/>
            <w:shd w:val="clear" w:color="auto" w:fill="FFFFFF"/>
            <w:tcMar>
              <w:top w:w="70" w:type="dxa"/>
              <w:left w:w="100" w:type="dxa"/>
              <w:bottom w:w="70" w:type="dxa"/>
              <w:right w:w="100" w:type="dxa"/>
            </w:tcMar>
          </w:tcPr>
          <w:p w14:paraId="3973B371">
            <w:r>
              <w:rPr>
                <w:color w:val="24292E"/>
                <w:sz w:val="16"/>
              </w:rPr>
              <w:t>Bắt buộc</w:t>
            </w:r>
          </w:p>
        </w:tc>
        <w:tc>
          <w:tcPr>
            <w:tcW w:w="5040" w:type="dxa"/>
            <w:shd w:val="clear" w:color="auto" w:fill="FFFFFF"/>
            <w:tcMar>
              <w:top w:w="70" w:type="dxa"/>
              <w:left w:w="100" w:type="dxa"/>
              <w:bottom w:w="70" w:type="dxa"/>
              <w:right w:w="100" w:type="dxa"/>
            </w:tcMar>
          </w:tcPr>
          <w:p w14:paraId="768CD39A">
            <w:r>
              <w:rPr>
                <w:color w:val="24292E"/>
                <w:sz w:val="16"/>
              </w:rPr>
              <w:t>Họ và tên mới (Tối đa 200 ký tự)</w:t>
            </w:r>
          </w:p>
        </w:tc>
      </w:tr>
      <w:tr w14:paraId="2EB5455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765AF130">
            <w:r>
              <w:rPr>
                <w:color w:val="24292E"/>
                <w:sz w:val="16"/>
              </w:rPr>
              <w:t>phoneNumber</w:t>
            </w:r>
          </w:p>
        </w:tc>
        <w:tc>
          <w:tcPr>
            <w:tcW w:w="1440" w:type="dxa"/>
            <w:shd w:val="clear" w:color="auto" w:fill="F9FAFB"/>
            <w:tcMar>
              <w:top w:w="70" w:type="dxa"/>
              <w:left w:w="100" w:type="dxa"/>
              <w:bottom w:w="70" w:type="dxa"/>
              <w:right w:w="100" w:type="dxa"/>
            </w:tcMar>
          </w:tcPr>
          <w:p w14:paraId="150E5B19">
            <w:r>
              <w:rPr>
                <w:color w:val="24292E"/>
                <w:sz w:val="16"/>
              </w:rPr>
              <w:t>string</w:t>
            </w:r>
          </w:p>
        </w:tc>
        <w:tc>
          <w:tcPr>
            <w:tcW w:w="1152" w:type="dxa"/>
            <w:shd w:val="clear" w:color="auto" w:fill="F9FAFB"/>
            <w:tcMar>
              <w:top w:w="70" w:type="dxa"/>
              <w:left w:w="100" w:type="dxa"/>
              <w:bottom w:w="70" w:type="dxa"/>
              <w:right w:w="100" w:type="dxa"/>
            </w:tcMar>
          </w:tcPr>
          <w:p w14:paraId="394F5E09">
            <w:r>
              <w:rPr>
                <w:color w:val="24292E"/>
                <w:sz w:val="16"/>
              </w:rPr>
              <w:t>Tùy chọn</w:t>
            </w:r>
          </w:p>
        </w:tc>
        <w:tc>
          <w:tcPr>
            <w:tcW w:w="5040" w:type="dxa"/>
            <w:shd w:val="clear" w:color="auto" w:fill="F9FAFB"/>
            <w:tcMar>
              <w:top w:w="70" w:type="dxa"/>
              <w:left w:w="100" w:type="dxa"/>
              <w:bottom w:w="70" w:type="dxa"/>
              <w:right w:w="100" w:type="dxa"/>
            </w:tcMar>
          </w:tcPr>
          <w:p w14:paraId="0116848F">
            <w:r>
              <w:rPr>
                <w:color w:val="24292E"/>
                <w:sz w:val="16"/>
              </w:rPr>
              <w:t>Số điện thoại liên hệ (Tối đa 20 ký tự)</w:t>
            </w:r>
          </w:p>
        </w:tc>
      </w:tr>
      <w:tr w14:paraId="4BB8C56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AF6135C">
            <w:r>
              <w:rPr>
                <w:color w:val="24292E"/>
                <w:sz w:val="16"/>
              </w:rPr>
              <w:t>avatarUrl</w:t>
            </w:r>
          </w:p>
        </w:tc>
        <w:tc>
          <w:tcPr>
            <w:tcW w:w="1440" w:type="dxa"/>
            <w:shd w:val="clear" w:color="auto" w:fill="FFFFFF"/>
            <w:tcMar>
              <w:top w:w="70" w:type="dxa"/>
              <w:left w:w="100" w:type="dxa"/>
              <w:bottom w:w="70" w:type="dxa"/>
              <w:right w:w="100" w:type="dxa"/>
            </w:tcMar>
          </w:tcPr>
          <w:p w14:paraId="31765E2E">
            <w:r>
              <w:rPr>
                <w:color w:val="24292E"/>
                <w:sz w:val="16"/>
              </w:rPr>
              <w:t>string</w:t>
            </w:r>
          </w:p>
        </w:tc>
        <w:tc>
          <w:tcPr>
            <w:tcW w:w="1152" w:type="dxa"/>
            <w:shd w:val="clear" w:color="auto" w:fill="FFFFFF"/>
            <w:tcMar>
              <w:top w:w="70" w:type="dxa"/>
              <w:left w:w="100" w:type="dxa"/>
              <w:bottom w:w="70" w:type="dxa"/>
              <w:right w:w="100" w:type="dxa"/>
            </w:tcMar>
          </w:tcPr>
          <w:p w14:paraId="446608C6">
            <w:r>
              <w:rPr>
                <w:color w:val="24292E"/>
                <w:sz w:val="16"/>
              </w:rPr>
              <w:t>Tùy chọn</w:t>
            </w:r>
          </w:p>
        </w:tc>
        <w:tc>
          <w:tcPr>
            <w:tcW w:w="5040" w:type="dxa"/>
            <w:shd w:val="clear" w:color="auto" w:fill="FFFFFF"/>
            <w:tcMar>
              <w:top w:w="70" w:type="dxa"/>
              <w:left w:w="100" w:type="dxa"/>
              <w:bottom w:w="70" w:type="dxa"/>
              <w:right w:w="100" w:type="dxa"/>
            </w:tcMar>
          </w:tcPr>
          <w:p w14:paraId="459C242E">
            <w:r>
              <w:rPr>
                <w:color w:val="24292E"/>
                <w:sz w:val="16"/>
              </w:rPr>
              <w:t>Đường dẫn ảnh đại diện (Tối đa 500 ký tự)</w:t>
            </w:r>
          </w:p>
        </w:tc>
      </w:tr>
    </w:tbl>
    <w:p w14:paraId="0A5FE84E">
      <w:pPr>
        <w:spacing w:after="60"/>
      </w:pPr>
    </w:p>
    <w:p w14:paraId="7411F065">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1AD6A8E6">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A4BCF43">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"fullName": "Trần Huy Hoàng (Cập nhật)",</w:t>
            </w:r>
            <w:r>
              <w:rPr>
                <w:rFonts w:ascii="Consolas" w:hAnsi="Consolas"/>
                <w:color w:val="24292E"/>
                <w:sz w:val="17"/>
              </w:rPr>
              <w:br w:type="textWrapping"/>
            </w:r>
            <w:r>
              <w:rPr>
                <w:rFonts w:ascii="Consolas" w:hAnsi="Consolas"/>
                <w:color w:val="24292E"/>
                <w:sz w:val="17"/>
              </w:rPr>
              <w:t xml:space="preserve">  "phoneNumber": "0911223344",</w:t>
            </w:r>
            <w:r>
              <w:rPr>
                <w:rFonts w:ascii="Consolas" w:hAnsi="Consolas"/>
                <w:color w:val="24292E"/>
                <w:sz w:val="17"/>
              </w:rPr>
              <w:br w:type="textWrapping"/>
            </w:r>
            <w:r>
              <w:rPr>
                <w:rFonts w:ascii="Consolas" w:hAnsi="Consolas"/>
                <w:color w:val="24292E"/>
                <w:sz w:val="17"/>
              </w:rPr>
              <w:t xml:space="preserve">  "avatarUrl": "https://storage.relaypark.vn/avatars/new-avatar.png"</w:t>
            </w:r>
            <w:r>
              <w:rPr>
                <w:rFonts w:ascii="Consolas" w:hAnsi="Consolas"/>
                <w:color w:val="24292E"/>
                <w:sz w:val="17"/>
              </w:rPr>
              <w:br w:type="textWrapping"/>
            </w:r>
            <w:r>
              <w:rPr>
                <w:rFonts w:ascii="Consolas" w:hAnsi="Consolas"/>
                <w:color w:val="24292E"/>
                <w:sz w:val="17"/>
              </w:rPr>
              <w:t>}</w:t>
            </w:r>
          </w:p>
        </w:tc>
      </w:tr>
    </w:tbl>
    <w:p w14:paraId="34CEE1FD">
      <w:pPr>
        <w:spacing w:before="0" w:after="60"/>
      </w:pPr>
    </w:p>
    <w:p w14:paraId="4DFB61EA">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40363B2C">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2A0AFE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"userId": "c1a2b3c4-d5e6-7890-abcd-ef1234567890",</w:t>
            </w:r>
            <w:r>
              <w:rPr>
                <w:rFonts w:ascii="Consolas" w:hAnsi="Consolas"/>
                <w:color w:val="24292E"/>
                <w:sz w:val="17"/>
              </w:rPr>
              <w:br w:type="textWrapping"/>
            </w:r>
            <w:r>
              <w:rPr>
                <w:rFonts w:ascii="Consolas" w:hAnsi="Consolas"/>
                <w:color w:val="24292E"/>
                <w:sz w:val="17"/>
              </w:rPr>
              <w:t xml:space="preserve">    "fullName": "Trần Huy Hoàng (Cập nhật)",</w:t>
            </w:r>
            <w:r>
              <w:rPr>
                <w:rFonts w:ascii="Consolas" w:hAnsi="Consolas"/>
                <w:color w:val="24292E"/>
                <w:sz w:val="17"/>
              </w:rPr>
              <w:br w:type="textWrapping"/>
            </w:r>
            <w:r>
              <w:rPr>
                <w:rFonts w:ascii="Consolas" w:hAnsi="Consolas"/>
                <w:color w:val="24292E"/>
                <w:sz w:val="17"/>
              </w:rPr>
              <w:t xml:space="preserve">    "phoneNumber": "0911223344",</w:t>
            </w:r>
            <w:r>
              <w:rPr>
                <w:rFonts w:ascii="Consolas" w:hAnsi="Consolas"/>
                <w:color w:val="24292E"/>
                <w:sz w:val="17"/>
              </w:rPr>
              <w:br w:type="textWrapping"/>
            </w:r>
            <w:r>
              <w:rPr>
                <w:rFonts w:ascii="Consolas" w:hAnsi="Consolas"/>
                <w:color w:val="24292E"/>
                <w:sz w:val="17"/>
              </w:rPr>
              <w:t xml:space="preserve">    "email": "hoang.tran@gmail.com",</w:t>
            </w:r>
            <w:r>
              <w:rPr>
                <w:rFonts w:ascii="Consolas" w:hAnsi="Consolas"/>
                <w:color w:val="24292E"/>
                <w:sz w:val="17"/>
              </w:rPr>
              <w:br w:type="textWrapping"/>
            </w:r>
            <w:r>
              <w:rPr>
                <w:rFonts w:ascii="Consolas" w:hAnsi="Consolas"/>
                <w:color w:val="24292E"/>
                <w:sz w:val="17"/>
              </w:rPr>
              <w:t xml:space="preserve">    "avatarUrl": "https://storage.relaypark.vn/avatars/new-avatar.png",</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"hasPassword": true,</w:t>
            </w:r>
            <w:r>
              <w:rPr>
                <w:rFonts w:ascii="Consolas" w:hAnsi="Consolas"/>
                <w:color w:val="24292E"/>
                <w:sz w:val="17"/>
              </w:rPr>
              <w:br w:type="textWrapping"/>
            </w:r>
            <w:r>
              <w:rPr>
                <w:rFonts w:ascii="Consolas" w:hAnsi="Consolas"/>
                <w:color w:val="24292E"/>
                <w:sz w:val="17"/>
              </w:rPr>
              <w:t xml:space="preserve">    "role": "User",</w:t>
            </w:r>
            <w:r>
              <w:rPr>
                <w:rFonts w:ascii="Consolas" w:hAnsi="Consolas"/>
                <w:color w:val="24292E"/>
                <w:sz w:val="17"/>
              </w:rPr>
              <w:br w:type="textWrapping"/>
            </w:r>
            <w:r>
              <w:rPr>
                <w:rFonts w:ascii="Consolas" w:hAnsi="Consolas"/>
                <w:color w:val="24292E"/>
                <w:sz w:val="17"/>
              </w:rPr>
              <w:t xml:space="preserve">    "vehicles":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287098EA">
      <w:pPr>
        <w:spacing w:before="0" w:after="60"/>
      </w:pPr>
    </w:p>
    <w:p w14:paraId="55B2BB3C">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50801B3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5ECA2C43">
            <w:pPr>
              <w:jc w:val="left"/>
            </w:pPr>
            <w:r>
              <w:rPr>
                <w:b/>
                <w:color w:val="FFFFFF"/>
                <w:sz w:val="17"/>
              </w:rPr>
              <w:t>Mã HTTP</w:t>
            </w:r>
          </w:p>
        </w:tc>
        <w:tc>
          <w:tcPr>
            <w:tcW w:w="4032" w:type="dxa"/>
            <w:shd w:val="clear" w:color="auto" w:fill="1B365D"/>
            <w:tcMar>
              <w:top w:w="90" w:type="dxa"/>
              <w:left w:w="100" w:type="dxa"/>
              <w:bottom w:w="90" w:type="dxa"/>
              <w:right w:w="100" w:type="dxa"/>
            </w:tcMar>
          </w:tcPr>
          <w:p w14:paraId="086C53CB">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49E04EC3">
            <w:pPr>
              <w:jc w:val="left"/>
            </w:pPr>
            <w:r>
              <w:rPr>
                <w:b/>
                <w:color w:val="FFFFFF"/>
                <w:sz w:val="17"/>
              </w:rPr>
              <w:t>Thông báo lỗi trong errors[]</w:t>
            </w:r>
          </w:p>
        </w:tc>
      </w:tr>
      <w:tr w14:paraId="244C466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5E2D07BE">
            <w:r>
              <w:rPr>
                <w:color w:val="24292E"/>
                <w:sz w:val="16"/>
              </w:rPr>
              <w:t>400 Bad Request</w:t>
            </w:r>
          </w:p>
        </w:tc>
        <w:tc>
          <w:tcPr>
            <w:tcW w:w="4032" w:type="dxa"/>
            <w:shd w:val="clear" w:color="auto" w:fill="FFFFFF"/>
            <w:tcMar>
              <w:top w:w="70" w:type="dxa"/>
              <w:left w:w="100" w:type="dxa"/>
              <w:bottom w:w="70" w:type="dxa"/>
              <w:right w:w="100" w:type="dxa"/>
            </w:tcMar>
          </w:tcPr>
          <w:p w14:paraId="0E69A8F1">
            <w:r>
              <w:rPr>
                <w:color w:val="24292E"/>
                <w:sz w:val="16"/>
              </w:rPr>
              <w:t>Họ tên để trống hoặc quá dài</w:t>
            </w:r>
          </w:p>
        </w:tc>
        <w:tc>
          <w:tcPr>
            <w:tcW w:w="4320" w:type="dxa"/>
            <w:shd w:val="clear" w:color="auto" w:fill="FFFFFF"/>
            <w:tcMar>
              <w:top w:w="70" w:type="dxa"/>
              <w:left w:w="100" w:type="dxa"/>
              <w:bottom w:w="70" w:type="dxa"/>
              <w:right w:w="100" w:type="dxa"/>
            </w:tcMar>
          </w:tcPr>
          <w:p w14:paraId="36F8E9DD">
            <w:r>
              <w:rPr>
                <w:color w:val="24292E"/>
                <w:sz w:val="16"/>
              </w:rPr>
              <w:t>["Full name is required."]</w:t>
            </w:r>
          </w:p>
        </w:tc>
      </w:tr>
      <w:tr w14:paraId="3CE29BF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662D8A9E">
            <w:r>
              <w:rPr>
                <w:color w:val="24292E"/>
                <w:sz w:val="16"/>
              </w:rPr>
              <w:t>401 Unauthorized</w:t>
            </w:r>
          </w:p>
        </w:tc>
        <w:tc>
          <w:tcPr>
            <w:tcW w:w="4032" w:type="dxa"/>
            <w:shd w:val="clear" w:color="auto" w:fill="F9FAFB"/>
            <w:tcMar>
              <w:top w:w="70" w:type="dxa"/>
              <w:left w:w="100" w:type="dxa"/>
              <w:bottom w:w="70" w:type="dxa"/>
              <w:right w:w="100" w:type="dxa"/>
            </w:tcMar>
          </w:tcPr>
          <w:p w14:paraId="64CD4C93">
            <w:r>
              <w:rPr>
                <w:color w:val="24292E"/>
                <w:sz w:val="16"/>
              </w:rPr>
              <w:t>Chưa đăng nhập</w:t>
            </w:r>
          </w:p>
        </w:tc>
        <w:tc>
          <w:tcPr>
            <w:tcW w:w="4320" w:type="dxa"/>
            <w:shd w:val="clear" w:color="auto" w:fill="F9FAFB"/>
            <w:tcMar>
              <w:top w:w="70" w:type="dxa"/>
              <w:left w:w="100" w:type="dxa"/>
              <w:bottom w:w="70" w:type="dxa"/>
              <w:right w:w="100" w:type="dxa"/>
            </w:tcMar>
          </w:tcPr>
          <w:p w14:paraId="32E9C648">
            <w:r>
              <w:rPr>
                <w:color w:val="24292E"/>
                <w:sz w:val="16"/>
              </w:rPr>
              <w:t>(Body rỗng)</w:t>
            </w:r>
          </w:p>
        </w:tc>
      </w:tr>
    </w:tbl>
    <w:p w14:paraId="31F640CF">
      <w:pPr>
        <w:spacing w:after="60"/>
      </w:pPr>
    </w:p>
    <w:p w14:paraId="1FF19350">
      <w:pPr>
        <w:spacing w:before="0" w:after="80" w:line="276" w:lineRule="auto"/>
      </w:pPr>
      <w:r>
        <w:rPr>
          <w:b/>
          <w:color w:val="24292E"/>
          <w:sz w:val="19"/>
        </w:rPr>
        <w:t xml:space="preserve">• Business Rules: </w:t>
      </w:r>
      <w:r>
        <w:rPr>
          <w:color w:val="333333"/>
          <w:sz w:val="19"/>
        </w:rPr>
        <w:t>Quy tắc nghiệp vụ Backend kiểm soát:</w:t>
      </w:r>
    </w:p>
    <w:p w14:paraId="20C9A54D">
      <w:pPr>
        <w:spacing w:before="0" w:after="80" w:line="276" w:lineRule="auto"/>
      </w:pPr>
      <w:r>
        <w:rPr>
          <w:b/>
          <w:color w:val="24292E"/>
          <w:sz w:val="19"/>
        </w:rPr>
        <w:t xml:space="preserve">  - </w:t>
      </w:r>
      <w:r>
        <w:rPr>
          <w:color w:val="333333"/>
          <w:sz w:val="19"/>
        </w:rPr>
        <w:t>Đồng bộ đa bảng: Cập nhật đồng thời vào ApplicationUser, bảng Customers (nếu là khách) hoặc bảng Employees (nếu là nhân viên).</w:t>
      </w:r>
    </w:p>
    <w:tbl>
      <w:tblPr>
        <w:tblStyle w:val="12"/>
        <w:tblW w:w="0" w:type="auto"/>
        <w:jc w:val="center"/>
        <w:tblLayout w:type="autofit"/>
        <w:tblCellMar>
          <w:top w:w="0" w:type="dxa"/>
          <w:left w:w="108" w:type="dxa"/>
          <w:bottom w:w="0" w:type="dxa"/>
          <w:right w:w="108" w:type="dxa"/>
        </w:tblCellMar>
      </w:tblPr>
      <w:tblGrid>
        <w:gridCol w:w="10080"/>
      </w:tblGrid>
      <w:tr w14:paraId="6390319B">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8E098B2">
            <w:pPr>
              <w:spacing w:before="0" w:after="60"/>
            </w:pPr>
            <w:r>
              <w:rPr>
                <w:b/>
                <w:color w:val="0E6EAD"/>
                <w:sz w:val="19"/>
              </w:rPr>
              <w:t>📌 LƯU Ý FRONTEND (PUT /api/users/profile)</w:t>
            </w:r>
            <w:r>
              <w:rPr>
                <w:b/>
                <w:color w:val="0E6EAD"/>
                <w:sz w:val="19"/>
              </w:rPr>
              <w:br w:type="textWrapping"/>
            </w:r>
            <w:r>
              <w:rPr>
                <w:color w:val="333333"/>
                <w:sz w:val="18"/>
              </w:rPr>
              <w:t>Sử dụng cho màn hình Cài đặt tài khoản (Profile Settings).</w:t>
            </w:r>
          </w:p>
        </w:tc>
      </w:tr>
    </w:tbl>
    <w:p w14:paraId="73F55DEB">
      <w:pPr>
        <w:spacing w:before="0" w:after="60"/>
      </w:pPr>
    </w:p>
    <w:p w14:paraId="5C1A631B">
      <w:pPr>
        <w:spacing w:after="120"/>
      </w:pPr>
    </w:p>
    <w:p w14:paraId="6DDCDA2D">
      <w:pPr>
        <w:keepNext/>
        <w:spacing w:before="280" w:after="80"/>
      </w:pPr>
      <w:r>
        <w:rPr>
          <w:b/>
          <w:color w:val="0E6EAD"/>
          <w:sz w:val="25"/>
        </w:rPr>
        <w:t>PUT /api/users/profile/change-password - Đổi mật khẩu tài khoản người dùng hiện tại</w:t>
      </w:r>
    </w:p>
    <w:p w14:paraId="7EEFFED0">
      <w:pPr>
        <w:spacing w:before="0" w:after="80" w:line="276" w:lineRule="auto"/>
      </w:pPr>
      <w:r>
        <w:rPr>
          <w:b/>
          <w:color w:val="24292E"/>
          <w:sz w:val="19"/>
        </w:rPr>
        <w:t xml:space="preserve">• Mục đích: </w:t>
      </w:r>
      <w:r>
        <w:rPr>
          <w:color w:val="333333"/>
          <w:sz w:val="19"/>
        </w:rPr>
        <w:t>Cho phép người dùng tự đổi mật khẩu tài khoản bằng cách nhập mật khẩu hiện tại và mật khẩu mới.</w:t>
      </w:r>
    </w:p>
    <w:p w14:paraId="6880E45F">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tài khoản đã đăng nhập</w:t>
      </w:r>
    </w:p>
    <w:p w14:paraId="06765CF8">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4CA442F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6FF8E99A">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6E594587">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02085186">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3B651AF6">
            <w:pPr>
              <w:jc w:val="left"/>
            </w:pPr>
            <w:r>
              <w:rPr>
                <w:b/>
                <w:color w:val="FFFFFF"/>
                <w:sz w:val="17"/>
              </w:rPr>
              <w:t>Ràng buộc &amp; Mô tả</w:t>
            </w:r>
          </w:p>
        </w:tc>
      </w:tr>
      <w:tr w14:paraId="7D8BE56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819FD8F">
            <w:r>
              <w:rPr>
                <w:color w:val="24292E"/>
                <w:sz w:val="16"/>
              </w:rPr>
              <w:t>currentPassword</w:t>
            </w:r>
          </w:p>
        </w:tc>
        <w:tc>
          <w:tcPr>
            <w:tcW w:w="1440" w:type="dxa"/>
            <w:shd w:val="clear" w:color="auto" w:fill="FFFFFF"/>
            <w:tcMar>
              <w:top w:w="70" w:type="dxa"/>
              <w:left w:w="100" w:type="dxa"/>
              <w:bottom w:w="70" w:type="dxa"/>
              <w:right w:w="100" w:type="dxa"/>
            </w:tcMar>
          </w:tcPr>
          <w:p w14:paraId="1068AE42">
            <w:r>
              <w:rPr>
                <w:color w:val="24292E"/>
                <w:sz w:val="16"/>
              </w:rPr>
              <w:t>string</w:t>
            </w:r>
          </w:p>
        </w:tc>
        <w:tc>
          <w:tcPr>
            <w:tcW w:w="1152" w:type="dxa"/>
            <w:shd w:val="clear" w:color="auto" w:fill="FFFFFF"/>
            <w:tcMar>
              <w:top w:w="70" w:type="dxa"/>
              <w:left w:w="100" w:type="dxa"/>
              <w:bottom w:w="70" w:type="dxa"/>
              <w:right w:w="100" w:type="dxa"/>
            </w:tcMar>
          </w:tcPr>
          <w:p w14:paraId="1D9C0985">
            <w:r>
              <w:rPr>
                <w:color w:val="24292E"/>
                <w:sz w:val="16"/>
              </w:rPr>
              <w:t>Bắt buộc</w:t>
            </w:r>
          </w:p>
        </w:tc>
        <w:tc>
          <w:tcPr>
            <w:tcW w:w="5040" w:type="dxa"/>
            <w:shd w:val="clear" w:color="auto" w:fill="FFFFFF"/>
            <w:tcMar>
              <w:top w:w="70" w:type="dxa"/>
              <w:left w:w="100" w:type="dxa"/>
              <w:bottom w:w="70" w:type="dxa"/>
              <w:right w:w="100" w:type="dxa"/>
            </w:tcMar>
          </w:tcPr>
          <w:p w14:paraId="582714B2">
            <w:r>
              <w:rPr>
                <w:color w:val="24292E"/>
                <w:sz w:val="16"/>
              </w:rPr>
              <w:t>Mật khẩu hiện tại của người dùng</w:t>
            </w:r>
          </w:p>
        </w:tc>
      </w:tr>
      <w:tr w14:paraId="7D0F119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550BF90">
            <w:r>
              <w:rPr>
                <w:color w:val="24292E"/>
                <w:sz w:val="16"/>
              </w:rPr>
              <w:t>newPassword</w:t>
            </w:r>
          </w:p>
        </w:tc>
        <w:tc>
          <w:tcPr>
            <w:tcW w:w="1440" w:type="dxa"/>
            <w:shd w:val="clear" w:color="auto" w:fill="F9FAFB"/>
            <w:tcMar>
              <w:top w:w="70" w:type="dxa"/>
              <w:left w:w="100" w:type="dxa"/>
              <w:bottom w:w="70" w:type="dxa"/>
              <w:right w:w="100" w:type="dxa"/>
            </w:tcMar>
          </w:tcPr>
          <w:p w14:paraId="7D3B06B4">
            <w:r>
              <w:rPr>
                <w:color w:val="24292E"/>
                <w:sz w:val="16"/>
              </w:rPr>
              <w:t>string</w:t>
            </w:r>
          </w:p>
        </w:tc>
        <w:tc>
          <w:tcPr>
            <w:tcW w:w="1152" w:type="dxa"/>
            <w:shd w:val="clear" w:color="auto" w:fill="F9FAFB"/>
            <w:tcMar>
              <w:top w:w="70" w:type="dxa"/>
              <w:left w:w="100" w:type="dxa"/>
              <w:bottom w:w="70" w:type="dxa"/>
              <w:right w:w="100" w:type="dxa"/>
            </w:tcMar>
          </w:tcPr>
          <w:p w14:paraId="26A902FF">
            <w:r>
              <w:rPr>
                <w:color w:val="24292E"/>
                <w:sz w:val="16"/>
              </w:rPr>
              <w:t>Bắt buộc</w:t>
            </w:r>
          </w:p>
        </w:tc>
        <w:tc>
          <w:tcPr>
            <w:tcW w:w="5040" w:type="dxa"/>
            <w:shd w:val="clear" w:color="auto" w:fill="F9FAFB"/>
            <w:tcMar>
              <w:top w:w="70" w:type="dxa"/>
              <w:left w:w="100" w:type="dxa"/>
              <w:bottom w:w="70" w:type="dxa"/>
              <w:right w:w="100" w:type="dxa"/>
            </w:tcMar>
          </w:tcPr>
          <w:p w14:paraId="17A5F175">
            <w:r>
              <w:rPr>
                <w:color w:val="24292E"/>
                <w:sz w:val="16"/>
              </w:rPr>
              <w:t>Mật khẩu mới (Tối thiểu 6 ký tự, có chữ hoa, số, ký tự đặc biệt)</w:t>
            </w:r>
          </w:p>
        </w:tc>
      </w:tr>
      <w:tr w14:paraId="798BC6E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1033018">
            <w:r>
              <w:rPr>
                <w:color w:val="24292E"/>
                <w:sz w:val="16"/>
              </w:rPr>
              <w:t>confirmPassword</w:t>
            </w:r>
          </w:p>
        </w:tc>
        <w:tc>
          <w:tcPr>
            <w:tcW w:w="1440" w:type="dxa"/>
            <w:shd w:val="clear" w:color="auto" w:fill="FFFFFF"/>
            <w:tcMar>
              <w:top w:w="70" w:type="dxa"/>
              <w:left w:w="100" w:type="dxa"/>
              <w:bottom w:w="70" w:type="dxa"/>
              <w:right w:w="100" w:type="dxa"/>
            </w:tcMar>
          </w:tcPr>
          <w:p w14:paraId="4D761DF1">
            <w:r>
              <w:rPr>
                <w:color w:val="24292E"/>
                <w:sz w:val="16"/>
              </w:rPr>
              <w:t>string</w:t>
            </w:r>
          </w:p>
        </w:tc>
        <w:tc>
          <w:tcPr>
            <w:tcW w:w="1152" w:type="dxa"/>
            <w:shd w:val="clear" w:color="auto" w:fill="FFFFFF"/>
            <w:tcMar>
              <w:top w:w="70" w:type="dxa"/>
              <w:left w:w="100" w:type="dxa"/>
              <w:bottom w:w="70" w:type="dxa"/>
              <w:right w:w="100" w:type="dxa"/>
            </w:tcMar>
          </w:tcPr>
          <w:p w14:paraId="6A593DFC">
            <w:r>
              <w:rPr>
                <w:color w:val="24292E"/>
                <w:sz w:val="16"/>
              </w:rPr>
              <w:t>Bắt buộc</w:t>
            </w:r>
          </w:p>
        </w:tc>
        <w:tc>
          <w:tcPr>
            <w:tcW w:w="5040" w:type="dxa"/>
            <w:shd w:val="clear" w:color="auto" w:fill="FFFFFF"/>
            <w:tcMar>
              <w:top w:w="70" w:type="dxa"/>
              <w:left w:w="100" w:type="dxa"/>
              <w:bottom w:w="70" w:type="dxa"/>
              <w:right w:w="100" w:type="dxa"/>
            </w:tcMar>
          </w:tcPr>
          <w:p w14:paraId="417951D2">
            <w:r>
              <w:rPr>
                <w:color w:val="24292E"/>
                <w:sz w:val="16"/>
              </w:rPr>
              <w:t>Xác nhận mật khẩu mới (phải khớp newPassword)</w:t>
            </w:r>
          </w:p>
        </w:tc>
      </w:tr>
    </w:tbl>
    <w:p w14:paraId="6DBA5710">
      <w:pPr>
        <w:spacing w:after="60"/>
      </w:pPr>
    </w:p>
    <w:p w14:paraId="3FAA7D47">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1206CC02">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43FFEF10">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"currentPassword": "&lt;CURRENT_PASSWORD_PLACEHOLDER&gt;",</w:t>
            </w:r>
            <w:r>
              <w:rPr>
                <w:rFonts w:ascii="Consolas" w:hAnsi="Consolas"/>
                <w:color w:val="24292E"/>
                <w:sz w:val="17"/>
              </w:rPr>
              <w:br w:type="textWrapping"/>
            </w:r>
            <w:r>
              <w:rPr>
                <w:rFonts w:ascii="Consolas" w:hAnsi="Consolas"/>
                <w:color w:val="24292E"/>
                <w:sz w:val="17"/>
              </w:rPr>
              <w:t xml:space="preserve">  "newPassword": "&lt;NEW_PASSWORD_PLACEHOLDER&gt;",</w:t>
            </w:r>
            <w:r>
              <w:rPr>
                <w:rFonts w:ascii="Consolas" w:hAnsi="Consolas"/>
                <w:color w:val="24292E"/>
                <w:sz w:val="17"/>
              </w:rPr>
              <w:br w:type="textWrapping"/>
            </w:r>
            <w:r>
              <w:rPr>
                <w:rFonts w:ascii="Consolas" w:hAnsi="Consolas"/>
                <w:color w:val="24292E"/>
                <w:sz w:val="17"/>
              </w:rPr>
              <w:t xml:space="preserve">  "confirmPassword": "&lt;NEW_PASSWORD_PLACEHOLDER&gt;"</w:t>
            </w:r>
            <w:r>
              <w:rPr>
                <w:rFonts w:ascii="Consolas" w:hAnsi="Consolas"/>
                <w:color w:val="24292E"/>
                <w:sz w:val="17"/>
              </w:rPr>
              <w:br w:type="textWrapping"/>
            </w:r>
            <w:r>
              <w:rPr>
                <w:rFonts w:ascii="Consolas" w:hAnsi="Consolas"/>
                <w:color w:val="24292E"/>
                <w:sz w:val="17"/>
              </w:rPr>
              <w:t>}</w:t>
            </w:r>
          </w:p>
        </w:tc>
      </w:tr>
    </w:tbl>
    <w:p w14:paraId="1CAD8708">
      <w:pPr>
        <w:spacing w:before="0" w:after="60"/>
      </w:pPr>
    </w:p>
    <w:p w14:paraId="359848F3">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070637FF">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E6CF657">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6CAE8283">
      <w:pPr>
        <w:spacing w:before="0" w:after="60"/>
      </w:pPr>
    </w:p>
    <w:p w14:paraId="13CB07CA">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66F1350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39BBA0D9">
            <w:pPr>
              <w:jc w:val="left"/>
            </w:pPr>
            <w:r>
              <w:rPr>
                <w:b/>
                <w:color w:val="FFFFFF"/>
                <w:sz w:val="17"/>
              </w:rPr>
              <w:t>Mã HTTP</w:t>
            </w:r>
          </w:p>
        </w:tc>
        <w:tc>
          <w:tcPr>
            <w:tcW w:w="4032" w:type="dxa"/>
            <w:shd w:val="clear" w:color="auto" w:fill="1B365D"/>
            <w:tcMar>
              <w:top w:w="90" w:type="dxa"/>
              <w:left w:w="100" w:type="dxa"/>
              <w:bottom w:w="90" w:type="dxa"/>
              <w:right w:w="100" w:type="dxa"/>
            </w:tcMar>
          </w:tcPr>
          <w:p w14:paraId="4CFB9062">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6ECEC50">
            <w:pPr>
              <w:jc w:val="left"/>
            </w:pPr>
            <w:r>
              <w:rPr>
                <w:b/>
                <w:color w:val="FFFFFF"/>
                <w:sz w:val="17"/>
              </w:rPr>
              <w:t>Thông báo lỗi trong errors[]</w:t>
            </w:r>
          </w:p>
        </w:tc>
      </w:tr>
      <w:tr w14:paraId="0D8EB70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600B40F9">
            <w:r>
              <w:rPr>
                <w:color w:val="24292E"/>
                <w:sz w:val="16"/>
              </w:rPr>
              <w:t>400 Bad Request</w:t>
            </w:r>
          </w:p>
        </w:tc>
        <w:tc>
          <w:tcPr>
            <w:tcW w:w="4032" w:type="dxa"/>
            <w:shd w:val="clear" w:color="auto" w:fill="FFFFFF"/>
            <w:tcMar>
              <w:top w:w="70" w:type="dxa"/>
              <w:left w:w="100" w:type="dxa"/>
              <w:bottom w:w="70" w:type="dxa"/>
              <w:right w:w="100" w:type="dxa"/>
            </w:tcMar>
          </w:tcPr>
          <w:p w14:paraId="56FF13E1">
            <w:r>
              <w:rPr>
                <w:color w:val="24292E"/>
                <w:sz w:val="16"/>
              </w:rPr>
              <w:t>Mật khẩu hiện tại không chính xác</w:t>
            </w:r>
          </w:p>
        </w:tc>
        <w:tc>
          <w:tcPr>
            <w:tcW w:w="4320" w:type="dxa"/>
            <w:shd w:val="clear" w:color="auto" w:fill="FFFFFF"/>
            <w:tcMar>
              <w:top w:w="70" w:type="dxa"/>
              <w:left w:w="100" w:type="dxa"/>
              <w:bottom w:w="70" w:type="dxa"/>
              <w:right w:w="100" w:type="dxa"/>
            </w:tcMar>
          </w:tcPr>
          <w:p w14:paraId="52A010AD">
            <w:r>
              <w:rPr>
                <w:color w:val="24292E"/>
                <w:sz w:val="16"/>
              </w:rPr>
              <w:t>["Incorrect password."]</w:t>
            </w:r>
          </w:p>
        </w:tc>
      </w:tr>
      <w:tr w14:paraId="23721E1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4184EEFF">
            <w:r>
              <w:rPr>
                <w:color w:val="24292E"/>
                <w:sz w:val="16"/>
              </w:rPr>
              <w:t>400 Bad Request</w:t>
            </w:r>
          </w:p>
        </w:tc>
        <w:tc>
          <w:tcPr>
            <w:tcW w:w="4032" w:type="dxa"/>
            <w:shd w:val="clear" w:color="auto" w:fill="F9FAFB"/>
            <w:tcMar>
              <w:top w:w="70" w:type="dxa"/>
              <w:left w:w="100" w:type="dxa"/>
              <w:bottom w:w="70" w:type="dxa"/>
              <w:right w:w="100" w:type="dxa"/>
            </w:tcMar>
          </w:tcPr>
          <w:p w14:paraId="5E5DB2B5">
            <w:r>
              <w:rPr>
                <w:color w:val="24292E"/>
                <w:sz w:val="16"/>
              </w:rPr>
              <w:t>Mật khẩu mới không đạt chuẩn bảo mật</w:t>
            </w:r>
          </w:p>
        </w:tc>
        <w:tc>
          <w:tcPr>
            <w:tcW w:w="4320" w:type="dxa"/>
            <w:shd w:val="clear" w:color="auto" w:fill="F9FAFB"/>
            <w:tcMar>
              <w:top w:w="70" w:type="dxa"/>
              <w:left w:w="100" w:type="dxa"/>
              <w:bottom w:w="70" w:type="dxa"/>
              <w:right w:w="100" w:type="dxa"/>
            </w:tcMar>
          </w:tcPr>
          <w:p w14:paraId="793956C4">
            <w:r>
              <w:rPr>
                <w:color w:val="24292E"/>
                <w:sz w:val="16"/>
              </w:rPr>
              <w:t>["Passwords must have at least one digit ('0'-'9')."]</w:t>
            </w:r>
          </w:p>
        </w:tc>
      </w:tr>
      <w:tr w14:paraId="5F1EB33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990FAB9">
            <w:r>
              <w:rPr>
                <w:color w:val="24292E"/>
                <w:sz w:val="16"/>
              </w:rPr>
              <w:t>400 Bad Request</w:t>
            </w:r>
          </w:p>
        </w:tc>
        <w:tc>
          <w:tcPr>
            <w:tcW w:w="4032" w:type="dxa"/>
            <w:shd w:val="clear" w:color="auto" w:fill="FFFFFF"/>
            <w:tcMar>
              <w:top w:w="70" w:type="dxa"/>
              <w:left w:w="100" w:type="dxa"/>
              <w:bottom w:w="70" w:type="dxa"/>
              <w:right w:w="100" w:type="dxa"/>
            </w:tcMar>
          </w:tcPr>
          <w:p w14:paraId="11ECD486">
            <w:r>
              <w:rPr>
                <w:color w:val="24292E"/>
                <w:sz w:val="16"/>
              </w:rPr>
              <w:t>Xác nhận mật khẩu không khớp</w:t>
            </w:r>
          </w:p>
        </w:tc>
        <w:tc>
          <w:tcPr>
            <w:tcW w:w="4320" w:type="dxa"/>
            <w:shd w:val="clear" w:color="auto" w:fill="FFFFFF"/>
            <w:tcMar>
              <w:top w:w="70" w:type="dxa"/>
              <w:left w:w="100" w:type="dxa"/>
              <w:bottom w:w="70" w:type="dxa"/>
              <w:right w:w="100" w:type="dxa"/>
            </w:tcMar>
          </w:tcPr>
          <w:p w14:paraId="100FBD5E">
            <w:r>
              <w:rPr>
                <w:color w:val="24292E"/>
                <w:sz w:val="16"/>
              </w:rPr>
              <w:t>["Confirmation password does not match."]</w:t>
            </w:r>
          </w:p>
        </w:tc>
      </w:tr>
      <w:tr w14:paraId="6DF4EF9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387923E1">
            <w:r>
              <w:rPr>
                <w:color w:val="24292E"/>
                <w:sz w:val="16"/>
              </w:rPr>
              <w:t>401 Unauthorized</w:t>
            </w:r>
          </w:p>
        </w:tc>
        <w:tc>
          <w:tcPr>
            <w:tcW w:w="4032" w:type="dxa"/>
            <w:shd w:val="clear" w:color="auto" w:fill="F9FAFB"/>
            <w:tcMar>
              <w:top w:w="70" w:type="dxa"/>
              <w:left w:w="100" w:type="dxa"/>
              <w:bottom w:w="70" w:type="dxa"/>
              <w:right w:w="100" w:type="dxa"/>
            </w:tcMar>
          </w:tcPr>
          <w:p w14:paraId="6A3A2DC1">
            <w:r>
              <w:rPr>
                <w:color w:val="24292E"/>
                <w:sz w:val="16"/>
              </w:rPr>
              <w:t>Chưa đăng nhập</w:t>
            </w:r>
          </w:p>
        </w:tc>
        <w:tc>
          <w:tcPr>
            <w:tcW w:w="4320" w:type="dxa"/>
            <w:shd w:val="clear" w:color="auto" w:fill="F9FAFB"/>
            <w:tcMar>
              <w:top w:w="70" w:type="dxa"/>
              <w:left w:w="100" w:type="dxa"/>
              <w:bottom w:w="70" w:type="dxa"/>
              <w:right w:w="100" w:type="dxa"/>
            </w:tcMar>
          </w:tcPr>
          <w:p w14:paraId="615911B9">
            <w:r>
              <w:rPr>
                <w:color w:val="24292E"/>
                <w:sz w:val="16"/>
              </w:rPr>
              <w:t>(Body rỗng)</w:t>
            </w:r>
          </w:p>
        </w:tc>
      </w:tr>
    </w:tbl>
    <w:p w14:paraId="239BDF96">
      <w:pPr>
        <w:spacing w:after="60"/>
      </w:pPr>
    </w:p>
    <w:p w14:paraId="3BFC8F30">
      <w:pPr>
        <w:spacing w:before="0" w:after="80" w:line="276" w:lineRule="auto"/>
      </w:pPr>
      <w:r>
        <w:rPr>
          <w:b/>
          <w:color w:val="24292E"/>
          <w:sz w:val="19"/>
        </w:rPr>
        <w:t xml:space="preserve">• Business Rules: </w:t>
      </w:r>
      <w:r>
        <w:rPr>
          <w:color w:val="333333"/>
          <w:sz w:val="19"/>
        </w:rPr>
        <w:t>Quy tắc nghiệp vụ Backend kiểm soát:</w:t>
      </w:r>
    </w:p>
    <w:p w14:paraId="3228E16E">
      <w:pPr>
        <w:spacing w:before="0" w:after="80" w:line="276" w:lineRule="auto"/>
      </w:pPr>
      <w:r>
        <w:rPr>
          <w:b/>
          <w:color w:val="24292E"/>
          <w:sz w:val="19"/>
        </w:rPr>
        <w:t xml:space="preserve">  - </w:t>
      </w:r>
      <w:r>
        <w:rPr>
          <w:color w:val="333333"/>
          <w:sz w:val="19"/>
        </w:rPr>
        <w:t>Xác thực qua Identity: Dùng userManager.ChangePasswordAsync(user, currentPassword, newPassword).</w:t>
      </w:r>
    </w:p>
    <w:tbl>
      <w:tblPr>
        <w:tblStyle w:val="12"/>
        <w:tblW w:w="0" w:type="auto"/>
        <w:jc w:val="center"/>
        <w:tblLayout w:type="autofit"/>
        <w:tblCellMar>
          <w:top w:w="0" w:type="dxa"/>
          <w:left w:w="108" w:type="dxa"/>
          <w:bottom w:w="0" w:type="dxa"/>
          <w:right w:w="108" w:type="dxa"/>
        </w:tblCellMar>
      </w:tblPr>
      <w:tblGrid>
        <w:gridCol w:w="10080"/>
      </w:tblGrid>
      <w:tr w14:paraId="29F35923">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4D22FDF">
            <w:pPr>
              <w:spacing w:before="0" w:after="60"/>
            </w:pPr>
            <w:r>
              <w:rPr>
                <w:b/>
                <w:color w:val="0E6EAD"/>
                <w:sz w:val="19"/>
              </w:rPr>
              <w:t>📌 LƯU Ý FRONTEND (PUT /api/users/profile/change-password)</w:t>
            </w:r>
            <w:r>
              <w:rPr>
                <w:b/>
                <w:color w:val="0E6EAD"/>
                <w:sz w:val="19"/>
              </w:rPr>
              <w:br w:type="textWrapping"/>
            </w:r>
            <w:r>
              <w:rPr>
                <w:color w:val="333333"/>
                <w:sz w:val="18"/>
              </w:rPr>
              <w:t>Sau khi đổi mật khẩu thành công, FE nên thông báo và yêu cầu người dùng đăng nhập lại.</w:t>
            </w:r>
          </w:p>
        </w:tc>
      </w:tr>
    </w:tbl>
    <w:p w14:paraId="075B2347">
      <w:pPr>
        <w:spacing w:before="0" w:after="60"/>
      </w:pPr>
    </w:p>
    <w:p w14:paraId="50DCCED7">
      <w:pPr>
        <w:spacing w:after="120"/>
      </w:pPr>
    </w:p>
    <w:p w14:paraId="36AC77F6">
      <w:pPr>
        <w:keepNext/>
        <w:spacing w:before="280" w:after="80"/>
      </w:pPr>
      <w:r>
        <w:rPr>
          <w:b/>
          <w:color w:val="0E6EAD"/>
          <w:sz w:val="25"/>
        </w:rPr>
        <w:t>GET /api/users/profile/vehicles - Danh sách phương tiện cá nhân của người dùng hiện tại</w:t>
      </w:r>
    </w:p>
    <w:p w14:paraId="7BF2BEE3">
      <w:pPr>
        <w:spacing w:before="0" w:after="80" w:line="276" w:lineRule="auto"/>
      </w:pPr>
      <w:r>
        <w:rPr>
          <w:b/>
          <w:color w:val="24292E"/>
          <w:sz w:val="19"/>
        </w:rPr>
        <w:t xml:space="preserve">• Mục đích: </w:t>
      </w:r>
      <w:r>
        <w:rPr>
          <w:color w:val="333333"/>
          <w:sz w:val="19"/>
        </w:rPr>
        <w:t>Lấy danh sách các phương tiện (ô tô, xe máy) đã đăng ký của người dùng hiện tại.</w:t>
      </w:r>
    </w:p>
    <w:p w14:paraId="27584363">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tài khoản đã đăng nhập</w:t>
      </w:r>
    </w:p>
    <w:p w14:paraId="61B97EDB">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25C93F1E">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D0FADEB">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"e4f5a6b7-c8d9-0123-4567-89abcdef0123",</w:t>
            </w:r>
            <w:r>
              <w:rPr>
                <w:rFonts w:ascii="Consolas" w:hAnsi="Consolas"/>
                <w:color w:val="24292E"/>
                <w:sz w:val="17"/>
              </w:rPr>
              <w:br w:type="textWrapping"/>
            </w:r>
            <w:r>
              <w:rPr>
                <w:rFonts w:ascii="Consolas" w:hAnsi="Consolas"/>
                <w:color w:val="24292E"/>
                <w:sz w:val="17"/>
              </w:rPr>
              <w:t xml:space="preserve">      "customerId": 15,</w:t>
            </w:r>
            <w:r>
              <w:rPr>
                <w:rFonts w:ascii="Consolas" w:hAnsi="Consolas"/>
                <w:color w:val="24292E"/>
                <w:sz w:val="17"/>
              </w:rPr>
              <w:br w:type="textWrapping"/>
            </w:r>
            <w:r>
              <w:rPr>
                <w:rFonts w:ascii="Consolas" w:hAnsi="Consolas"/>
                <w:color w:val="24292E"/>
                <w:sz w:val="17"/>
              </w:rPr>
              <w:t xml:space="preserve">      "licensePlate": "51G-123.45",</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"vehicleTypeCode": "CAR",</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"brand": "Toyota",</w:t>
            </w:r>
            <w:r>
              <w:rPr>
                <w:rFonts w:ascii="Consolas" w:hAnsi="Consolas"/>
                <w:color w:val="24292E"/>
                <w:sz w:val="17"/>
              </w:rPr>
              <w:br w:type="textWrapping"/>
            </w:r>
            <w:r>
              <w:rPr>
                <w:rFonts w:ascii="Consolas" w:hAnsi="Consolas"/>
                <w:color w:val="24292E"/>
                <w:sz w:val="17"/>
              </w:rPr>
              <w:t xml:space="preserve">      "model": "Camry",</w:t>
            </w:r>
            <w:r>
              <w:rPr>
                <w:rFonts w:ascii="Consolas" w:hAnsi="Consolas"/>
                <w:color w:val="24292E"/>
                <w:sz w:val="17"/>
              </w:rPr>
              <w:br w:type="textWrapping"/>
            </w:r>
            <w:r>
              <w:rPr>
                <w:rFonts w:ascii="Consolas" w:hAnsi="Consolas"/>
                <w:color w:val="24292E"/>
                <w:sz w:val="17"/>
              </w:rPr>
              <w:t xml:space="preserve">      "color": "Đen",</w:t>
            </w:r>
            <w:r>
              <w:rPr>
                <w:rFonts w:ascii="Consolas" w:hAnsi="Consolas"/>
                <w:color w:val="24292E"/>
                <w:sz w:val="17"/>
              </w:rPr>
              <w:br w:type="textWrapping"/>
            </w:r>
            <w:r>
              <w:rPr>
                <w:rFonts w:ascii="Consolas" w:hAnsi="Consolas"/>
                <w:color w:val="24292E"/>
                <w:sz w:val="17"/>
              </w:rPr>
              <w:t xml:space="preserve">      "isDefault": true,</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0C02C16E">
      <w:pPr>
        <w:spacing w:before="0" w:after="60"/>
      </w:pPr>
    </w:p>
    <w:p w14:paraId="57B5DED2">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2B4DA50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2E99EA97">
            <w:pPr>
              <w:jc w:val="left"/>
            </w:pPr>
            <w:r>
              <w:rPr>
                <w:b/>
                <w:color w:val="FFFFFF"/>
                <w:sz w:val="17"/>
              </w:rPr>
              <w:t>Mã HTTP</w:t>
            </w:r>
          </w:p>
        </w:tc>
        <w:tc>
          <w:tcPr>
            <w:tcW w:w="4032" w:type="dxa"/>
            <w:shd w:val="clear" w:color="auto" w:fill="1B365D"/>
            <w:tcMar>
              <w:top w:w="90" w:type="dxa"/>
              <w:left w:w="100" w:type="dxa"/>
              <w:bottom w:w="90" w:type="dxa"/>
              <w:right w:w="100" w:type="dxa"/>
            </w:tcMar>
          </w:tcPr>
          <w:p w14:paraId="699EE553">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427FC3E3">
            <w:pPr>
              <w:jc w:val="left"/>
            </w:pPr>
            <w:r>
              <w:rPr>
                <w:b/>
                <w:color w:val="FFFFFF"/>
                <w:sz w:val="17"/>
              </w:rPr>
              <w:t>Thông báo lỗi trong errors[]</w:t>
            </w:r>
          </w:p>
        </w:tc>
      </w:tr>
      <w:tr w14:paraId="09A674D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297C8FE3">
            <w:r>
              <w:rPr>
                <w:color w:val="24292E"/>
                <w:sz w:val="16"/>
              </w:rPr>
              <w:t>401 Unauthorized</w:t>
            </w:r>
          </w:p>
        </w:tc>
        <w:tc>
          <w:tcPr>
            <w:tcW w:w="4032" w:type="dxa"/>
            <w:shd w:val="clear" w:color="auto" w:fill="FFFFFF"/>
            <w:tcMar>
              <w:top w:w="70" w:type="dxa"/>
              <w:left w:w="100" w:type="dxa"/>
              <w:bottom w:w="70" w:type="dxa"/>
              <w:right w:w="100" w:type="dxa"/>
            </w:tcMar>
          </w:tcPr>
          <w:p w14:paraId="740DAA91">
            <w:r>
              <w:rPr>
                <w:color w:val="24292E"/>
                <w:sz w:val="16"/>
              </w:rPr>
              <w:t>Chưa đăng nhập</w:t>
            </w:r>
          </w:p>
        </w:tc>
        <w:tc>
          <w:tcPr>
            <w:tcW w:w="4320" w:type="dxa"/>
            <w:shd w:val="clear" w:color="auto" w:fill="FFFFFF"/>
            <w:tcMar>
              <w:top w:w="70" w:type="dxa"/>
              <w:left w:w="100" w:type="dxa"/>
              <w:bottom w:w="70" w:type="dxa"/>
              <w:right w:w="100" w:type="dxa"/>
            </w:tcMar>
          </w:tcPr>
          <w:p w14:paraId="1776746E">
            <w:r>
              <w:rPr>
                <w:color w:val="24292E"/>
                <w:sz w:val="16"/>
              </w:rPr>
              <w:t>(Body rỗng)</w:t>
            </w:r>
          </w:p>
        </w:tc>
      </w:tr>
    </w:tbl>
    <w:p w14:paraId="30A15751">
      <w:pPr>
        <w:spacing w:after="60"/>
      </w:pPr>
    </w:p>
    <w:p w14:paraId="094BC32F">
      <w:pPr>
        <w:spacing w:before="0" w:after="80" w:line="276" w:lineRule="auto"/>
      </w:pPr>
      <w:r>
        <w:rPr>
          <w:b/>
          <w:color w:val="24292E"/>
          <w:sz w:val="19"/>
        </w:rPr>
        <w:t xml:space="preserve">• Business Rules: </w:t>
      </w:r>
      <w:r>
        <w:rPr>
          <w:color w:val="333333"/>
          <w:sz w:val="19"/>
        </w:rPr>
        <w:t>Quy tắc nghiệp vụ Backend kiểm soát:</w:t>
      </w:r>
    </w:p>
    <w:p w14:paraId="40532557">
      <w:pPr>
        <w:spacing w:before="0" w:after="80" w:line="276" w:lineRule="auto"/>
      </w:pPr>
      <w:r>
        <w:rPr>
          <w:b/>
          <w:color w:val="24292E"/>
          <w:sz w:val="19"/>
        </w:rPr>
        <w:t xml:space="preserve">  - </w:t>
      </w:r>
      <w:r>
        <w:rPr>
          <w:color w:val="333333"/>
          <w:sz w:val="19"/>
        </w:rPr>
        <w:t>Chỉ trả về phương tiện active: Lọc v.IsActive == true, sắp xếp ưu tiên xe mặc định (IsDefault) lên đầu.</w:t>
      </w:r>
    </w:p>
    <w:tbl>
      <w:tblPr>
        <w:tblStyle w:val="12"/>
        <w:tblW w:w="0" w:type="auto"/>
        <w:jc w:val="center"/>
        <w:tblLayout w:type="autofit"/>
        <w:tblCellMar>
          <w:top w:w="0" w:type="dxa"/>
          <w:left w:w="108" w:type="dxa"/>
          <w:bottom w:w="0" w:type="dxa"/>
          <w:right w:w="108" w:type="dxa"/>
        </w:tblCellMar>
      </w:tblPr>
      <w:tblGrid>
        <w:gridCol w:w="10080"/>
      </w:tblGrid>
      <w:tr w14:paraId="5E8E83FB">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256DB65E">
            <w:pPr>
              <w:spacing w:before="0" w:after="60"/>
            </w:pPr>
            <w:r>
              <w:rPr>
                <w:b/>
                <w:color w:val="0E6EAD"/>
                <w:sz w:val="19"/>
              </w:rPr>
              <w:t>📌 LƯU Ý FRONTEND (GET /api/users/profile/vehicles)</w:t>
            </w:r>
            <w:r>
              <w:rPr>
                <w:b/>
                <w:color w:val="0E6EAD"/>
                <w:sz w:val="19"/>
              </w:rPr>
              <w:br w:type="textWrapping"/>
            </w:r>
            <w:r>
              <w:rPr>
                <w:color w:val="333333"/>
                <w:sz w:val="18"/>
              </w:rPr>
              <w:t>Sử dụng cho màn hình Quản lý phương tiện và dropdown chọn xe khi đặt chỗ trước (Booking).</w:t>
            </w:r>
          </w:p>
        </w:tc>
      </w:tr>
    </w:tbl>
    <w:p w14:paraId="1A204085">
      <w:pPr>
        <w:spacing w:before="0" w:after="60"/>
      </w:pPr>
    </w:p>
    <w:p w14:paraId="6C9D0774">
      <w:pPr>
        <w:spacing w:after="120"/>
      </w:pPr>
    </w:p>
    <w:p w14:paraId="70FF7112">
      <w:pPr>
        <w:keepNext/>
        <w:spacing w:before="280" w:after="80"/>
      </w:pPr>
      <w:r>
        <w:rPr>
          <w:b/>
          <w:color w:val="0E6EAD"/>
          <w:sz w:val="25"/>
        </w:rPr>
        <w:t>POST /api/users/profile/vehicles - Đăng ký thêm phương tiện cá nhân mới</w:t>
      </w:r>
    </w:p>
    <w:p w14:paraId="04D355EF">
      <w:pPr>
        <w:spacing w:before="0" w:after="80" w:line="276" w:lineRule="auto"/>
      </w:pPr>
      <w:r>
        <w:rPr>
          <w:b/>
          <w:color w:val="24292E"/>
          <w:sz w:val="19"/>
        </w:rPr>
        <w:t xml:space="preserve">• Mục đích: </w:t>
      </w:r>
      <w:r>
        <w:rPr>
          <w:color w:val="333333"/>
          <w:sz w:val="19"/>
        </w:rPr>
        <w:t>Thêm một phương tiện mới vào tài khoản cá nhân của người dùng.</w:t>
      </w:r>
    </w:p>
    <w:p w14:paraId="22998229">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tài khoản đã đăng nhập</w:t>
      </w:r>
    </w:p>
    <w:p w14:paraId="2AFCA9DC">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0F0394C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487DCCCD">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176D895F">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760D51B7">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0BB1B36D">
            <w:pPr>
              <w:jc w:val="left"/>
            </w:pPr>
            <w:r>
              <w:rPr>
                <w:b/>
                <w:color w:val="FFFFFF"/>
                <w:sz w:val="17"/>
              </w:rPr>
              <w:t>Ràng buộc &amp; Mô tả</w:t>
            </w:r>
          </w:p>
        </w:tc>
      </w:tr>
      <w:tr w14:paraId="525D6A5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5D465F53">
            <w:r>
              <w:rPr>
                <w:color w:val="24292E"/>
                <w:sz w:val="16"/>
              </w:rPr>
              <w:t>licensePlate</w:t>
            </w:r>
          </w:p>
        </w:tc>
        <w:tc>
          <w:tcPr>
            <w:tcW w:w="1440" w:type="dxa"/>
            <w:shd w:val="clear" w:color="auto" w:fill="FFFFFF"/>
            <w:tcMar>
              <w:top w:w="70" w:type="dxa"/>
              <w:left w:w="100" w:type="dxa"/>
              <w:bottom w:w="70" w:type="dxa"/>
              <w:right w:w="100" w:type="dxa"/>
            </w:tcMar>
          </w:tcPr>
          <w:p w14:paraId="6877E2EF">
            <w:r>
              <w:rPr>
                <w:color w:val="24292E"/>
                <w:sz w:val="16"/>
              </w:rPr>
              <w:t>string</w:t>
            </w:r>
          </w:p>
        </w:tc>
        <w:tc>
          <w:tcPr>
            <w:tcW w:w="1152" w:type="dxa"/>
            <w:shd w:val="clear" w:color="auto" w:fill="FFFFFF"/>
            <w:tcMar>
              <w:top w:w="70" w:type="dxa"/>
              <w:left w:w="100" w:type="dxa"/>
              <w:bottom w:w="70" w:type="dxa"/>
              <w:right w:w="100" w:type="dxa"/>
            </w:tcMar>
          </w:tcPr>
          <w:p w14:paraId="6F2C1A0F">
            <w:r>
              <w:rPr>
                <w:color w:val="24292E"/>
                <w:sz w:val="16"/>
              </w:rPr>
              <w:t>Bắt buộc</w:t>
            </w:r>
          </w:p>
        </w:tc>
        <w:tc>
          <w:tcPr>
            <w:tcW w:w="5040" w:type="dxa"/>
            <w:shd w:val="clear" w:color="auto" w:fill="FFFFFF"/>
            <w:tcMar>
              <w:top w:w="70" w:type="dxa"/>
              <w:left w:w="100" w:type="dxa"/>
              <w:bottom w:w="70" w:type="dxa"/>
              <w:right w:w="100" w:type="dxa"/>
            </w:tcMar>
          </w:tcPr>
          <w:p w14:paraId="14B692A8">
            <w:r>
              <w:rPr>
                <w:color w:val="24292E"/>
                <w:sz w:val="16"/>
              </w:rPr>
              <w:t>Biển số xe (Tối đa 20 ký tự, định dạng chuẩn Việt Nam)</w:t>
            </w:r>
          </w:p>
        </w:tc>
      </w:tr>
      <w:tr w14:paraId="2CAE65B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FAE54CE">
            <w:r>
              <w:rPr>
                <w:color w:val="24292E"/>
                <w:sz w:val="16"/>
              </w:rPr>
              <w:t>vehicleTypeId</w:t>
            </w:r>
          </w:p>
        </w:tc>
        <w:tc>
          <w:tcPr>
            <w:tcW w:w="1440" w:type="dxa"/>
            <w:shd w:val="clear" w:color="auto" w:fill="F9FAFB"/>
            <w:tcMar>
              <w:top w:w="70" w:type="dxa"/>
              <w:left w:w="100" w:type="dxa"/>
              <w:bottom w:w="70" w:type="dxa"/>
              <w:right w:w="100" w:type="dxa"/>
            </w:tcMar>
          </w:tcPr>
          <w:p w14:paraId="6A35D6ED">
            <w:r>
              <w:rPr>
                <w:color w:val="24292E"/>
                <w:sz w:val="16"/>
              </w:rPr>
              <w:t>integer</w:t>
            </w:r>
          </w:p>
        </w:tc>
        <w:tc>
          <w:tcPr>
            <w:tcW w:w="1152" w:type="dxa"/>
            <w:shd w:val="clear" w:color="auto" w:fill="F9FAFB"/>
            <w:tcMar>
              <w:top w:w="70" w:type="dxa"/>
              <w:left w:w="100" w:type="dxa"/>
              <w:bottom w:w="70" w:type="dxa"/>
              <w:right w:w="100" w:type="dxa"/>
            </w:tcMar>
          </w:tcPr>
          <w:p w14:paraId="328D8A7A">
            <w:r>
              <w:rPr>
                <w:color w:val="24292E"/>
                <w:sz w:val="16"/>
              </w:rPr>
              <w:t>Bắt buộc</w:t>
            </w:r>
          </w:p>
        </w:tc>
        <w:tc>
          <w:tcPr>
            <w:tcW w:w="5040" w:type="dxa"/>
            <w:shd w:val="clear" w:color="auto" w:fill="F9FAFB"/>
            <w:tcMar>
              <w:top w:w="70" w:type="dxa"/>
              <w:left w:w="100" w:type="dxa"/>
              <w:bottom w:w="70" w:type="dxa"/>
              <w:right w:w="100" w:type="dxa"/>
            </w:tcMar>
          </w:tcPr>
          <w:p w14:paraId="3B074EF2">
            <w:r>
              <w:rPr>
                <w:color w:val="24292E"/>
                <w:sz w:val="16"/>
              </w:rPr>
              <w:t>ID loại xe (1: Ô tô, 2: Xe máy,...)</w:t>
            </w:r>
          </w:p>
        </w:tc>
      </w:tr>
      <w:tr w14:paraId="141D2E4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7A9E5EE">
            <w:r>
              <w:rPr>
                <w:color w:val="24292E"/>
                <w:sz w:val="16"/>
              </w:rPr>
              <w:t>brand</w:t>
            </w:r>
          </w:p>
        </w:tc>
        <w:tc>
          <w:tcPr>
            <w:tcW w:w="1440" w:type="dxa"/>
            <w:shd w:val="clear" w:color="auto" w:fill="FFFFFF"/>
            <w:tcMar>
              <w:top w:w="70" w:type="dxa"/>
              <w:left w:w="100" w:type="dxa"/>
              <w:bottom w:w="70" w:type="dxa"/>
              <w:right w:w="100" w:type="dxa"/>
            </w:tcMar>
          </w:tcPr>
          <w:p w14:paraId="69AF942C">
            <w:r>
              <w:rPr>
                <w:color w:val="24292E"/>
                <w:sz w:val="16"/>
              </w:rPr>
              <w:t>string</w:t>
            </w:r>
          </w:p>
        </w:tc>
        <w:tc>
          <w:tcPr>
            <w:tcW w:w="1152" w:type="dxa"/>
            <w:shd w:val="clear" w:color="auto" w:fill="FFFFFF"/>
            <w:tcMar>
              <w:top w:w="70" w:type="dxa"/>
              <w:left w:w="100" w:type="dxa"/>
              <w:bottom w:w="70" w:type="dxa"/>
              <w:right w:w="100" w:type="dxa"/>
            </w:tcMar>
          </w:tcPr>
          <w:p w14:paraId="6D8ABB00">
            <w:r>
              <w:rPr>
                <w:color w:val="24292E"/>
                <w:sz w:val="16"/>
              </w:rPr>
              <w:t>Tùy chọn</w:t>
            </w:r>
          </w:p>
        </w:tc>
        <w:tc>
          <w:tcPr>
            <w:tcW w:w="5040" w:type="dxa"/>
            <w:shd w:val="clear" w:color="auto" w:fill="FFFFFF"/>
            <w:tcMar>
              <w:top w:w="70" w:type="dxa"/>
              <w:left w:w="100" w:type="dxa"/>
              <w:bottom w:w="70" w:type="dxa"/>
              <w:right w:w="100" w:type="dxa"/>
            </w:tcMar>
          </w:tcPr>
          <w:p w14:paraId="36961BBC">
            <w:r>
              <w:rPr>
                <w:color w:val="24292E"/>
                <w:sz w:val="16"/>
              </w:rPr>
              <w:t>Hãng xe (Toyota, Honda, VinFast,...)</w:t>
            </w:r>
          </w:p>
        </w:tc>
      </w:tr>
      <w:tr w14:paraId="6046B0A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015C61FB">
            <w:r>
              <w:rPr>
                <w:color w:val="24292E"/>
                <w:sz w:val="16"/>
              </w:rPr>
              <w:t>model</w:t>
            </w:r>
          </w:p>
        </w:tc>
        <w:tc>
          <w:tcPr>
            <w:tcW w:w="1440" w:type="dxa"/>
            <w:shd w:val="clear" w:color="auto" w:fill="F9FAFB"/>
            <w:tcMar>
              <w:top w:w="70" w:type="dxa"/>
              <w:left w:w="100" w:type="dxa"/>
              <w:bottom w:w="70" w:type="dxa"/>
              <w:right w:w="100" w:type="dxa"/>
            </w:tcMar>
          </w:tcPr>
          <w:p w14:paraId="6647B1BD">
            <w:r>
              <w:rPr>
                <w:color w:val="24292E"/>
                <w:sz w:val="16"/>
              </w:rPr>
              <w:t>string</w:t>
            </w:r>
          </w:p>
        </w:tc>
        <w:tc>
          <w:tcPr>
            <w:tcW w:w="1152" w:type="dxa"/>
            <w:shd w:val="clear" w:color="auto" w:fill="F9FAFB"/>
            <w:tcMar>
              <w:top w:w="70" w:type="dxa"/>
              <w:left w:w="100" w:type="dxa"/>
              <w:bottom w:w="70" w:type="dxa"/>
              <w:right w:w="100" w:type="dxa"/>
            </w:tcMar>
          </w:tcPr>
          <w:p w14:paraId="27A7289E">
            <w:r>
              <w:rPr>
                <w:color w:val="24292E"/>
                <w:sz w:val="16"/>
              </w:rPr>
              <w:t>Tùy chọn</w:t>
            </w:r>
          </w:p>
        </w:tc>
        <w:tc>
          <w:tcPr>
            <w:tcW w:w="5040" w:type="dxa"/>
            <w:shd w:val="clear" w:color="auto" w:fill="F9FAFB"/>
            <w:tcMar>
              <w:top w:w="70" w:type="dxa"/>
              <w:left w:w="100" w:type="dxa"/>
              <w:bottom w:w="70" w:type="dxa"/>
              <w:right w:w="100" w:type="dxa"/>
            </w:tcMar>
          </w:tcPr>
          <w:p w14:paraId="2DFCC9F3">
            <w:r>
              <w:rPr>
                <w:color w:val="24292E"/>
                <w:sz w:val="16"/>
              </w:rPr>
              <w:t>Dòng xe (Vios, Civic, VF8,...)</w:t>
            </w:r>
          </w:p>
        </w:tc>
      </w:tr>
      <w:tr w14:paraId="47A4EEA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AD812A1">
            <w:r>
              <w:rPr>
                <w:color w:val="24292E"/>
                <w:sz w:val="16"/>
              </w:rPr>
              <w:t>color</w:t>
            </w:r>
          </w:p>
        </w:tc>
        <w:tc>
          <w:tcPr>
            <w:tcW w:w="1440" w:type="dxa"/>
            <w:shd w:val="clear" w:color="auto" w:fill="FFFFFF"/>
            <w:tcMar>
              <w:top w:w="70" w:type="dxa"/>
              <w:left w:w="100" w:type="dxa"/>
              <w:bottom w:w="70" w:type="dxa"/>
              <w:right w:w="100" w:type="dxa"/>
            </w:tcMar>
          </w:tcPr>
          <w:p w14:paraId="5FECCE79">
            <w:r>
              <w:rPr>
                <w:color w:val="24292E"/>
                <w:sz w:val="16"/>
              </w:rPr>
              <w:t>string</w:t>
            </w:r>
          </w:p>
        </w:tc>
        <w:tc>
          <w:tcPr>
            <w:tcW w:w="1152" w:type="dxa"/>
            <w:shd w:val="clear" w:color="auto" w:fill="FFFFFF"/>
            <w:tcMar>
              <w:top w:w="70" w:type="dxa"/>
              <w:left w:w="100" w:type="dxa"/>
              <w:bottom w:w="70" w:type="dxa"/>
              <w:right w:w="100" w:type="dxa"/>
            </w:tcMar>
          </w:tcPr>
          <w:p w14:paraId="46A6BFC9">
            <w:r>
              <w:rPr>
                <w:color w:val="24292E"/>
                <w:sz w:val="16"/>
              </w:rPr>
              <w:t>Tùy chọn</w:t>
            </w:r>
          </w:p>
        </w:tc>
        <w:tc>
          <w:tcPr>
            <w:tcW w:w="5040" w:type="dxa"/>
            <w:shd w:val="clear" w:color="auto" w:fill="FFFFFF"/>
            <w:tcMar>
              <w:top w:w="70" w:type="dxa"/>
              <w:left w:w="100" w:type="dxa"/>
              <w:bottom w:w="70" w:type="dxa"/>
              <w:right w:w="100" w:type="dxa"/>
            </w:tcMar>
          </w:tcPr>
          <w:p w14:paraId="511CFED5">
            <w:r>
              <w:rPr>
                <w:color w:val="24292E"/>
                <w:sz w:val="16"/>
              </w:rPr>
              <w:t>Màu sắc xe</w:t>
            </w:r>
          </w:p>
        </w:tc>
      </w:tr>
      <w:tr w14:paraId="6E146D8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AD14195">
            <w:r>
              <w:rPr>
                <w:color w:val="24292E"/>
                <w:sz w:val="16"/>
              </w:rPr>
              <w:t>isDefault</w:t>
            </w:r>
          </w:p>
        </w:tc>
        <w:tc>
          <w:tcPr>
            <w:tcW w:w="1440" w:type="dxa"/>
            <w:shd w:val="clear" w:color="auto" w:fill="F9FAFB"/>
            <w:tcMar>
              <w:top w:w="70" w:type="dxa"/>
              <w:left w:w="100" w:type="dxa"/>
              <w:bottom w:w="70" w:type="dxa"/>
              <w:right w:w="100" w:type="dxa"/>
            </w:tcMar>
          </w:tcPr>
          <w:p w14:paraId="7F6A8D14">
            <w:r>
              <w:rPr>
                <w:color w:val="24292E"/>
                <w:sz w:val="16"/>
              </w:rPr>
              <w:t>boolean</w:t>
            </w:r>
          </w:p>
        </w:tc>
        <w:tc>
          <w:tcPr>
            <w:tcW w:w="1152" w:type="dxa"/>
            <w:shd w:val="clear" w:color="auto" w:fill="F9FAFB"/>
            <w:tcMar>
              <w:top w:w="70" w:type="dxa"/>
              <w:left w:w="100" w:type="dxa"/>
              <w:bottom w:w="70" w:type="dxa"/>
              <w:right w:w="100" w:type="dxa"/>
            </w:tcMar>
          </w:tcPr>
          <w:p w14:paraId="4E6D5868">
            <w:r>
              <w:rPr>
                <w:color w:val="24292E"/>
                <w:sz w:val="16"/>
              </w:rPr>
              <w:t>Tùy chọn</w:t>
            </w:r>
          </w:p>
        </w:tc>
        <w:tc>
          <w:tcPr>
            <w:tcW w:w="5040" w:type="dxa"/>
            <w:shd w:val="clear" w:color="auto" w:fill="F9FAFB"/>
            <w:tcMar>
              <w:top w:w="70" w:type="dxa"/>
              <w:left w:w="100" w:type="dxa"/>
              <w:bottom w:w="70" w:type="dxa"/>
              <w:right w:w="100" w:type="dxa"/>
            </w:tcMar>
          </w:tcPr>
          <w:p w14:paraId="5D93F88B">
            <w:r>
              <w:rPr>
                <w:color w:val="24292E"/>
                <w:sz w:val="16"/>
              </w:rPr>
              <w:t>Đặt làm phương tiện mặc định (Mặc định: false; nếu là xe đầu tiên sẽ tự động thành true)</w:t>
            </w:r>
          </w:p>
        </w:tc>
      </w:tr>
    </w:tbl>
    <w:p w14:paraId="5617252E">
      <w:pPr>
        <w:spacing w:after="60"/>
      </w:pPr>
    </w:p>
    <w:p w14:paraId="3B4EDF0C">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353A2E75">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D861A95">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"licensePlate": "51H-999.88",</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"brand": "VinFast",</w:t>
            </w:r>
            <w:r>
              <w:rPr>
                <w:rFonts w:ascii="Consolas" w:hAnsi="Consolas"/>
                <w:color w:val="24292E"/>
                <w:sz w:val="17"/>
              </w:rPr>
              <w:br w:type="textWrapping"/>
            </w:r>
            <w:r>
              <w:rPr>
                <w:rFonts w:ascii="Consolas" w:hAnsi="Consolas"/>
                <w:color w:val="24292E"/>
                <w:sz w:val="17"/>
              </w:rPr>
              <w:t xml:space="preserve">  "model": "VF8",</w:t>
            </w:r>
            <w:r>
              <w:rPr>
                <w:rFonts w:ascii="Consolas" w:hAnsi="Consolas"/>
                <w:color w:val="24292E"/>
                <w:sz w:val="17"/>
              </w:rPr>
              <w:br w:type="textWrapping"/>
            </w:r>
            <w:r>
              <w:rPr>
                <w:rFonts w:ascii="Consolas" w:hAnsi="Consolas"/>
                <w:color w:val="24292E"/>
                <w:sz w:val="17"/>
              </w:rPr>
              <w:t xml:space="preserve">  "color": "Trắng",</w:t>
            </w:r>
            <w:r>
              <w:rPr>
                <w:rFonts w:ascii="Consolas" w:hAnsi="Consolas"/>
                <w:color w:val="24292E"/>
                <w:sz w:val="17"/>
              </w:rPr>
              <w:br w:type="textWrapping"/>
            </w:r>
            <w:r>
              <w:rPr>
                <w:rFonts w:ascii="Consolas" w:hAnsi="Consolas"/>
                <w:color w:val="24292E"/>
                <w:sz w:val="17"/>
              </w:rPr>
              <w:t xml:space="preserve">  "isDefault": false</w:t>
            </w:r>
            <w:r>
              <w:rPr>
                <w:rFonts w:ascii="Consolas" w:hAnsi="Consolas"/>
                <w:color w:val="24292E"/>
                <w:sz w:val="17"/>
              </w:rPr>
              <w:br w:type="textWrapping"/>
            </w:r>
            <w:r>
              <w:rPr>
                <w:rFonts w:ascii="Consolas" w:hAnsi="Consolas"/>
                <w:color w:val="24292E"/>
                <w:sz w:val="17"/>
              </w:rPr>
              <w:t>}</w:t>
            </w:r>
          </w:p>
        </w:tc>
      </w:tr>
    </w:tbl>
    <w:p w14:paraId="4847D359">
      <w:pPr>
        <w:spacing w:before="0" w:after="60"/>
      </w:pPr>
    </w:p>
    <w:p w14:paraId="272158FE">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5F3387B">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40A98D4">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"a1b2c3d4-e5f6-7890-1234-56789abcdef0",</w:t>
            </w:r>
            <w:r>
              <w:rPr>
                <w:rFonts w:ascii="Consolas" w:hAnsi="Consolas"/>
                <w:color w:val="24292E"/>
                <w:sz w:val="17"/>
              </w:rPr>
              <w:br w:type="textWrapping"/>
            </w:r>
            <w:r>
              <w:rPr>
                <w:rFonts w:ascii="Consolas" w:hAnsi="Consolas"/>
                <w:color w:val="24292E"/>
                <w:sz w:val="17"/>
              </w:rPr>
              <w:t xml:space="preserve">    "customerId": 15,</w:t>
            </w:r>
            <w:r>
              <w:rPr>
                <w:rFonts w:ascii="Consolas" w:hAnsi="Consolas"/>
                <w:color w:val="24292E"/>
                <w:sz w:val="17"/>
              </w:rPr>
              <w:br w:type="textWrapping"/>
            </w:r>
            <w:r>
              <w:rPr>
                <w:rFonts w:ascii="Consolas" w:hAnsi="Consolas"/>
                <w:color w:val="24292E"/>
                <w:sz w:val="17"/>
              </w:rPr>
              <w:t xml:space="preserve">    "licensePlate": "51H-999.88",</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"vehicleTypeCode": "CAR",</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"brand": "VinFast",</w:t>
            </w:r>
            <w:r>
              <w:rPr>
                <w:rFonts w:ascii="Consolas" w:hAnsi="Consolas"/>
                <w:color w:val="24292E"/>
                <w:sz w:val="17"/>
              </w:rPr>
              <w:br w:type="textWrapping"/>
            </w:r>
            <w:r>
              <w:rPr>
                <w:rFonts w:ascii="Consolas" w:hAnsi="Consolas"/>
                <w:color w:val="24292E"/>
                <w:sz w:val="17"/>
              </w:rPr>
              <w:t xml:space="preserve">    "model": "VF8",</w:t>
            </w:r>
            <w:r>
              <w:rPr>
                <w:rFonts w:ascii="Consolas" w:hAnsi="Consolas"/>
                <w:color w:val="24292E"/>
                <w:sz w:val="17"/>
              </w:rPr>
              <w:br w:type="textWrapping"/>
            </w:r>
            <w:r>
              <w:rPr>
                <w:rFonts w:ascii="Consolas" w:hAnsi="Consolas"/>
                <w:color w:val="24292E"/>
                <w:sz w:val="17"/>
              </w:rPr>
              <w:t xml:space="preserve">    "color": "Trắng",</w:t>
            </w:r>
            <w:r>
              <w:rPr>
                <w:rFonts w:ascii="Consolas" w:hAnsi="Consolas"/>
                <w:color w:val="24292E"/>
                <w:sz w:val="17"/>
              </w:rPr>
              <w:br w:type="textWrapping"/>
            </w:r>
            <w:r>
              <w:rPr>
                <w:rFonts w:ascii="Consolas" w:hAnsi="Consolas"/>
                <w:color w:val="24292E"/>
                <w:sz w:val="17"/>
              </w:rPr>
              <w:t xml:space="preserve">    "isDefault": false,</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607DC8E0">
      <w:pPr>
        <w:spacing w:before="0" w:after="60"/>
      </w:pPr>
    </w:p>
    <w:p w14:paraId="62F23069">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DD4E8B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695BC780">
            <w:pPr>
              <w:jc w:val="left"/>
            </w:pPr>
            <w:r>
              <w:rPr>
                <w:b/>
                <w:color w:val="FFFFFF"/>
                <w:sz w:val="17"/>
              </w:rPr>
              <w:t>Mã HTTP</w:t>
            </w:r>
          </w:p>
        </w:tc>
        <w:tc>
          <w:tcPr>
            <w:tcW w:w="4032" w:type="dxa"/>
            <w:shd w:val="clear" w:color="auto" w:fill="1B365D"/>
            <w:tcMar>
              <w:top w:w="90" w:type="dxa"/>
              <w:left w:w="100" w:type="dxa"/>
              <w:bottom w:w="90" w:type="dxa"/>
              <w:right w:w="100" w:type="dxa"/>
            </w:tcMar>
          </w:tcPr>
          <w:p w14:paraId="754992CC">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0922C77E">
            <w:pPr>
              <w:jc w:val="left"/>
            </w:pPr>
            <w:r>
              <w:rPr>
                <w:b/>
                <w:color w:val="FFFFFF"/>
                <w:sz w:val="17"/>
              </w:rPr>
              <w:t>Thông báo lỗi trong errors[]</w:t>
            </w:r>
          </w:p>
        </w:tc>
      </w:tr>
      <w:tr w14:paraId="593F778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79D00CDB">
            <w:r>
              <w:rPr>
                <w:color w:val="24292E"/>
                <w:sz w:val="16"/>
              </w:rPr>
              <w:t>400 Bad Request</w:t>
            </w:r>
          </w:p>
        </w:tc>
        <w:tc>
          <w:tcPr>
            <w:tcW w:w="4032" w:type="dxa"/>
            <w:shd w:val="clear" w:color="auto" w:fill="FFFFFF"/>
            <w:tcMar>
              <w:top w:w="70" w:type="dxa"/>
              <w:left w:w="100" w:type="dxa"/>
              <w:bottom w:w="70" w:type="dxa"/>
              <w:right w:w="100" w:type="dxa"/>
            </w:tcMar>
          </w:tcPr>
          <w:p w14:paraId="13AE6051">
            <w:r>
              <w:rPr>
                <w:color w:val="24292E"/>
                <w:sz w:val="16"/>
              </w:rPr>
              <w:t>Biển số xe đã được đăng ký trên tài khoản này</w:t>
            </w:r>
          </w:p>
        </w:tc>
        <w:tc>
          <w:tcPr>
            <w:tcW w:w="4320" w:type="dxa"/>
            <w:shd w:val="clear" w:color="auto" w:fill="FFFFFF"/>
            <w:tcMar>
              <w:top w:w="70" w:type="dxa"/>
              <w:left w:w="100" w:type="dxa"/>
              <w:bottom w:w="70" w:type="dxa"/>
              <w:right w:w="100" w:type="dxa"/>
            </w:tcMar>
          </w:tcPr>
          <w:p w14:paraId="650FCCB6">
            <w:r>
              <w:rPr>
                <w:color w:val="24292E"/>
                <w:sz w:val="16"/>
              </w:rPr>
              <w:t>["Vehicle with this license plate is already registered to your account."]</w:t>
            </w:r>
          </w:p>
        </w:tc>
      </w:tr>
      <w:tr w14:paraId="48796EB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1C11A8D2">
            <w:r>
              <w:rPr>
                <w:color w:val="24292E"/>
                <w:sz w:val="16"/>
              </w:rPr>
              <w:t>400 Bad Request</w:t>
            </w:r>
          </w:p>
        </w:tc>
        <w:tc>
          <w:tcPr>
            <w:tcW w:w="4032" w:type="dxa"/>
            <w:shd w:val="clear" w:color="auto" w:fill="F9FAFB"/>
            <w:tcMar>
              <w:top w:w="70" w:type="dxa"/>
              <w:left w:w="100" w:type="dxa"/>
              <w:bottom w:w="70" w:type="dxa"/>
              <w:right w:w="100" w:type="dxa"/>
            </w:tcMar>
          </w:tcPr>
          <w:p w14:paraId="4D30C41B">
            <w:r>
              <w:rPr>
                <w:color w:val="24292E"/>
                <w:sz w:val="16"/>
              </w:rPr>
              <w:t>Loại xe không hợp lệ</w:t>
            </w:r>
          </w:p>
        </w:tc>
        <w:tc>
          <w:tcPr>
            <w:tcW w:w="4320" w:type="dxa"/>
            <w:shd w:val="clear" w:color="auto" w:fill="F9FAFB"/>
            <w:tcMar>
              <w:top w:w="70" w:type="dxa"/>
              <w:left w:w="100" w:type="dxa"/>
              <w:bottom w:w="70" w:type="dxa"/>
              <w:right w:w="100" w:type="dxa"/>
            </w:tcMar>
          </w:tcPr>
          <w:p w14:paraId="76787893">
            <w:r>
              <w:rPr>
                <w:color w:val="24292E"/>
                <w:sz w:val="16"/>
              </w:rPr>
              <w:t>["Invalid or inactive vehicle type."]</w:t>
            </w:r>
          </w:p>
        </w:tc>
      </w:tr>
    </w:tbl>
    <w:p w14:paraId="06607199">
      <w:pPr>
        <w:spacing w:after="60"/>
      </w:pPr>
    </w:p>
    <w:p w14:paraId="19FA5233">
      <w:pPr>
        <w:spacing w:before="0" w:after="80" w:line="276" w:lineRule="auto"/>
      </w:pPr>
      <w:r>
        <w:rPr>
          <w:b/>
          <w:color w:val="24292E"/>
          <w:sz w:val="19"/>
        </w:rPr>
        <w:t xml:space="preserve">• Business Rules: </w:t>
      </w:r>
      <w:r>
        <w:rPr>
          <w:color w:val="333333"/>
          <w:sz w:val="19"/>
        </w:rPr>
        <w:t>Quy tắc nghiệp vụ Backend kiểm soát:</w:t>
      </w:r>
    </w:p>
    <w:p w14:paraId="0CBD2F8F">
      <w:pPr>
        <w:spacing w:before="0" w:after="80" w:line="276" w:lineRule="auto"/>
      </w:pPr>
      <w:r>
        <w:rPr>
          <w:b/>
          <w:color w:val="24292E"/>
          <w:sz w:val="19"/>
        </w:rPr>
        <w:t xml:space="preserve">  - </w:t>
      </w:r>
      <w:r>
        <w:rPr>
          <w:color w:val="333333"/>
          <w:sz w:val="19"/>
        </w:rPr>
        <w:t>Chuẩn hóa biển số xe: Tự động xóa ký tự đặc biệt và đưa về chữ in hoa để chống trùng lặp.</w:t>
      </w:r>
    </w:p>
    <w:p w14:paraId="48C4A67A">
      <w:pPr>
        <w:spacing w:before="0" w:after="80" w:line="276" w:lineRule="auto"/>
      </w:pPr>
      <w:r>
        <w:rPr>
          <w:b/>
          <w:color w:val="24292E"/>
          <w:sz w:val="19"/>
        </w:rPr>
        <w:t xml:space="preserve">  - </w:t>
      </w:r>
      <w:r>
        <w:rPr>
          <w:color w:val="333333"/>
          <w:sz w:val="19"/>
        </w:rPr>
        <w:t>Tự động đặt mặc định xe đầu tiên: Nếu tài khoản chưa có xe nào, xe đầu tiên tạo mới tự động nhận isDefault = true.</w:t>
      </w:r>
    </w:p>
    <w:tbl>
      <w:tblPr>
        <w:tblStyle w:val="12"/>
        <w:tblW w:w="0" w:type="auto"/>
        <w:jc w:val="center"/>
        <w:tblLayout w:type="autofit"/>
        <w:tblCellMar>
          <w:top w:w="0" w:type="dxa"/>
          <w:left w:w="108" w:type="dxa"/>
          <w:bottom w:w="0" w:type="dxa"/>
          <w:right w:w="108" w:type="dxa"/>
        </w:tblCellMar>
      </w:tblPr>
      <w:tblGrid>
        <w:gridCol w:w="10080"/>
      </w:tblGrid>
      <w:tr w14:paraId="10784F00">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9800771">
            <w:pPr>
              <w:spacing w:before="0" w:after="60"/>
            </w:pPr>
            <w:r>
              <w:rPr>
                <w:b/>
                <w:color w:val="0E6EAD"/>
                <w:sz w:val="19"/>
              </w:rPr>
              <w:t>📌 LƯU Ý FRONTEND (POST /api/users/profile/vehicles)</w:t>
            </w:r>
            <w:r>
              <w:rPr>
                <w:b/>
                <w:color w:val="0E6EAD"/>
                <w:sz w:val="19"/>
              </w:rPr>
              <w:br w:type="textWrapping"/>
            </w:r>
            <w:r>
              <w:rPr>
                <w:color w:val="333333"/>
                <w:sz w:val="18"/>
              </w:rPr>
              <w:t>Trước khi hiển thị form thêm xe, FE gọi API /api/users/profile/vehicle-types để lấy danh sách loại xe hiển thị trên Select input.</w:t>
            </w:r>
          </w:p>
        </w:tc>
      </w:tr>
    </w:tbl>
    <w:p w14:paraId="184C906E">
      <w:pPr>
        <w:spacing w:before="0" w:after="60"/>
      </w:pPr>
    </w:p>
    <w:p w14:paraId="773F2C72">
      <w:pPr>
        <w:spacing w:after="120"/>
      </w:pPr>
    </w:p>
    <w:p w14:paraId="1FCC763C">
      <w:pPr>
        <w:keepNext/>
        <w:spacing w:before="280" w:after="80"/>
      </w:pPr>
      <w:r>
        <w:rPr>
          <w:b/>
          <w:color w:val="0E6EAD"/>
          <w:sz w:val="25"/>
        </w:rPr>
        <w:t>PUT /api/users/profile/vehicles/{vehicleId} - Cập nhật thông tin phương tiện cá nhân</w:t>
      </w:r>
    </w:p>
    <w:p w14:paraId="3AE66AC7">
      <w:pPr>
        <w:spacing w:before="0" w:after="80" w:line="276" w:lineRule="auto"/>
      </w:pPr>
      <w:r>
        <w:rPr>
          <w:b/>
          <w:color w:val="24292E"/>
          <w:sz w:val="19"/>
        </w:rPr>
        <w:t xml:space="preserve">• Mục đích: </w:t>
      </w:r>
      <w:r>
        <w:rPr>
          <w:color w:val="333333"/>
          <w:sz w:val="19"/>
        </w:rPr>
        <w:t>Cập nhật biển số xe, hãng xe, dòng xe, màu sắc hoặc loại xe của một phương tiện đã đăng ký.</w:t>
      </w:r>
    </w:p>
    <w:p w14:paraId="4026FA47">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Chủ sở hữu phương tiện</w:t>
      </w:r>
    </w:p>
    <w:p w14:paraId="1316161F">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789EB4F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3739BD34">
            <w:pPr>
              <w:jc w:val="left"/>
            </w:pPr>
            <w:r>
              <w:rPr>
                <w:b/>
                <w:color w:val="FFFFFF"/>
                <w:sz w:val="17"/>
              </w:rPr>
              <w:t>Tham số</w:t>
            </w:r>
          </w:p>
        </w:tc>
        <w:tc>
          <w:tcPr>
            <w:tcW w:w="1152" w:type="dxa"/>
            <w:shd w:val="clear" w:color="auto" w:fill="1B365D"/>
            <w:tcMar>
              <w:top w:w="90" w:type="dxa"/>
              <w:left w:w="100" w:type="dxa"/>
              <w:bottom w:w="90" w:type="dxa"/>
              <w:right w:w="100" w:type="dxa"/>
            </w:tcMar>
          </w:tcPr>
          <w:p w14:paraId="29044A69">
            <w:pPr>
              <w:jc w:val="left"/>
            </w:pPr>
            <w:r>
              <w:rPr>
                <w:b/>
                <w:color w:val="FFFFFF"/>
                <w:sz w:val="17"/>
              </w:rPr>
              <w:t>Vị trí</w:t>
            </w:r>
          </w:p>
        </w:tc>
        <w:tc>
          <w:tcPr>
            <w:tcW w:w="1440" w:type="dxa"/>
            <w:shd w:val="clear" w:color="auto" w:fill="1B365D"/>
            <w:tcMar>
              <w:top w:w="90" w:type="dxa"/>
              <w:left w:w="100" w:type="dxa"/>
              <w:bottom w:w="90" w:type="dxa"/>
              <w:right w:w="100" w:type="dxa"/>
            </w:tcMar>
          </w:tcPr>
          <w:p w14:paraId="589A803E">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1327A065">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4C11E683">
            <w:pPr>
              <w:jc w:val="left"/>
            </w:pPr>
            <w:r>
              <w:rPr>
                <w:b/>
                <w:color w:val="FFFFFF"/>
                <w:sz w:val="17"/>
              </w:rPr>
              <w:t>Mô tả</w:t>
            </w:r>
          </w:p>
        </w:tc>
      </w:tr>
      <w:tr w14:paraId="54AB7BA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110EACA5">
            <w:r>
              <w:rPr>
                <w:color w:val="24292E"/>
                <w:sz w:val="16"/>
              </w:rPr>
              <w:t>vehicleId</w:t>
            </w:r>
          </w:p>
        </w:tc>
        <w:tc>
          <w:tcPr>
            <w:tcW w:w="1152" w:type="dxa"/>
            <w:shd w:val="clear" w:color="auto" w:fill="FFFFFF"/>
            <w:tcMar>
              <w:top w:w="70" w:type="dxa"/>
              <w:left w:w="100" w:type="dxa"/>
              <w:bottom w:w="70" w:type="dxa"/>
              <w:right w:w="100" w:type="dxa"/>
            </w:tcMar>
          </w:tcPr>
          <w:p w14:paraId="6F7F0CDF">
            <w:r>
              <w:rPr>
                <w:color w:val="24292E"/>
                <w:sz w:val="16"/>
              </w:rPr>
              <w:t>Route</w:t>
            </w:r>
          </w:p>
        </w:tc>
        <w:tc>
          <w:tcPr>
            <w:tcW w:w="1440" w:type="dxa"/>
            <w:shd w:val="clear" w:color="auto" w:fill="FFFFFF"/>
            <w:tcMar>
              <w:top w:w="70" w:type="dxa"/>
              <w:left w:w="100" w:type="dxa"/>
              <w:bottom w:w="70" w:type="dxa"/>
              <w:right w:w="100" w:type="dxa"/>
            </w:tcMar>
          </w:tcPr>
          <w:p w14:paraId="79212061">
            <w:r>
              <w:rPr>
                <w:color w:val="24292E"/>
                <w:sz w:val="16"/>
              </w:rPr>
              <w:t>GUID</w:t>
            </w:r>
          </w:p>
        </w:tc>
        <w:tc>
          <w:tcPr>
            <w:tcW w:w="1152" w:type="dxa"/>
            <w:shd w:val="clear" w:color="auto" w:fill="FFFFFF"/>
            <w:tcMar>
              <w:top w:w="70" w:type="dxa"/>
              <w:left w:w="100" w:type="dxa"/>
              <w:bottom w:w="70" w:type="dxa"/>
              <w:right w:w="100" w:type="dxa"/>
            </w:tcMar>
          </w:tcPr>
          <w:p w14:paraId="689EECCE">
            <w:r>
              <w:rPr>
                <w:color w:val="24292E"/>
                <w:sz w:val="16"/>
              </w:rPr>
              <w:t>Bắt buộc</w:t>
            </w:r>
          </w:p>
        </w:tc>
        <w:tc>
          <w:tcPr>
            <w:tcW w:w="4320" w:type="dxa"/>
            <w:shd w:val="clear" w:color="auto" w:fill="FFFFFF"/>
            <w:tcMar>
              <w:top w:w="70" w:type="dxa"/>
              <w:left w:w="100" w:type="dxa"/>
              <w:bottom w:w="70" w:type="dxa"/>
              <w:right w:w="100" w:type="dxa"/>
            </w:tcMar>
          </w:tcPr>
          <w:p w14:paraId="5DEB01F1">
            <w:r>
              <w:rPr>
                <w:color w:val="24292E"/>
                <w:sz w:val="16"/>
              </w:rPr>
              <w:t>ID của phương tiện cần cập nhật</w:t>
            </w:r>
          </w:p>
        </w:tc>
      </w:tr>
    </w:tbl>
    <w:p w14:paraId="52E78C54">
      <w:pPr>
        <w:spacing w:after="60"/>
      </w:pPr>
    </w:p>
    <w:p w14:paraId="1576FA00">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3E36B62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2160" w:type="dxa"/>
            <w:shd w:val="clear" w:color="auto" w:fill="1B365D"/>
            <w:tcMar>
              <w:top w:w="90" w:type="dxa"/>
              <w:left w:w="100" w:type="dxa"/>
              <w:bottom w:w="90" w:type="dxa"/>
              <w:right w:w="100" w:type="dxa"/>
            </w:tcMar>
          </w:tcPr>
          <w:p w14:paraId="324B9E71">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72AF2C73">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1EE6A4F2">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0E9C5467">
            <w:pPr>
              <w:jc w:val="left"/>
            </w:pPr>
            <w:r>
              <w:rPr>
                <w:b/>
                <w:color w:val="FFFFFF"/>
                <w:sz w:val="17"/>
              </w:rPr>
              <w:t>Ràng buộc &amp; Mô tả</w:t>
            </w:r>
          </w:p>
        </w:tc>
      </w:tr>
      <w:tr w14:paraId="2D7EE1C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2AAF0D9">
            <w:r>
              <w:rPr>
                <w:color w:val="24292E"/>
                <w:sz w:val="16"/>
              </w:rPr>
              <w:t>licensePlate</w:t>
            </w:r>
          </w:p>
        </w:tc>
        <w:tc>
          <w:tcPr>
            <w:tcW w:w="1440" w:type="dxa"/>
            <w:shd w:val="clear" w:color="auto" w:fill="FFFFFF"/>
            <w:tcMar>
              <w:top w:w="70" w:type="dxa"/>
              <w:left w:w="100" w:type="dxa"/>
              <w:bottom w:w="70" w:type="dxa"/>
              <w:right w:w="100" w:type="dxa"/>
            </w:tcMar>
          </w:tcPr>
          <w:p w14:paraId="51ACB684">
            <w:r>
              <w:rPr>
                <w:color w:val="24292E"/>
                <w:sz w:val="16"/>
              </w:rPr>
              <w:t>string</w:t>
            </w:r>
          </w:p>
        </w:tc>
        <w:tc>
          <w:tcPr>
            <w:tcW w:w="1152" w:type="dxa"/>
            <w:shd w:val="clear" w:color="auto" w:fill="FFFFFF"/>
            <w:tcMar>
              <w:top w:w="70" w:type="dxa"/>
              <w:left w:w="100" w:type="dxa"/>
              <w:bottom w:w="70" w:type="dxa"/>
              <w:right w:w="100" w:type="dxa"/>
            </w:tcMar>
          </w:tcPr>
          <w:p w14:paraId="79B17214">
            <w:r>
              <w:rPr>
                <w:color w:val="24292E"/>
                <w:sz w:val="16"/>
              </w:rPr>
              <w:t>Bắt buộc</w:t>
            </w:r>
          </w:p>
        </w:tc>
        <w:tc>
          <w:tcPr>
            <w:tcW w:w="5040" w:type="dxa"/>
            <w:shd w:val="clear" w:color="auto" w:fill="FFFFFF"/>
            <w:tcMar>
              <w:top w:w="70" w:type="dxa"/>
              <w:left w:w="100" w:type="dxa"/>
              <w:bottom w:w="70" w:type="dxa"/>
              <w:right w:w="100" w:type="dxa"/>
            </w:tcMar>
          </w:tcPr>
          <w:p w14:paraId="1A65F72D">
            <w:r>
              <w:rPr>
                <w:color w:val="24292E"/>
                <w:sz w:val="16"/>
              </w:rPr>
              <w:t>Biển số xe mới</w:t>
            </w:r>
          </w:p>
        </w:tc>
      </w:tr>
      <w:tr w14:paraId="2D0FC40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BEE302A">
            <w:r>
              <w:rPr>
                <w:color w:val="24292E"/>
                <w:sz w:val="16"/>
              </w:rPr>
              <w:t>vehicleTypeId</w:t>
            </w:r>
          </w:p>
        </w:tc>
        <w:tc>
          <w:tcPr>
            <w:tcW w:w="1440" w:type="dxa"/>
            <w:shd w:val="clear" w:color="auto" w:fill="F9FAFB"/>
            <w:tcMar>
              <w:top w:w="70" w:type="dxa"/>
              <w:left w:w="100" w:type="dxa"/>
              <w:bottom w:w="70" w:type="dxa"/>
              <w:right w:w="100" w:type="dxa"/>
            </w:tcMar>
          </w:tcPr>
          <w:p w14:paraId="199DF454">
            <w:r>
              <w:rPr>
                <w:color w:val="24292E"/>
                <w:sz w:val="16"/>
              </w:rPr>
              <w:t>integer</w:t>
            </w:r>
          </w:p>
        </w:tc>
        <w:tc>
          <w:tcPr>
            <w:tcW w:w="1152" w:type="dxa"/>
            <w:shd w:val="clear" w:color="auto" w:fill="F9FAFB"/>
            <w:tcMar>
              <w:top w:w="70" w:type="dxa"/>
              <w:left w:w="100" w:type="dxa"/>
              <w:bottom w:w="70" w:type="dxa"/>
              <w:right w:w="100" w:type="dxa"/>
            </w:tcMar>
          </w:tcPr>
          <w:p w14:paraId="65ABF46E">
            <w:r>
              <w:rPr>
                <w:color w:val="24292E"/>
                <w:sz w:val="16"/>
              </w:rPr>
              <w:t>Bắt buộc</w:t>
            </w:r>
          </w:p>
        </w:tc>
        <w:tc>
          <w:tcPr>
            <w:tcW w:w="5040" w:type="dxa"/>
            <w:shd w:val="clear" w:color="auto" w:fill="F9FAFB"/>
            <w:tcMar>
              <w:top w:w="70" w:type="dxa"/>
              <w:left w:w="100" w:type="dxa"/>
              <w:bottom w:w="70" w:type="dxa"/>
              <w:right w:w="100" w:type="dxa"/>
            </w:tcMar>
          </w:tcPr>
          <w:p w14:paraId="0707EFCD">
            <w:r>
              <w:rPr>
                <w:color w:val="24292E"/>
                <w:sz w:val="16"/>
              </w:rPr>
              <w:t>ID loại xe</w:t>
            </w:r>
          </w:p>
        </w:tc>
      </w:tr>
      <w:tr w14:paraId="43F9F4D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155A030">
            <w:r>
              <w:rPr>
                <w:color w:val="24292E"/>
                <w:sz w:val="16"/>
              </w:rPr>
              <w:t>brand</w:t>
            </w:r>
          </w:p>
        </w:tc>
        <w:tc>
          <w:tcPr>
            <w:tcW w:w="1440" w:type="dxa"/>
            <w:shd w:val="clear" w:color="auto" w:fill="FFFFFF"/>
            <w:tcMar>
              <w:top w:w="70" w:type="dxa"/>
              <w:left w:w="100" w:type="dxa"/>
              <w:bottom w:w="70" w:type="dxa"/>
              <w:right w:w="100" w:type="dxa"/>
            </w:tcMar>
          </w:tcPr>
          <w:p w14:paraId="1A2357E7">
            <w:r>
              <w:rPr>
                <w:color w:val="24292E"/>
                <w:sz w:val="16"/>
              </w:rPr>
              <w:t>string</w:t>
            </w:r>
          </w:p>
        </w:tc>
        <w:tc>
          <w:tcPr>
            <w:tcW w:w="1152" w:type="dxa"/>
            <w:shd w:val="clear" w:color="auto" w:fill="FFFFFF"/>
            <w:tcMar>
              <w:top w:w="70" w:type="dxa"/>
              <w:left w:w="100" w:type="dxa"/>
              <w:bottom w:w="70" w:type="dxa"/>
              <w:right w:w="100" w:type="dxa"/>
            </w:tcMar>
          </w:tcPr>
          <w:p w14:paraId="105D7501">
            <w:r>
              <w:rPr>
                <w:color w:val="24292E"/>
                <w:sz w:val="16"/>
              </w:rPr>
              <w:t>Tùy chọn</w:t>
            </w:r>
          </w:p>
        </w:tc>
        <w:tc>
          <w:tcPr>
            <w:tcW w:w="5040" w:type="dxa"/>
            <w:shd w:val="clear" w:color="auto" w:fill="FFFFFF"/>
            <w:tcMar>
              <w:top w:w="70" w:type="dxa"/>
              <w:left w:w="100" w:type="dxa"/>
              <w:bottom w:w="70" w:type="dxa"/>
              <w:right w:w="100" w:type="dxa"/>
            </w:tcMar>
          </w:tcPr>
          <w:p w14:paraId="6A2A5A76">
            <w:r>
              <w:rPr>
                <w:color w:val="24292E"/>
                <w:sz w:val="16"/>
              </w:rPr>
              <w:t>Hãng xe</w:t>
            </w:r>
          </w:p>
        </w:tc>
      </w:tr>
      <w:tr w14:paraId="66ADA8D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1B4FB72C">
            <w:r>
              <w:rPr>
                <w:color w:val="24292E"/>
                <w:sz w:val="16"/>
              </w:rPr>
              <w:t>model</w:t>
            </w:r>
          </w:p>
        </w:tc>
        <w:tc>
          <w:tcPr>
            <w:tcW w:w="1440" w:type="dxa"/>
            <w:shd w:val="clear" w:color="auto" w:fill="F9FAFB"/>
            <w:tcMar>
              <w:top w:w="70" w:type="dxa"/>
              <w:left w:w="100" w:type="dxa"/>
              <w:bottom w:w="70" w:type="dxa"/>
              <w:right w:w="100" w:type="dxa"/>
            </w:tcMar>
          </w:tcPr>
          <w:p w14:paraId="77977D6D">
            <w:r>
              <w:rPr>
                <w:color w:val="24292E"/>
                <w:sz w:val="16"/>
              </w:rPr>
              <w:t>string</w:t>
            </w:r>
          </w:p>
        </w:tc>
        <w:tc>
          <w:tcPr>
            <w:tcW w:w="1152" w:type="dxa"/>
            <w:shd w:val="clear" w:color="auto" w:fill="F9FAFB"/>
            <w:tcMar>
              <w:top w:w="70" w:type="dxa"/>
              <w:left w:w="100" w:type="dxa"/>
              <w:bottom w:w="70" w:type="dxa"/>
              <w:right w:w="100" w:type="dxa"/>
            </w:tcMar>
          </w:tcPr>
          <w:p w14:paraId="5A0C1B28">
            <w:r>
              <w:rPr>
                <w:color w:val="24292E"/>
                <w:sz w:val="16"/>
              </w:rPr>
              <w:t>Tùy chọn</w:t>
            </w:r>
          </w:p>
        </w:tc>
        <w:tc>
          <w:tcPr>
            <w:tcW w:w="5040" w:type="dxa"/>
            <w:shd w:val="clear" w:color="auto" w:fill="F9FAFB"/>
            <w:tcMar>
              <w:top w:w="70" w:type="dxa"/>
              <w:left w:w="100" w:type="dxa"/>
              <w:bottom w:w="70" w:type="dxa"/>
              <w:right w:w="100" w:type="dxa"/>
            </w:tcMar>
          </w:tcPr>
          <w:p w14:paraId="4B2A703D">
            <w:r>
              <w:rPr>
                <w:color w:val="24292E"/>
                <w:sz w:val="16"/>
              </w:rPr>
              <w:t>Dòng xe</w:t>
            </w:r>
          </w:p>
        </w:tc>
      </w:tr>
      <w:tr w14:paraId="2A6B692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0B7A99A">
            <w:r>
              <w:rPr>
                <w:color w:val="24292E"/>
                <w:sz w:val="16"/>
              </w:rPr>
              <w:t>color</w:t>
            </w:r>
          </w:p>
        </w:tc>
        <w:tc>
          <w:tcPr>
            <w:tcW w:w="1440" w:type="dxa"/>
            <w:shd w:val="clear" w:color="auto" w:fill="FFFFFF"/>
            <w:tcMar>
              <w:top w:w="70" w:type="dxa"/>
              <w:left w:w="100" w:type="dxa"/>
              <w:bottom w:w="70" w:type="dxa"/>
              <w:right w:w="100" w:type="dxa"/>
            </w:tcMar>
          </w:tcPr>
          <w:p w14:paraId="3A0FC3B7">
            <w:r>
              <w:rPr>
                <w:color w:val="24292E"/>
                <w:sz w:val="16"/>
              </w:rPr>
              <w:t>string</w:t>
            </w:r>
          </w:p>
        </w:tc>
        <w:tc>
          <w:tcPr>
            <w:tcW w:w="1152" w:type="dxa"/>
            <w:shd w:val="clear" w:color="auto" w:fill="FFFFFF"/>
            <w:tcMar>
              <w:top w:w="70" w:type="dxa"/>
              <w:left w:w="100" w:type="dxa"/>
              <w:bottom w:w="70" w:type="dxa"/>
              <w:right w:w="100" w:type="dxa"/>
            </w:tcMar>
          </w:tcPr>
          <w:p w14:paraId="6A710588">
            <w:r>
              <w:rPr>
                <w:color w:val="24292E"/>
                <w:sz w:val="16"/>
              </w:rPr>
              <w:t>Tùy chọn</w:t>
            </w:r>
          </w:p>
        </w:tc>
        <w:tc>
          <w:tcPr>
            <w:tcW w:w="5040" w:type="dxa"/>
            <w:shd w:val="clear" w:color="auto" w:fill="FFFFFF"/>
            <w:tcMar>
              <w:top w:w="70" w:type="dxa"/>
              <w:left w:w="100" w:type="dxa"/>
              <w:bottom w:w="70" w:type="dxa"/>
              <w:right w:w="100" w:type="dxa"/>
            </w:tcMar>
          </w:tcPr>
          <w:p w14:paraId="0096EB5B">
            <w:r>
              <w:rPr>
                <w:color w:val="24292E"/>
                <w:sz w:val="16"/>
              </w:rPr>
              <w:t>Màu sắc</w:t>
            </w:r>
          </w:p>
        </w:tc>
      </w:tr>
      <w:tr w14:paraId="03AAAE3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60BA603">
            <w:r>
              <w:rPr>
                <w:color w:val="24292E"/>
                <w:sz w:val="16"/>
              </w:rPr>
              <w:t>isDefault</w:t>
            </w:r>
          </w:p>
        </w:tc>
        <w:tc>
          <w:tcPr>
            <w:tcW w:w="1440" w:type="dxa"/>
            <w:shd w:val="clear" w:color="auto" w:fill="F9FAFB"/>
            <w:tcMar>
              <w:top w:w="70" w:type="dxa"/>
              <w:left w:w="100" w:type="dxa"/>
              <w:bottom w:w="70" w:type="dxa"/>
              <w:right w:w="100" w:type="dxa"/>
            </w:tcMar>
          </w:tcPr>
          <w:p w14:paraId="22C38043">
            <w:r>
              <w:rPr>
                <w:color w:val="24292E"/>
                <w:sz w:val="16"/>
              </w:rPr>
              <w:t>boolean</w:t>
            </w:r>
          </w:p>
        </w:tc>
        <w:tc>
          <w:tcPr>
            <w:tcW w:w="1152" w:type="dxa"/>
            <w:shd w:val="clear" w:color="auto" w:fill="F9FAFB"/>
            <w:tcMar>
              <w:top w:w="70" w:type="dxa"/>
              <w:left w:w="100" w:type="dxa"/>
              <w:bottom w:w="70" w:type="dxa"/>
              <w:right w:w="100" w:type="dxa"/>
            </w:tcMar>
          </w:tcPr>
          <w:p w14:paraId="514D9E5D">
            <w:r>
              <w:rPr>
                <w:color w:val="24292E"/>
                <w:sz w:val="16"/>
              </w:rPr>
              <w:t>Tùy chọn</w:t>
            </w:r>
          </w:p>
        </w:tc>
        <w:tc>
          <w:tcPr>
            <w:tcW w:w="5040" w:type="dxa"/>
            <w:shd w:val="clear" w:color="auto" w:fill="F9FAFB"/>
            <w:tcMar>
              <w:top w:w="70" w:type="dxa"/>
              <w:left w:w="100" w:type="dxa"/>
              <w:bottom w:w="70" w:type="dxa"/>
              <w:right w:w="100" w:type="dxa"/>
            </w:tcMar>
          </w:tcPr>
          <w:p w14:paraId="039F189D">
            <w:r>
              <w:rPr>
                <w:color w:val="24292E"/>
                <w:sz w:val="16"/>
              </w:rPr>
              <w:t>Có đặt làm xe mặc định hay không</w:t>
            </w:r>
          </w:p>
        </w:tc>
      </w:tr>
      <w:tr w14:paraId="37A43FC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36ACAFB">
            <w:r>
              <w:rPr>
                <w:color w:val="24292E"/>
                <w:sz w:val="16"/>
              </w:rPr>
              <w:t>isActive</w:t>
            </w:r>
          </w:p>
        </w:tc>
        <w:tc>
          <w:tcPr>
            <w:tcW w:w="1440" w:type="dxa"/>
            <w:shd w:val="clear" w:color="auto" w:fill="FFFFFF"/>
            <w:tcMar>
              <w:top w:w="70" w:type="dxa"/>
              <w:left w:w="100" w:type="dxa"/>
              <w:bottom w:w="70" w:type="dxa"/>
              <w:right w:w="100" w:type="dxa"/>
            </w:tcMar>
          </w:tcPr>
          <w:p w14:paraId="78969FC5">
            <w:r>
              <w:rPr>
                <w:color w:val="24292E"/>
                <w:sz w:val="16"/>
              </w:rPr>
              <w:t>boolean</w:t>
            </w:r>
          </w:p>
        </w:tc>
        <w:tc>
          <w:tcPr>
            <w:tcW w:w="1152" w:type="dxa"/>
            <w:shd w:val="clear" w:color="auto" w:fill="FFFFFF"/>
            <w:tcMar>
              <w:top w:w="70" w:type="dxa"/>
              <w:left w:w="100" w:type="dxa"/>
              <w:bottom w:w="70" w:type="dxa"/>
              <w:right w:w="100" w:type="dxa"/>
            </w:tcMar>
          </w:tcPr>
          <w:p w14:paraId="1D6A53D4">
            <w:r>
              <w:rPr>
                <w:color w:val="24292E"/>
                <w:sz w:val="16"/>
              </w:rPr>
              <w:t>Tùy chọn</w:t>
            </w:r>
          </w:p>
        </w:tc>
        <w:tc>
          <w:tcPr>
            <w:tcW w:w="5040" w:type="dxa"/>
            <w:shd w:val="clear" w:color="auto" w:fill="FFFFFF"/>
            <w:tcMar>
              <w:top w:w="70" w:type="dxa"/>
              <w:left w:w="100" w:type="dxa"/>
              <w:bottom w:w="70" w:type="dxa"/>
              <w:right w:w="100" w:type="dxa"/>
            </w:tcMar>
          </w:tcPr>
          <w:p w14:paraId="6B85579F">
            <w:r>
              <w:rPr>
                <w:color w:val="24292E"/>
                <w:sz w:val="16"/>
              </w:rPr>
              <w:t>Trạng thái hoạt động (mặc định true)</w:t>
            </w:r>
          </w:p>
        </w:tc>
      </w:tr>
    </w:tbl>
    <w:p w14:paraId="6A71D934">
      <w:pPr>
        <w:spacing w:after="60"/>
      </w:pPr>
    </w:p>
    <w:p w14:paraId="300DF5FB">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6FB779EB">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58948128">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"licensePlate": "51H-999.88",</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"brand": "VinFast",</w:t>
            </w:r>
            <w:r>
              <w:rPr>
                <w:rFonts w:ascii="Consolas" w:hAnsi="Consolas"/>
                <w:color w:val="24292E"/>
                <w:sz w:val="17"/>
              </w:rPr>
              <w:br w:type="textWrapping"/>
            </w:r>
            <w:r>
              <w:rPr>
                <w:rFonts w:ascii="Consolas" w:hAnsi="Consolas"/>
                <w:color w:val="24292E"/>
                <w:sz w:val="17"/>
              </w:rPr>
              <w:t xml:space="preserve">  "model": "VF8 Plus",</w:t>
            </w:r>
            <w:r>
              <w:rPr>
                <w:rFonts w:ascii="Consolas" w:hAnsi="Consolas"/>
                <w:color w:val="24292E"/>
                <w:sz w:val="17"/>
              </w:rPr>
              <w:br w:type="textWrapping"/>
            </w:r>
            <w:r>
              <w:rPr>
                <w:rFonts w:ascii="Consolas" w:hAnsi="Consolas"/>
                <w:color w:val="24292E"/>
                <w:sz w:val="17"/>
              </w:rPr>
              <w:t xml:space="preserve">  "color": "Xanh dương",</w:t>
            </w:r>
            <w:r>
              <w:rPr>
                <w:rFonts w:ascii="Consolas" w:hAnsi="Consolas"/>
                <w:color w:val="24292E"/>
                <w:sz w:val="17"/>
              </w:rPr>
              <w:br w:type="textWrapping"/>
            </w:r>
            <w:r>
              <w:rPr>
                <w:rFonts w:ascii="Consolas" w:hAnsi="Consolas"/>
                <w:color w:val="24292E"/>
                <w:sz w:val="17"/>
              </w:rPr>
              <w:t xml:space="preserve">  "isDefault": true,</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w:t>
            </w:r>
          </w:p>
        </w:tc>
      </w:tr>
    </w:tbl>
    <w:p w14:paraId="452C5C28">
      <w:pPr>
        <w:spacing w:before="0" w:after="60"/>
      </w:pPr>
    </w:p>
    <w:p w14:paraId="034D81C3">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1BD9158">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9F2D983">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"a1b2c3d4-e5f6-7890-1234-56789abcdef0",</w:t>
            </w:r>
            <w:r>
              <w:rPr>
                <w:rFonts w:ascii="Consolas" w:hAnsi="Consolas"/>
                <w:color w:val="24292E"/>
                <w:sz w:val="17"/>
              </w:rPr>
              <w:br w:type="textWrapping"/>
            </w:r>
            <w:r>
              <w:rPr>
                <w:rFonts w:ascii="Consolas" w:hAnsi="Consolas"/>
                <w:color w:val="24292E"/>
                <w:sz w:val="17"/>
              </w:rPr>
              <w:t xml:space="preserve">    "customerId": 15,</w:t>
            </w:r>
            <w:r>
              <w:rPr>
                <w:rFonts w:ascii="Consolas" w:hAnsi="Consolas"/>
                <w:color w:val="24292E"/>
                <w:sz w:val="17"/>
              </w:rPr>
              <w:br w:type="textWrapping"/>
            </w:r>
            <w:r>
              <w:rPr>
                <w:rFonts w:ascii="Consolas" w:hAnsi="Consolas"/>
                <w:color w:val="24292E"/>
                <w:sz w:val="17"/>
              </w:rPr>
              <w:t xml:space="preserve">    "licensePlate": "51H-999.88",</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"vehicleTypeCode": "CAR",</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"brand": "VinFast",</w:t>
            </w:r>
            <w:r>
              <w:rPr>
                <w:rFonts w:ascii="Consolas" w:hAnsi="Consolas"/>
                <w:color w:val="24292E"/>
                <w:sz w:val="17"/>
              </w:rPr>
              <w:br w:type="textWrapping"/>
            </w:r>
            <w:r>
              <w:rPr>
                <w:rFonts w:ascii="Consolas" w:hAnsi="Consolas"/>
                <w:color w:val="24292E"/>
                <w:sz w:val="17"/>
              </w:rPr>
              <w:t xml:space="preserve">    "model": "VF8 Plus",</w:t>
            </w:r>
            <w:r>
              <w:rPr>
                <w:rFonts w:ascii="Consolas" w:hAnsi="Consolas"/>
                <w:color w:val="24292E"/>
                <w:sz w:val="17"/>
              </w:rPr>
              <w:br w:type="textWrapping"/>
            </w:r>
            <w:r>
              <w:rPr>
                <w:rFonts w:ascii="Consolas" w:hAnsi="Consolas"/>
                <w:color w:val="24292E"/>
                <w:sz w:val="17"/>
              </w:rPr>
              <w:t xml:space="preserve">    "color": "Xanh dương",</w:t>
            </w:r>
            <w:r>
              <w:rPr>
                <w:rFonts w:ascii="Consolas" w:hAnsi="Consolas"/>
                <w:color w:val="24292E"/>
                <w:sz w:val="17"/>
              </w:rPr>
              <w:br w:type="textWrapping"/>
            </w:r>
            <w:r>
              <w:rPr>
                <w:rFonts w:ascii="Consolas" w:hAnsi="Consolas"/>
                <w:color w:val="24292E"/>
                <w:sz w:val="17"/>
              </w:rPr>
              <w:t xml:space="preserve">    "isDefault": true,</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5CA69A42">
      <w:pPr>
        <w:spacing w:before="0" w:after="60"/>
      </w:pPr>
    </w:p>
    <w:p w14:paraId="6BF52D2D">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E74F14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091DF5CF">
            <w:pPr>
              <w:jc w:val="left"/>
            </w:pPr>
            <w:r>
              <w:rPr>
                <w:b/>
                <w:color w:val="FFFFFF"/>
                <w:sz w:val="17"/>
              </w:rPr>
              <w:t>Mã HTTP</w:t>
            </w:r>
          </w:p>
        </w:tc>
        <w:tc>
          <w:tcPr>
            <w:tcW w:w="4032" w:type="dxa"/>
            <w:shd w:val="clear" w:color="auto" w:fill="1B365D"/>
            <w:tcMar>
              <w:top w:w="90" w:type="dxa"/>
              <w:left w:w="100" w:type="dxa"/>
              <w:bottom w:w="90" w:type="dxa"/>
              <w:right w:w="100" w:type="dxa"/>
            </w:tcMar>
          </w:tcPr>
          <w:p w14:paraId="2E35717C">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4F005D54">
            <w:pPr>
              <w:jc w:val="left"/>
            </w:pPr>
            <w:r>
              <w:rPr>
                <w:b/>
                <w:color w:val="FFFFFF"/>
                <w:sz w:val="17"/>
              </w:rPr>
              <w:t>Thông báo lỗi trong errors[]</w:t>
            </w:r>
          </w:p>
        </w:tc>
      </w:tr>
      <w:tr w14:paraId="0FE6259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FB89EBF">
            <w:r>
              <w:rPr>
                <w:color w:val="24292E"/>
                <w:sz w:val="16"/>
              </w:rPr>
              <w:t>404 Not Found</w:t>
            </w:r>
          </w:p>
        </w:tc>
        <w:tc>
          <w:tcPr>
            <w:tcW w:w="4032" w:type="dxa"/>
            <w:shd w:val="clear" w:color="auto" w:fill="FFFFFF"/>
            <w:tcMar>
              <w:top w:w="70" w:type="dxa"/>
              <w:left w:w="100" w:type="dxa"/>
              <w:bottom w:w="70" w:type="dxa"/>
              <w:right w:w="100" w:type="dxa"/>
            </w:tcMar>
          </w:tcPr>
          <w:p w14:paraId="33F024E1">
            <w:r>
              <w:rPr>
                <w:color w:val="24292E"/>
                <w:sz w:val="16"/>
              </w:rPr>
              <w:t>Phương tiện không tồn tại hoặc không thuộc quyền sở hữu</w:t>
            </w:r>
          </w:p>
        </w:tc>
        <w:tc>
          <w:tcPr>
            <w:tcW w:w="4320" w:type="dxa"/>
            <w:shd w:val="clear" w:color="auto" w:fill="FFFFFF"/>
            <w:tcMar>
              <w:top w:w="70" w:type="dxa"/>
              <w:left w:w="100" w:type="dxa"/>
              <w:bottom w:w="70" w:type="dxa"/>
              <w:right w:w="100" w:type="dxa"/>
            </w:tcMar>
          </w:tcPr>
          <w:p w14:paraId="6BA4E462">
            <w:r>
              <w:rPr>
                <w:color w:val="24292E"/>
                <w:sz w:val="16"/>
              </w:rPr>
              <w:t>["Vehicle not found."]</w:t>
            </w:r>
          </w:p>
        </w:tc>
      </w:tr>
      <w:tr w14:paraId="262CA41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50070EE2">
            <w:r>
              <w:rPr>
                <w:color w:val="24292E"/>
                <w:sz w:val="16"/>
              </w:rPr>
              <w:t>400 Bad Request</w:t>
            </w:r>
          </w:p>
        </w:tc>
        <w:tc>
          <w:tcPr>
            <w:tcW w:w="4032" w:type="dxa"/>
            <w:shd w:val="clear" w:color="auto" w:fill="F9FAFB"/>
            <w:tcMar>
              <w:top w:w="70" w:type="dxa"/>
              <w:left w:w="100" w:type="dxa"/>
              <w:bottom w:w="70" w:type="dxa"/>
              <w:right w:w="100" w:type="dxa"/>
            </w:tcMar>
          </w:tcPr>
          <w:p w14:paraId="37E0E34D">
            <w:r>
              <w:rPr>
                <w:color w:val="24292E"/>
                <w:sz w:val="16"/>
              </w:rPr>
              <w:t>Biển số mới trùng với một xe khác của người dùng</w:t>
            </w:r>
          </w:p>
        </w:tc>
        <w:tc>
          <w:tcPr>
            <w:tcW w:w="4320" w:type="dxa"/>
            <w:shd w:val="clear" w:color="auto" w:fill="F9FAFB"/>
            <w:tcMar>
              <w:top w:w="70" w:type="dxa"/>
              <w:left w:w="100" w:type="dxa"/>
              <w:bottom w:w="70" w:type="dxa"/>
              <w:right w:w="100" w:type="dxa"/>
            </w:tcMar>
          </w:tcPr>
          <w:p w14:paraId="5C42DAC1">
            <w:r>
              <w:rPr>
                <w:color w:val="24292E"/>
                <w:sz w:val="16"/>
              </w:rPr>
              <w:t>["Vehicle with this license plate is already registered to your account."]</w:t>
            </w:r>
          </w:p>
        </w:tc>
      </w:tr>
    </w:tbl>
    <w:p w14:paraId="304F86B9">
      <w:pPr>
        <w:spacing w:after="60"/>
      </w:pPr>
    </w:p>
    <w:p w14:paraId="16FE8C4D">
      <w:pPr>
        <w:spacing w:before="0" w:after="80" w:line="276" w:lineRule="auto"/>
      </w:pPr>
      <w:r>
        <w:rPr>
          <w:b/>
          <w:color w:val="24292E"/>
          <w:sz w:val="19"/>
        </w:rPr>
        <w:t xml:space="preserve">• Business Rules: </w:t>
      </w:r>
      <w:r>
        <w:rPr>
          <w:color w:val="333333"/>
          <w:sz w:val="19"/>
        </w:rPr>
        <w:t>Quy tắc nghiệp vụ Backend kiểm soát:</w:t>
      </w:r>
    </w:p>
    <w:p w14:paraId="5A031896">
      <w:pPr>
        <w:spacing w:before="0" w:after="80" w:line="276" w:lineRule="auto"/>
      </w:pPr>
      <w:r>
        <w:rPr>
          <w:b/>
          <w:color w:val="24292E"/>
          <w:sz w:val="19"/>
        </w:rPr>
        <w:t xml:space="preserve">  - </w:t>
      </w:r>
      <w:r>
        <w:rPr>
          <w:color w:val="333333"/>
          <w:sz w:val="19"/>
        </w:rPr>
        <w:t>Bảo vệ sở hữu: Backend kiểm tra phương tiện phải thuộc về CustomerId của người dùng hiện tại.</w:t>
      </w:r>
    </w:p>
    <w:tbl>
      <w:tblPr>
        <w:tblStyle w:val="12"/>
        <w:tblW w:w="0" w:type="auto"/>
        <w:jc w:val="center"/>
        <w:tblLayout w:type="autofit"/>
        <w:tblCellMar>
          <w:top w:w="0" w:type="dxa"/>
          <w:left w:w="108" w:type="dxa"/>
          <w:bottom w:w="0" w:type="dxa"/>
          <w:right w:w="108" w:type="dxa"/>
        </w:tblCellMar>
      </w:tblPr>
      <w:tblGrid>
        <w:gridCol w:w="10080"/>
      </w:tblGrid>
      <w:tr w14:paraId="5B5A5CC7">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17590979">
            <w:pPr>
              <w:spacing w:before="0" w:after="60"/>
            </w:pPr>
            <w:r>
              <w:rPr>
                <w:b/>
                <w:color w:val="0E6EAD"/>
                <w:sz w:val="19"/>
              </w:rPr>
              <w:t>📌 LƯU Ý FRONTEND (PUT /api/users/profile/vehicles/{vehicleId})</w:t>
            </w:r>
            <w:r>
              <w:rPr>
                <w:b/>
                <w:color w:val="0E6EAD"/>
                <w:sz w:val="19"/>
              </w:rPr>
              <w:br w:type="textWrapping"/>
            </w:r>
            <w:r>
              <w:rPr>
                <w:color w:val="333333"/>
                <w:sz w:val="18"/>
              </w:rPr>
              <w:t>Sử dụng cho modal chỉnh sửa phương tiện trên giao diện người dùng.</w:t>
            </w:r>
          </w:p>
        </w:tc>
      </w:tr>
    </w:tbl>
    <w:p w14:paraId="03892069">
      <w:pPr>
        <w:spacing w:before="0" w:after="60"/>
      </w:pPr>
    </w:p>
    <w:p w14:paraId="4ABBA984">
      <w:pPr>
        <w:spacing w:after="120"/>
      </w:pPr>
    </w:p>
    <w:p w14:paraId="7FD223FC">
      <w:pPr>
        <w:keepNext/>
        <w:spacing w:before="280" w:after="80"/>
      </w:pPr>
      <w:r>
        <w:rPr>
          <w:b/>
          <w:color w:val="0E6EAD"/>
          <w:sz w:val="25"/>
        </w:rPr>
        <w:t>DELETE /api/users/profile/vehicles/{vehicleId} - Xóa mềm phương tiện cá nhân (Soft Delete)</w:t>
      </w:r>
    </w:p>
    <w:p w14:paraId="759353EC">
      <w:pPr>
        <w:spacing w:before="0" w:after="80" w:line="276" w:lineRule="auto"/>
      </w:pPr>
      <w:r>
        <w:rPr>
          <w:b/>
          <w:color w:val="24292E"/>
          <w:sz w:val="19"/>
        </w:rPr>
        <w:t xml:space="preserve">• Mục đích: </w:t>
      </w:r>
      <w:r>
        <w:rPr>
          <w:color w:val="333333"/>
          <w:sz w:val="19"/>
        </w:rPr>
        <w:t>Xóa một phương tiện ra khỏi danh sách quản lý cá nhân (thực hiện xóa mềm IsActive = false).</w:t>
      </w:r>
    </w:p>
    <w:p w14:paraId="3BE6159C">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Chủ sở hữu phương tiện</w:t>
      </w:r>
    </w:p>
    <w:p w14:paraId="311859F3">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49CCE56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3E75698C">
            <w:pPr>
              <w:jc w:val="left"/>
            </w:pPr>
            <w:r>
              <w:rPr>
                <w:b/>
                <w:color w:val="FFFFFF"/>
                <w:sz w:val="17"/>
              </w:rPr>
              <w:t>Tham số</w:t>
            </w:r>
          </w:p>
        </w:tc>
        <w:tc>
          <w:tcPr>
            <w:tcW w:w="1152" w:type="dxa"/>
            <w:shd w:val="clear" w:color="auto" w:fill="1B365D"/>
            <w:tcMar>
              <w:top w:w="90" w:type="dxa"/>
              <w:left w:w="100" w:type="dxa"/>
              <w:bottom w:w="90" w:type="dxa"/>
              <w:right w:w="100" w:type="dxa"/>
            </w:tcMar>
          </w:tcPr>
          <w:p w14:paraId="27F96887">
            <w:pPr>
              <w:jc w:val="left"/>
            </w:pPr>
            <w:r>
              <w:rPr>
                <w:b/>
                <w:color w:val="FFFFFF"/>
                <w:sz w:val="17"/>
              </w:rPr>
              <w:t>Vị trí</w:t>
            </w:r>
          </w:p>
        </w:tc>
        <w:tc>
          <w:tcPr>
            <w:tcW w:w="1440" w:type="dxa"/>
            <w:shd w:val="clear" w:color="auto" w:fill="1B365D"/>
            <w:tcMar>
              <w:top w:w="90" w:type="dxa"/>
              <w:left w:w="100" w:type="dxa"/>
              <w:bottom w:w="90" w:type="dxa"/>
              <w:right w:w="100" w:type="dxa"/>
            </w:tcMar>
          </w:tcPr>
          <w:p w14:paraId="40ED639E">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6C2591D2">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56BF217B">
            <w:pPr>
              <w:jc w:val="left"/>
            </w:pPr>
            <w:r>
              <w:rPr>
                <w:b/>
                <w:color w:val="FFFFFF"/>
                <w:sz w:val="17"/>
              </w:rPr>
              <w:t>Mô tả</w:t>
            </w:r>
          </w:p>
        </w:tc>
      </w:tr>
      <w:tr w14:paraId="1762233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3E8CF63F">
            <w:r>
              <w:rPr>
                <w:color w:val="24292E"/>
                <w:sz w:val="16"/>
              </w:rPr>
              <w:t>vehicleId</w:t>
            </w:r>
          </w:p>
        </w:tc>
        <w:tc>
          <w:tcPr>
            <w:tcW w:w="1152" w:type="dxa"/>
            <w:shd w:val="clear" w:color="auto" w:fill="FFFFFF"/>
            <w:tcMar>
              <w:top w:w="70" w:type="dxa"/>
              <w:left w:w="100" w:type="dxa"/>
              <w:bottom w:w="70" w:type="dxa"/>
              <w:right w:w="100" w:type="dxa"/>
            </w:tcMar>
          </w:tcPr>
          <w:p w14:paraId="1241A85C">
            <w:r>
              <w:rPr>
                <w:color w:val="24292E"/>
                <w:sz w:val="16"/>
              </w:rPr>
              <w:t>Route</w:t>
            </w:r>
          </w:p>
        </w:tc>
        <w:tc>
          <w:tcPr>
            <w:tcW w:w="1440" w:type="dxa"/>
            <w:shd w:val="clear" w:color="auto" w:fill="FFFFFF"/>
            <w:tcMar>
              <w:top w:w="70" w:type="dxa"/>
              <w:left w:w="100" w:type="dxa"/>
              <w:bottom w:w="70" w:type="dxa"/>
              <w:right w:w="100" w:type="dxa"/>
            </w:tcMar>
          </w:tcPr>
          <w:p w14:paraId="02AD34E4">
            <w:r>
              <w:rPr>
                <w:color w:val="24292E"/>
                <w:sz w:val="16"/>
              </w:rPr>
              <w:t>GUID</w:t>
            </w:r>
          </w:p>
        </w:tc>
        <w:tc>
          <w:tcPr>
            <w:tcW w:w="1152" w:type="dxa"/>
            <w:shd w:val="clear" w:color="auto" w:fill="FFFFFF"/>
            <w:tcMar>
              <w:top w:w="70" w:type="dxa"/>
              <w:left w:w="100" w:type="dxa"/>
              <w:bottom w:w="70" w:type="dxa"/>
              <w:right w:w="100" w:type="dxa"/>
            </w:tcMar>
          </w:tcPr>
          <w:p w14:paraId="326A0ECD">
            <w:r>
              <w:rPr>
                <w:color w:val="24292E"/>
                <w:sz w:val="16"/>
              </w:rPr>
              <w:t>Bắt buộc</w:t>
            </w:r>
          </w:p>
        </w:tc>
        <w:tc>
          <w:tcPr>
            <w:tcW w:w="4320" w:type="dxa"/>
            <w:shd w:val="clear" w:color="auto" w:fill="FFFFFF"/>
            <w:tcMar>
              <w:top w:w="70" w:type="dxa"/>
              <w:left w:w="100" w:type="dxa"/>
              <w:bottom w:w="70" w:type="dxa"/>
              <w:right w:w="100" w:type="dxa"/>
            </w:tcMar>
          </w:tcPr>
          <w:p w14:paraId="615C0501">
            <w:r>
              <w:rPr>
                <w:color w:val="24292E"/>
                <w:sz w:val="16"/>
              </w:rPr>
              <w:t>ID của phương tiện cần xóa</w:t>
            </w:r>
          </w:p>
        </w:tc>
      </w:tr>
    </w:tbl>
    <w:p w14:paraId="6B99C41E">
      <w:pPr>
        <w:spacing w:after="60"/>
      </w:pPr>
    </w:p>
    <w:p w14:paraId="48E2CFA6">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09642A4E">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431F295A">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7D9024F3">
      <w:pPr>
        <w:spacing w:before="0" w:after="60"/>
      </w:pPr>
    </w:p>
    <w:p w14:paraId="515B08DD">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418915E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38E1203F">
            <w:pPr>
              <w:jc w:val="left"/>
            </w:pPr>
            <w:r>
              <w:rPr>
                <w:b/>
                <w:color w:val="FFFFFF"/>
                <w:sz w:val="17"/>
              </w:rPr>
              <w:t>Mã HTTP</w:t>
            </w:r>
          </w:p>
        </w:tc>
        <w:tc>
          <w:tcPr>
            <w:tcW w:w="4032" w:type="dxa"/>
            <w:shd w:val="clear" w:color="auto" w:fill="1B365D"/>
            <w:tcMar>
              <w:top w:w="90" w:type="dxa"/>
              <w:left w:w="100" w:type="dxa"/>
              <w:bottom w:w="90" w:type="dxa"/>
              <w:right w:w="100" w:type="dxa"/>
            </w:tcMar>
          </w:tcPr>
          <w:p w14:paraId="05BD0BA5">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4F747828">
            <w:pPr>
              <w:jc w:val="left"/>
            </w:pPr>
            <w:r>
              <w:rPr>
                <w:b/>
                <w:color w:val="FFFFFF"/>
                <w:sz w:val="17"/>
              </w:rPr>
              <w:t>Thông báo lỗi trong errors[]</w:t>
            </w:r>
          </w:p>
        </w:tc>
      </w:tr>
      <w:tr w14:paraId="53AA309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AB8EAFE">
            <w:r>
              <w:rPr>
                <w:color w:val="24292E"/>
                <w:sz w:val="16"/>
              </w:rPr>
              <w:t>404 Not Found</w:t>
            </w:r>
          </w:p>
        </w:tc>
        <w:tc>
          <w:tcPr>
            <w:tcW w:w="4032" w:type="dxa"/>
            <w:shd w:val="clear" w:color="auto" w:fill="FFFFFF"/>
            <w:tcMar>
              <w:top w:w="70" w:type="dxa"/>
              <w:left w:w="100" w:type="dxa"/>
              <w:bottom w:w="70" w:type="dxa"/>
              <w:right w:w="100" w:type="dxa"/>
            </w:tcMar>
          </w:tcPr>
          <w:p w14:paraId="65ACA176">
            <w:r>
              <w:rPr>
                <w:color w:val="24292E"/>
                <w:sz w:val="16"/>
              </w:rPr>
              <w:t>Phương tiện không tồn tại hoặc không thuộc quyền sở hữu</w:t>
            </w:r>
          </w:p>
        </w:tc>
        <w:tc>
          <w:tcPr>
            <w:tcW w:w="4320" w:type="dxa"/>
            <w:shd w:val="clear" w:color="auto" w:fill="FFFFFF"/>
            <w:tcMar>
              <w:top w:w="70" w:type="dxa"/>
              <w:left w:w="100" w:type="dxa"/>
              <w:bottom w:w="70" w:type="dxa"/>
              <w:right w:w="100" w:type="dxa"/>
            </w:tcMar>
          </w:tcPr>
          <w:p w14:paraId="3646D871">
            <w:r>
              <w:rPr>
                <w:color w:val="24292E"/>
                <w:sz w:val="16"/>
              </w:rPr>
              <w:t>["Vehicle not found."]</w:t>
            </w:r>
          </w:p>
        </w:tc>
      </w:tr>
    </w:tbl>
    <w:p w14:paraId="358D1B80">
      <w:pPr>
        <w:spacing w:after="60"/>
      </w:pPr>
    </w:p>
    <w:p w14:paraId="36348F60">
      <w:pPr>
        <w:spacing w:before="0" w:after="80" w:line="276" w:lineRule="auto"/>
      </w:pPr>
      <w:r>
        <w:rPr>
          <w:b/>
          <w:color w:val="24292E"/>
          <w:sz w:val="19"/>
        </w:rPr>
        <w:t xml:space="preserve">• Business Rules: </w:t>
      </w:r>
      <w:r>
        <w:rPr>
          <w:color w:val="333333"/>
          <w:sz w:val="19"/>
        </w:rPr>
        <w:t>Quy tắc nghiệp vụ Backend kiểm soát:</w:t>
      </w:r>
    </w:p>
    <w:p w14:paraId="213AFD7B">
      <w:pPr>
        <w:spacing w:before="0" w:after="80" w:line="276" w:lineRule="auto"/>
      </w:pPr>
      <w:r>
        <w:rPr>
          <w:b/>
          <w:color w:val="24292E"/>
          <w:sz w:val="19"/>
        </w:rPr>
        <w:t xml:space="preserve">  - </w:t>
      </w:r>
      <w:r>
        <w:rPr>
          <w:color w:val="333333"/>
          <w:sz w:val="19"/>
        </w:rPr>
        <w:t>Xóa mềm: Đặt IsActive = false, không xóa dòng vật lý trong database để lưu vết lịch sử đỗ xe.</w:t>
      </w:r>
    </w:p>
    <w:tbl>
      <w:tblPr>
        <w:tblStyle w:val="12"/>
        <w:tblW w:w="0" w:type="auto"/>
        <w:jc w:val="center"/>
        <w:tblLayout w:type="autofit"/>
        <w:tblCellMar>
          <w:top w:w="0" w:type="dxa"/>
          <w:left w:w="108" w:type="dxa"/>
          <w:bottom w:w="0" w:type="dxa"/>
          <w:right w:w="108" w:type="dxa"/>
        </w:tblCellMar>
      </w:tblPr>
      <w:tblGrid>
        <w:gridCol w:w="10080"/>
      </w:tblGrid>
      <w:tr w14:paraId="5F38F63D">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76595632">
            <w:pPr>
              <w:spacing w:before="0" w:after="60"/>
            </w:pPr>
            <w:r>
              <w:rPr>
                <w:b/>
                <w:color w:val="0E6EAD"/>
                <w:sz w:val="19"/>
              </w:rPr>
              <w:t>📌 LƯU Ý FRONTEND (DELETE /api/users/profile/vehicles/{vehicleId})</w:t>
            </w:r>
            <w:r>
              <w:rPr>
                <w:b/>
                <w:color w:val="0E6EAD"/>
                <w:sz w:val="19"/>
              </w:rPr>
              <w:br w:type="textWrapping"/>
            </w:r>
            <w:r>
              <w:rPr>
                <w:color w:val="333333"/>
                <w:sz w:val="18"/>
              </w:rPr>
              <w:t>Hiển thị hộp thoại xác nhận (Confirm Dialog) trước khi gọi API xóa.</w:t>
            </w:r>
          </w:p>
        </w:tc>
      </w:tr>
    </w:tbl>
    <w:p w14:paraId="23C03774">
      <w:pPr>
        <w:spacing w:before="0" w:after="60"/>
      </w:pPr>
    </w:p>
    <w:p w14:paraId="7EA2A12F">
      <w:pPr>
        <w:spacing w:after="120"/>
      </w:pPr>
    </w:p>
    <w:p w14:paraId="7BE4F92B">
      <w:pPr>
        <w:keepNext/>
        <w:spacing w:before="280" w:after="80"/>
      </w:pPr>
      <w:r>
        <w:rPr>
          <w:b/>
          <w:color w:val="0E6EAD"/>
          <w:sz w:val="25"/>
        </w:rPr>
        <w:t>PATCH /api/users/profile/vehicles/{vehicleId}/default - Đặt phương tiện làm xe mặc định (Default Vehicle)</w:t>
      </w:r>
    </w:p>
    <w:p w14:paraId="62594185">
      <w:pPr>
        <w:spacing w:before="0" w:after="80" w:line="276" w:lineRule="auto"/>
      </w:pPr>
      <w:r>
        <w:rPr>
          <w:b/>
          <w:color w:val="24292E"/>
          <w:sz w:val="19"/>
        </w:rPr>
        <w:t xml:space="preserve">• Mục đích: </w:t>
      </w:r>
      <w:r>
        <w:rPr>
          <w:color w:val="333333"/>
          <w:sz w:val="19"/>
        </w:rPr>
        <w:t>Đặt một phương tiện cụ thể làm xe ưu tiên/mặc định cho các phiên đặt chỗ và đỗ xe.</w:t>
      </w:r>
    </w:p>
    <w:p w14:paraId="5A6FEBFD">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Chủ sở hữu phương tiện</w:t>
      </w:r>
    </w:p>
    <w:p w14:paraId="55FC54A8">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6BEE1D8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703872C2">
            <w:pPr>
              <w:jc w:val="left"/>
            </w:pPr>
            <w:r>
              <w:rPr>
                <w:b/>
                <w:color w:val="FFFFFF"/>
                <w:sz w:val="17"/>
              </w:rPr>
              <w:t>Tham số</w:t>
            </w:r>
          </w:p>
        </w:tc>
        <w:tc>
          <w:tcPr>
            <w:tcW w:w="1152" w:type="dxa"/>
            <w:shd w:val="clear" w:color="auto" w:fill="1B365D"/>
            <w:tcMar>
              <w:top w:w="90" w:type="dxa"/>
              <w:left w:w="100" w:type="dxa"/>
              <w:bottom w:w="90" w:type="dxa"/>
              <w:right w:w="100" w:type="dxa"/>
            </w:tcMar>
          </w:tcPr>
          <w:p w14:paraId="5AE7CEFA">
            <w:pPr>
              <w:jc w:val="left"/>
            </w:pPr>
            <w:r>
              <w:rPr>
                <w:b/>
                <w:color w:val="FFFFFF"/>
                <w:sz w:val="17"/>
              </w:rPr>
              <w:t>Vị trí</w:t>
            </w:r>
          </w:p>
        </w:tc>
        <w:tc>
          <w:tcPr>
            <w:tcW w:w="1440" w:type="dxa"/>
            <w:shd w:val="clear" w:color="auto" w:fill="1B365D"/>
            <w:tcMar>
              <w:top w:w="90" w:type="dxa"/>
              <w:left w:w="100" w:type="dxa"/>
              <w:bottom w:w="90" w:type="dxa"/>
              <w:right w:w="100" w:type="dxa"/>
            </w:tcMar>
          </w:tcPr>
          <w:p w14:paraId="1386F367">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2BA617F8">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25237C64">
            <w:pPr>
              <w:jc w:val="left"/>
            </w:pPr>
            <w:r>
              <w:rPr>
                <w:b/>
                <w:color w:val="FFFFFF"/>
                <w:sz w:val="17"/>
              </w:rPr>
              <w:t>Mô tả</w:t>
            </w:r>
          </w:p>
        </w:tc>
      </w:tr>
      <w:tr w14:paraId="6BA568A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6CE115EC">
            <w:r>
              <w:rPr>
                <w:color w:val="24292E"/>
                <w:sz w:val="16"/>
              </w:rPr>
              <w:t>vehicleId</w:t>
            </w:r>
          </w:p>
        </w:tc>
        <w:tc>
          <w:tcPr>
            <w:tcW w:w="1152" w:type="dxa"/>
            <w:shd w:val="clear" w:color="auto" w:fill="FFFFFF"/>
            <w:tcMar>
              <w:top w:w="70" w:type="dxa"/>
              <w:left w:w="100" w:type="dxa"/>
              <w:bottom w:w="70" w:type="dxa"/>
              <w:right w:w="100" w:type="dxa"/>
            </w:tcMar>
          </w:tcPr>
          <w:p w14:paraId="514447F2">
            <w:r>
              <w:rPr>
                <w:color w:val="24292E"/>
                <w:sz w:val="16"/>
              </w:rPr>
              <w:t>Route</w:t>
            </w:r>
          </w:p>
        </w:tc>
        <w:tc>
          <w:tcPr>
            <w:tcW w:w="1440" w:type="dxa"/>
            <w:shd w:val="clear" w:color="auto" w:fill="FFFFFF"/>
            <w:tcMar>
              <w:top w:w="70" w:type="dxa"/>
              <w:left w:w="100" w:type="dxa"/>
              <w:bottom w:w="70" w:type="dxa"/>
              <w:right w:w="100" w:type="dxa"/>
            </w:tcMar>
          </w:tcPr>
          <w:p w14:paraId="31991E20">
            <w:r>
              <w:rPr>
                <w:color w:val="24292E"/>
                <w:sz w:val="16"/>
              </w:rPr>
              <w:t>GUID</w:t>
            </w:r>
          </w:p>
        </w:tc>
        <w:tc>
          <w:tcPr>
            <w:tcW w:w="1152" w:type="dxa"/>
            <w:shd w:val="clear" w:color="auto" w:fill="FFFFFF"/>
            <w:tcMar>
              <w:top w:w="70" w:type="dxa"/>
              <w:left w:w="100" w:type="dxa"/>
              <w:bottom w:w="70" w:type="dxa"/>
              <w:right w:w="100" w:type="dxa"/>
            </w:tcMar>
          </w:tcPr>
          <w:p w14:paraId="0D10A288">
            <w:r>
              <w:rPr>
                <w:color w:val="24292E"/>
                <w:sz w:val="16"/>
              </w:rPr>
              <w:t>Bắt buộc</w:t>
            </w:r>
          </w:p>
        </w:tc>
        <w:tc>
          <w:tcPr>
            <w:tcW w:w="4320" w:type="dxa"/>
            <w:shd w:val="clear" w:color="auto" w:fill="FFFFFF"/>
            <w:tcMar>
              <w:top w:w="70" w:type="dxa"/>
              <w:left w:w="100" w:type="dxa"/>
              <w:bottom w:w="70" w:type="dxa"/>
              <w:right w:w="100" w:type="dxa"/>
            </w:tcMar>
          </w:tcPr>
          <w:p w14:paraId="51B970E0">
            <w:r>
              <w:rPr>
                <w:color w:val="24292E"/>
                <w:sz w:val="16"/>
              </w:rPr>
              <w:t>ID của phương tiện cần đặt mặc định</w:t>
            </w:r>
          </w:p>
        </w:tc>
      </w:tr>
    </w:tbl>
    <w:p w14:paraId="32D54E73">
      <w:pPr>
        <w:spacing w:after="60"/>
      </w:pPr>
    </w:p>
    <w:p w14:paraId="5DE19021">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0CBBCF51">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7A51A0B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"a1b2c3d4-e5f6-7890-1234-56789abcdef0",</w:t>
            </w:r>
            <w:r>
              <w:rPr>
                <w:rFonts w:ascii="Consolas" w:hAnsi="Consolas"/>
                <w:color w:val="24292E"/>
                <w:sz w:val="17"/>
              </w:rPr>
              <w:br w:type="textWrapping"/>
            </w:r>
            <w:r>
              <w:rPr>
                <w:rFonts w:ascii="Consolas" w:hAnsi="Consolas"/>
                <w:color w:val="24292E"/>
                <w:sz w:val="17"/>
              </w:rPr>
              <w:t xml:space="preserve">    "customerId": 15,</w:t>
            </w:r>
            <w:r>
              <w:rPr>
                <w:rFonts w:ascii="Consolas" w:hAnsi="Consolas"/>
                <w:color w:val="24292E"/>
                <w:sz w:val="17"/>
              </w:rPr>
              <w:br w:type="textWrapping"/>
            </w:r>
            <w:r>
              <w:rPr>
                <w:rFonts w:ascii="Consolas" w:hAnsi="Consolas"/>
                <w:color w:val="24292E"/>
                <w:sz w:val="17"/>
              </w:rPr>
              <w:t xml:space="preserve">    "licensePlate": "51H-999.88",</w:t>
            </w:r>
            <w:r>
              <w:rPr>
                <w:rFonts w:ascii="Consolas" w:hAnsi="Consolas"/>
                <w:color w:val="24292E"/>
                <w:sz w:val="17"/>
              </w:rPr>
              <w:br w:type="textWrapping"/>
            </w:r>
            <w:r>
              <w:rPr>
                <w:rFonts w:ascii="Consolas" w:hAnsi="Consolas"/>
                <w:color w:val="24292E"/>
                <w:sz w:val="17"/>
              </w:rPr>
              <w:t xml:space="preserve">    "isDefault": true,</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41F971AB">
      <w:pPr>
        <w:spacing w:before="0" w:after="60"/>
      </w:pPr>
    </w:p>
    <w:p w14:paraId="301BE3C5">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657FCFC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4A3DDBB2">
            <w:pPr>
              <w:jc w:val="left"/>
            </w:pPr>
            <w:r>
              <w:rPr>
                <w:b/>
                <w:color w:val="FFFFFF"/>
                <w:sz w:val="17"/>
              </w:rPr>
              <w:t>Mã HTTP</w:t>
            </w:r>
          </w:p>
        </w:tc>
        <w:tc>
          <w:tcPr>
            <w:tcW w:w="4032" w:type="dxa"/>
            <w:shd w:val="clear" w:color="auto" w:fill="1B365D"/>
            <w:tcMar>
              <w:top w:w="90" w:type="dxa"/>
              <w:left w:w="100" w:type="dxa"/>
              <w:bottom w:w="90" w:type="dxa"/>
              <w:right w:w="100" w:type="dxa"/>
            </w:tcMar>
          </w:tcPr>
          <w:p w14:paraId="111DD129">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06826F09">
            <w:pPr>
              <w:jc w:val="left"/>
            </w:pPr>
            <w:r>
              <w:rPr>
                <w:b/>
                <w:color w:val="FFFFFF"/>
                <w:sz w:val="17"/>
              </w:rPr>
              <w:t>Thông báo lỗi trong errors[]</w:t>
            </w:r>
          </w:p>
        </w:tc>
      </w:tr>
      <w:tr w14:paraId="40FA711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55293C81">
            <w:r>
              <w:rPr>
                <w:color w:val="24292E"/>
                <w:sz w:val="16"/>
              </w:rPr>
              <w:t>404 Not Found</w:t>
            </w:r>
          </w:p>
        </w:tc>
        <w:tc>
          <w:tcPr>
            <w:tcW w:w="4032" w:type="dxa"/>
            <w:shd w:val="clear" w:color="auto" w:fill="FFFFFF"/>
            <w:tcMar>
              <w:top w:w="70" w:type="dxa"/>
              <w:left w:w="100" w:type="dxa"/>
              <w:bottom w:w="70" w:type="dxa"/>
              <w:right w:w="100" w:type="dxa"/>
            </w:tcMar>
          </w:tcPr>
          <w:p w14:paraId="04251C2B">
            <w:r>
              <w:rPr>
                <w:color w:val="24292E"/>
                <w:sz w:val="16"/>
              </w:rPr>
              <w:t>Phương tiện không tồn tại</w:t>
            </w:r>
          </w:p>
        </w:tc>
        <w:tc>
          <w:tcPr>
            <w:tcW w:w="4320" w:type="dxa"/>
            <w:shd w:val="clear" w:color="auto" w:fill="FFFFFF"/>
            <w:tcMar>
              <w:top w:w="70" w:type="dxa"/>
              <w:left w:w="100" w:type="dxa"/>
              <w:bottom w:w="70" w:type="dxa"/>
              <w:right w:w="100" w:type="dxa"/>
            </w:tcMar>
          </w:tcPr>
          <w:p w14:paraId="70BADF77">
            <w:r>
              <w:rPr>
                <w:color w:val="24292E"/>
                <w:sz w:val="16"/>
              </w:rPr>
              <w:t>["Vehicle not found."]</w:t>
            </w:r>
          </w:p>
        </w:tc>
      </w:tr>
    </w:tbl>
    <w:p w14:paraId="076FD4E1">
      <w:pPr>
        <w:spacing w:after="60"/>
      </w:pPr>
    </w:p>
    <w:p w14:paraId="64A0F0D5">
      <w:pPr>
        <w:spacing w:before="0" w:after="80" w:line="276" w:lineRule="auto"/>
      </w:pPr>
      <w:r>
        <w:rPr>
          <w:b/>
          <w:color w:val="24292E"/>
          <w:sz w:val="19"/>
        </w:rPr>
        <w:t xml:space="preserve">• Business Rules: </w:t>
      </w:r>
      <w:r>
        <w:rPr>
          <w:color w:val="333333"/>
          <w:sz w:val="19"/>
        </w:rPr>
        <w:t>Quy tắc nghiệp vụ Backend kiểm soát:</w:t>
      </w:r>
    </w:p>
    <w:p w14:paraId="0A672074">
      <w:pPr>
        <w:spacing w:before="0" w:after="80" w:line="276" w:lineRule="auto"/>
      </w:pPr>
      <w:r>
        <w:rPr>
          <w:b/>
          <w:color w:val="24292E"/>
          <w:sz w:val="19"/>
        </w:rPr>
        <w:t xml:space="preserve">  - </w:t>
      </w:r>
      <w:r>
        <w:rPr>
          <w:color w:val="333333"/>
          <w:sz w:val="19"/>
        </w:rPr>
        <w:t>Tự động hủy mặc định các xe khác: Hệ thống tự động đặt IsDefault = false cho toàn bộ các xe khác của cùng Customer.</w:t>
      </w:r>
    </w:p>
    <w:tbl>
      <w:tblPr>
        <w:tblStyle w:val="12"/>
        <w:tblW w:w="0" w:type="auto"/>
        <w:jc w:val="center"/>
        <w:tblLayout w:type="autofit"/>
        <w:tblCellMar>
          <w:top w:w="0" w:type="dxa"/>
          <w:left w:w="108" w:type="dxa"/>
          <w:bottom w:w="0" w:type="dxa"/>
          <w:right w:w="108" w:type="dxa"/>
        </w:tblCellMar>
      </w:tblPr>
      <w:tblGrid>
        <w:gridCol w:w="10080"/>
      </w:tblGrid>
      <w:tr w14:paraId="18508422">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459EFAB6">
            <w:pPr>
              <w:spacing w:before="0" w:after="60"/>
            </w:pPr>
            <w:r>
              <w:rPr>
                <w:b/>
                <w:color w:val="0E6EAD"/>
                <w:sz w:val="19"/>
              </w:rPr>
              <w:t>📌 LƯU Ý FRONTEND (PATCH /api/users/profile/vehicles/{vehicleId}/default)</w:t>
            </w:r>
            <w:r>
              <w:rPr>
                <w:b/>
                <w:color w:val="0E6EAD"/>
                <w:sz w:val="19"/>
              </w:rPr>
              <w:br w:type="textWrapping"/>
            </w:r>
            <w:r>
              <w:rPr>
                <w:color w:val="333333"/>
                <w:sz w:val="18"/>
              </w:rPr>
              <w:t>Sử dụng cho nút bấm 'Đặt làm mặc định' (Set as Default) trên card xe của UI.</w:t>
            </w:r>
          </w:p>
        </w:tc>
      </w:tr>
    </w:tbl>
    <w:p w14:paraId="208BAD49">
      <w:pPr>
        <w:spacing w:before="0" w:after="60"/>
      </w:pPr>
    </w:p>
    <w:p w14:paraId="00BED1D2">
      <w:pPr>
        <w:spacing w:after="120"/>
      </w:pPr>
    </w:p>
    <w:p w14:paraId="7F6072E2">
      <w:pPr>
        <w:keepNext/>
        <w:spacing w:before="280" w:after="80"/>
      </w:pPr>
      <w:r>
        <w:rPr>
          <w:b/>
          <w:color w:val="0E6EAD"/>
          <w:sz w:val="25"/>
        </w:rPr>
        <w:t>GET /api/users/profile/vehicle-types - Lấy danh mục các loại phương tiện (Vehicle Types)</w:t>
      </w:r>
    </w:p>
    <w:p w14:paraId="2633C06C">
      <w:pPr>
        <w:spacing w:before="0" w:after="80" w:line="276" w:lineRule="auto"/>
      </w:pPr>
      <w:r>
        <w:rPr>
          <w:b/>
          <w:color w:val="24292E"/>
          <w:sz w:val="19"/>
        </w:rPr>
        <w:t xml:space="preserve">• Mục đích: </w:t>
      </w:r>
      <w:r>
        <w:rPr>
          <w:color w:val="333333"/>
          <w:sz w:val="19"/>
        </w:rPr>
        <w:t>Lấy danh sách các loại phương tiện được hỗ trợ trong hệ thống (Ô tô, Xe máy, Xe tải,...) phục vụ hiển thị dropdown.</w:t>
      </w:r>
    </w:p>
    <w:p w14:paraId="44B92110">
      <w:pPr>
        <w:spacing w:before="0" w:after="80" w:line="276" w:lineRule="auto"/>
      </w:pPr>
      <w:r>
        <w:rPr>
          <w:b/>
          <w:color w:val="24292E"/>
          <w:sz w:val="19"/>
        </w:rPr>
        <w:t xml:space="preserve">• Xác thực &amp; Quyền hạn: </w:t>
      </w:r>
      <w:r>
        <w:rPr>
          <w:color w:val="333333"/>
          <w:sz w:val="19"/>
        </w:rPr>
        <w:t>Yêu cầu xác thực: Yêu cầu Bearer Token ([Authorize]) | Quyền hạn (Role): Mọi tài khoản đã đăng nhập</w:t>
      </w:r>
    </w:p>
    <w:p w14:paraId="5232023B">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753D781F">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F00685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w:t>
            </w:r>
            <w:r>
              <w:rPr>
                <w:rFonts w:ascii="Consolas" w:hAnsi="Consolas"/>
                <w:color w:val="24292E"/>
                <w:sz w:val="17"/>
              </w:rPr>
              <w:br w:type="textWrapping"/>
            </w:r>
            <w:r>
              <w:rPr>
                <w:rFonts w:ascii="Consolas" w:hAnsi="Consolas"/>
                <w:color w:val="24292E"/>
                <w:sz w:val="17"/>
              </w:rPr>
              <w:t xml:space="preserve">      "code": "CAR",</w:t>
            </w:r>
            <w:r>
              <w:rPr>
                <w:rFonts w:ascii="Consolas" w:hAnsi="Consolas"/>
                <w:color w:val="24292E"/>
                <w:sz w:val="17"/>
              </w:rPr>
              <w:br w:type="textWrapping"/>
            </w:r>
            <w:r>
              <w:rPr>
                <w:rFonts w:ascii="Consolas" w:hAnsi="Consolas"/>
                <w:color w:val="24292E"/>
                <w:sz w:val="17"/>
              </w:rPr>
              <w:t xml:space="preserve">      "name": "Ô tô",</w:t>
            </w:r>
            <w:r>
              <w:rPr>
                <w:rFonts w:ascii="Consolas" w:hAnsi="Consolas"/>
                <w:color w:val="24292E"/>
                <w:sz w:val="17"/>
              </w:rPr>
              <w:br w:type="textWrapping"/>
            </w:r>
            <w:r>
              <w:rPr>
                <w:rFonts w:ascii="Consolas" w:hAnsi="Consolas"/>
                <w:color w:val="24292E"/>
                <w:sz w:val="17"/>
              </w:rPr>
              <w:t xml:space="preserve">      "description": "Xe ô tô con dưới 9 chỗ",</w:t>
            </w:r>
            <w:r>
              <w:rPr>
                <w:rFonts w:ascii="Consolas" w:hAnsi="Consolas"/>
                <w:color w:val="24292E"/>
                <w:sz w:val="17"/>
              </w:rPr>
              <w:br w:type="textWrapping"/>
            </w:r>
            <w:r>
              <w:rPr>
                <w:rFonts w:ascii="Consolas" w:hAnsi="Consolas"/>
                <w:color w:val="24292E"/>
                <w:sz w:val="17"/>
              </w:rPr>
              <w:t xml:space="preserve">      "sortOrder": 1</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2,</w:t>
            </w:r>
            <w:r>
              <w:rPr>
                <w:rFonts w:ascii="Consolas" w:hAnsi="Consolas"/>
                <w:color w:val="24292E"/>
                <w:sz w:val="17"/>
              </w:rPr>
              <w:br w:type="textWrapping"/>
            </w:r>
            <w:r>
              <w:rPr>
                <w:rFonts w:ascii="Consolas" w:hAnsi="Consolas"/>
                <w:color w:val="24292E"/>
                <w:sz w:val="17"/>
              </w:rPr>
              <w:t xml:space="preserve">      "code": "MOTO",</w:t>
            </w:r>
            <w:r>
              <w:rPr>
                <w:rFonts w:ascii="Consolas" w:hAnsi="Consolas"/>
                <w:color w:val="24292E"/>
                <w:sz w:val="17"/>
              </w:rPr>
              <w:br w:type="textWrapping"/>
            </w:r>
            <w:r>
              <w:rPr>
                <w:rFonts w:ascii="Consolas" w:hAnsi="Consolas"/>
                <w:color w:val="24292E"/>
                <w:sz w:val="17"/>
              </w:rPr>
              <w:t xml:space="preserve">      "name": "Xe máy",</w:t>
            </w:r>
            <w:r>
              <w:rPr>
                <w:rFonts w:ascii="Consolas" w:hAnsi="Consolas"/>
                <w:color w:val="24292E"/>
                <w:sz w:val="17"/>
              </w:rPr>
              <w:br w:type="textWrapping"/>
            </w:r>
            <w:r>
              <w:rPr>
                <w:rFonts w:ascii="Consolas" w:hAnsi="Consolas"/>
                <w:color w:val="24292E"/>
                <w:sz w:val="17"/>
              </w:rPr>
              <w:t xml:space="preserve">      "description": "Xe gắn máy hai bánh",</w:t>
            </w:r>
            <w:r>
              <w:rPr>
                <w:rFonts w:ascii="Consolas" w:hAnsi="Consolas"/>
                <w:color w:val="24292E"/>
                <w:sz w:val="17"/>
              </w:rPr>
              <w:br w:type="textWrapping"/>
            </w:r>
            <w:r>
              <w:rPr>
                <w:rFonts w:ascii="Consolas" w:hAnsi="Consolas"/>
                <w:color w:val="24292E"/>
                <w:sz w:val="17"/>
              </w:rPr>
              <w:t xml:space="preserve">      "sortOrder": 2</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33C7DD1D">
      <w:pPr>
        <w:spacing w:before="0" w:after="60"/>
      </w:pPr>
    </w:p>
    <w:p w14:paraId="3D0AC174">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689E5D8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2C9995C4">
            <w:pPr>
              <w:jc w:val="left"/>
            </w:pPr>
            <w:r>
              <w:rPr>
                <w:b/>
                <w:color w:val="FFFFFF"/>
                <w:sz w:val="17"/>
              </w:rPr>
              <w:t>Mã HTTP</w:t>
            </w:r>
          </w:p>
        </w:tc>
        <w:tc>
          <w:tcPr>
            <w:tcW w:w="4032" w:type="dxa"/>
            <w:shd w:val="clear" w:color="auto" w:fill="1B365D"/>
            <w:tcMar>
              <w:top w:w="90" w:type="dxa"/>
              <w:left w:w="100" w:type="dxa"/>
              <w:bottom w:w="90" w:type="dxa"/>
              <w:right w:w="100" w:type="dxa"/>
            </w:tcMar>
          </w:tcPr>
          <w:p w14:paraId="55887531">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5D76020B">
            <w:pPr>
              <w:jc w:val="left"/>
            </w:pPr>
            <w:r>
              <w:rPr>
                <w:b/>
                <w:color w:val="FFFFFF"/>
                <w:sz w:val="17"/>
              </w:rPr>
              <w:t>Thông báo lỗi trong errors[]</w:t>
            </w:r>
          </w:p>
        </w:tc>
      </w:tr>
      <w:tr w14:paraId="20B92A6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0310774D">
            <w:r>
              <w:rPr>
                <w:color w:val="24292E"/>
                <w:sz w:val="16"/>
              </w:rPr>
              <w:t>401 Unauthorized</w:t>
            </w:r>
          </w:p>
        </w:tc>
        <w:tc>
          <w:tcPr>
            <w:tcW w:w="4032" w:type="dxa"/>
            <w:shd w:val="clear" w:color="auto" w:fill="FFFFFF"/>
            <w:tcMar>
              <w:top w:w="70" w:type="dxa"/>
              <w:left w:w="100" w:type="dxa"/>
              <w:bottom w:w="70" w:type="dxa"/>
              <w:right w:w="100" w:type="dxa"/>
            </w:tcMar>
          </w:tcPr>
          <w:p w14:paraId="64212AA8">
            <w:r>
              <w:rPr>
                <w:color w:val="24292E"/>
                <w:sz w:val="16"/>
              </w:rPr>
              <w:t>Chưa đăng nhập</w:t>
            </w:r>
          </w:p>
        </w:tc>
        <w:tc>
          <w:tcPr>
            <w:tcW w:w="4320" w:type="dxa"/>
            <w:shd w:val="clear" w:color="auto" w:fill="FFFFFF"/>
            <w:tcMar>
              <w:top w:w="70" w:type="dxa"/>
              <w:left w:w="100" w:type="dxa"/>
              <w:bottom w:w="70" w:type="dxa"/>
              <w:right w:w="100" w:type="dxa"/>
            </w:tcMar>
          </w:tcPr>
          <w:p w14:paraId="6E8CFCCC">
            <w:r>
              <w:rPr>
                <w:color w:val="24292E"/>
                <w:sz w:val="16"/>
              </w:rPr>
              <w:t>(Body rỗng)</w:t>
            </w:r>
          </w:p>
        </w:tc>
      </w:tr>
    </w:tbl>
    <w:p w14:paraId="4CD72E32">
      <w:pPr>
        <w:spacing w:after="60"/>
      </w:pPr>
    </w:p>
    <w:p w14:paraId="5B57E801">
      <w:pPr>
        <w:spacing w:before="0" w:after="80" w:line="276" w:lineRule="auto"/>
      </w:pPr>
      <w:r>
        <w:rPr>
          <w:b/>
          <w:color w:val="24292E"/>
          <w:sz w:val="19"/>
        </w:rPr>
        <w:t xml:space="preserve">• Business Rules: </w:t>
      </w:r>
      <w:r>
        <w:rPr>
          <w:color w:val="333333"/>
          <w:sz w:val="19"/>
        </w:rPr>
        <w:t>Quy tắc nghiệp vụ Backend kiểm soát:</w:t>
      </w:r>
    </w:p>
    <w:p w14:paraId="603F8B75">
      <w:pPr>
        <w:spacing w:before="0" w:after="80" w:line="276" w:lineRule="auto"/>
      </w:pPr>
      <w:r>
        <w:rPr>
          <w:b/>
          <w:color w:val="24292E"/>
          <w:sz w:val="19"/>
        </w:rPr>
        <w:t xml:space="preserve">  - </w:t>
      </w:r>
      <w:r>
        <w:rPr>
          <w:color w:val="333333"/>
          <w:sz w:val="19"/>
        </w:rPr>
        <w:t>Sắp xếp theo SortOrder: Danh sách trả về được sắp xếp theo trường SortOrder tăng dần.</w:t>
      </w:r>
    </w:p>
    <w:tbl>
      <w:tblPr>
        <w:tblStyle w:val="12"/>
        <w:tblW w:w="0" w:type="auto"/>
        <w:jc w:val="center"/>
        <w:tblLayout w:type="autofit"/>
        <w:tblCellMar>
          <w:top w:w="0" w:type="dxa"/>
          <w:left w:w="108" w:type="dxa"/>
          <w:bottom w:w="0" w:type="dxa"/>
          <w:right w:w="108" w:type="dxa"/>
        </w:tblCellMar>
      </w:tblPr>
      <w:tblGrid>
        <w:gridCol w:w="10080"/>
      </w:tblGrid>
      <w:tr w14:paraId="36EB899F">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D678843">
            <w:pPr>
              <w:spacing w:before="0" w:after="60"/>
            </w:pPr>
            <w:r>
              <w:rPr>
                <w:b/>
                <w:color w:val="0E6EAD"/>
                <w:sz w:val="19"/>
              </w:rPr>
              <w:t>📌 LƯU Ý FRONTEND (GET /api/users/profile/vehicle-types)</w:t>
            </w:r>
            <w:r>
              <w:rPr>
                <w:b/>
                <w:color w:val="0E6EAD"/>
                <w:sz w:val="19"/>
              </w:rPr>
              <w:br w:type="textWrapping"/>
            </w:r>
            <w:r>
              <w:rPr>
                <w:color w:val="333333"/>
                <w:sz w:val="18"/>
              </w:rPr>
              <w:t>FE nên cache danh sách này ở client hoặc nạp khi khởi tạo app để dùng cho các màn hình Thêm xe và Bộ lọc vị trí đỗ.</w:t>
            </w:r>
          </w:p>
        </w:tc>
      </w:tr>
    </w:tbl>
    <w:p w14:paraId="56729922">
      <w:pPr>
        <w:spacing w:before="0" w:after="60"/>
      </w:pPr>
    </w:p>
    <w:p w14:paraId="0D5F8CD7">
      <w:pPr>
        <w:spacing w:after="120"/>
      </w:pPr>
    </w:p>
    <w:p w14:paraId="680445D1">
      <w:pPr>
        <w:keepNext/>
        <w:spacing w:before="280" w:after="80"/>
      </w:pPr>
      <w:r>
        <w:rPr>
          <w:b/>
          <w:color w:val="0E6EAD"/>
          <w:sz w:val="25"/>
        </w:rPr>
        <w:t>C.3 Nhóm API Quản lý Bãi đỗ xe (Parking Lot Management)</w:t>
      </w:r>
    </w:p>
    <w:p w14:paraId="7AB97EA4">
      <w:pPr>
        <w:keepNext/>
        <w:spacing w:before="280" w:after="80"/>
      </w:pPr>
      <w:r>
        <w:rPr>
          <w:b/>
          <w:color w:val="0E6EAD"/>
          <w:sz w:val="25"/>
        </w:rPr>
        <w:t>GET /api/lots (Hỗ trợ alias: /api/parking-lots) - Danh sách bãi đỗ xe nội bộ kèm số lượng zone/slot</w:t>
      </w:r>
    </w:p>
    <w:p w14:paraId="28FA3C02">
      <w:pPr>
        <w:spacing w:before="0" w:after="80" w:line="276" w:lineRule="auto"/>
      </w:pPr>
      <w:r>
        <w:rPr>
          <w:b/>
          <w:color w:val="24292E"/>
          <w:sz w:val="19"/>
        </w:rPr>
        <w:t xml:space="preserve">• Mục đích: </w:t>
      </w:r>
      <w:r>
        <w:rPr>
          <w:color w:val="333333"/>
          <w:sz w:val="19"/>
        </w:rPr>
        <w:t>Lấy danh sách tất cả các bãi đỗ xe trong hệ thống kèm theo số lượng khu vực (TotalZones) và vị trí đỗ (TotalSlots) tính toán tự động.</w:t>
      </w:r>
    </w:p>
    <w:p w14:paraId="167FFFE0">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4ECC788E">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0D23C33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0F85E97F">
            <w:pPr>
              <w:jc w:val="left"/>
            </w:pPr>
            <w:r>
              <w:rPr>
                <w:b/>
                <w:color w:val="FFFFFF"/>
                <w:sz w:val="17"/>
              </w:rPr>
              <w:t>Tham số</w:t>
            </w:r>
          </w:p>
        </w:tc>
        <w:tc>
          <w:tcPr>
            <w:tcW w:w="1152" w:type="dxa"/>
            <w:shd w:val="clear" w:color="auto" w:fill="1B365D"/>
            <w:tcMar>
              <w:top w:w="90" w:type="dxa"/>
              <w:left w:w="100" w:type="dxa"/>
              <w:bottom w:w="90" w:type="dxa"/>
              <w:right w:w="100" w:type="dxa"/>
            </w:tcMar>
          </w:tcPr>
          <w:p w14:paraId="4AFD1335">
            <w:pPr>
              <w:jc w:val="left"/>
            </w:pPr>
            <w:r>
              <w:rPr>
                <w:b/>
                <w:color w:val="FFFFFF"/>
                <w:sz w:val="17"/>
              </w:rPr>
              <w:t>Vị trí</w:t>
            </w:r>
          </w:p>
        </w:tc>
        <w:tc>
          <w:tcPr>
            <w:tcW w:w="1440" w:type="dxa"/>
            <w:shd w:val="clear" w:color="auto" w:fill="1B365D"/>
            <w:tcMar>
              <w:top w:w="90" w:type="dxa"/>
              <w:left w:w="100" w:type="dxa"/>
              <w:bottom w:w="90" w:type="dxa"/>
              <w:right w:w="100" w:type="dxa"/>
            </w:tcMar>
          </w:tcPr>
          <w:p w14:paraId="019570AC">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1E30D9CD">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1A766984">
            <w:pPr>
              <w:jc w:val="left"/>
            </w:pPr>
            <w:r>
              <w:rPr>
                <w:b/>
                <w:color w:val="FFFFFF"/>
                <w:sz w:val="17"/>
              </w:rPr>
              <w:t>Mô tả</w:t>
            </w:r>
          </w:p>
        </w:tc>
      </w:tr>
      <w:tr w14:paraId="1D02A9F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160670AE">
            <w:r>
              <w:rPr>
                <w:color w:val="24292E"/>
                <w:sz w:val="16"/>
              </w:rPr>
              <w:t>searchTerm</w:t>
            </w:r>
          </w:p>
        </w:tc>
        <w:tc>
          <w:tcPr>
            <w:tcW w:w="1152" w:type="dxa"/>
            <w:shd w:val="clear" w:color="auto" w:fill="FFFFFF"/>
            <w:tcMar>
              <w:top w:w="70" w:type="dxa"/>
              <w:left w:w="100" w:type="dxa"/>
              <w:bottom w:w="70" w:type="dxa"/>
              <w:right w:w="100" w:type="dxa"/>
            </w:tcMar>
          </w:tcPr>
          <w:p w14:paraId="56E526BE">
            <w:r>
              <w:rPr>
                <w:color w:val="24292E"/>
                <w:sz w:val="16"/>
              </w:rPr>
              <w:t>Query</w:t>
            </w:r>
          </w:p>
        </w:tc>
        <w:tc>
          <w:tcPr>
            <w:tcW w:w="1440" w:type="dxa"/>
            <w:shd w:val="clear" w:color="auto" w:fill="FFFFFF"/>
            <w:tcMar>
              <w:top w:w="70" w:type="dxa"/>
              <w:left w:w="100" w:type="dxa"/>
              <w:bottom w:w="70" w:type="dxa"/>
              <w:right w:w="100" w:type="dxa"/>
            </w:tcMar>
          </w:tcPr>
          <w:p w14:paraId="2E32EDB7">
            <w:r>
              <w:rPr>
                <w:color w:val="24292E"/>
                <w:sz w:val="16"/>
              </w:rPr>
              <w:t>string</w:t>
            </w:r>
          </w:p>
        </w:tc>
        <w:tc>
          <w:tcPr>
            <w:tcW w:w="1152" w:type="dxa"/>
            <w:shd w:val="clear" w:color="auto" w:fill="FFFFFF"/>
            <w:tcMar>
              <w:top w:w="70" w:type="dxa"/>
              <w:left w:w="100" w:type="dxa"/>
              <w:bottom w:w="70" w:type="dxa"/>
              <w:right w:w="100" w:type="dxa"/>
            </w:tcMar>
          </w:tcPr>
          <w:p w14:paraId="12A602AD">
            <w:r>
              <w:rPr>
                <w:color w:val="24292E"/>
                <w:sz w:val="16"/>
              </w:rPr>
              <w:t>Không</w:t>
            </w:r>
          </w:p>
        </w:tc>
        <w:tc>
          <w:tcPr>
            <w:tcW w:w="4320" w:type="dxa"/>
            <w:shd w:val="clear" w:color="auto" w:fill="FFFFFF"/>
            <w:tcMar>
              <w:top w:w="70" w:type="dxa"/>
              <w:left w:w="100" w:type="dxa"/>
              <w:bottom w:w="70" w:type="dxa"/>
              <w:right w:w="100" w:type="dxa"/>
            </w:tcMar>
          </w:tcPr>
          <w:p w14:paraId="134F06E9">
            <w:r>
              <w:rPr>
                <w:color w:val="24292E"/>
                <w:sz w:val="16"/>
              </w:rPr>
              <w:t>Tìm kiếm theo mã bãi xe (Code), tên, địa chỉ, thành phố hoặc quận</w:t>
            </w:r>
          </w:p>
        </w:tc>
      </w:tr>
      <w:tr w14:paraId="7C509FA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9FAFB"/>
            <w:tcMar>
              <w:top w:w="70" w:type="dxa"/>
              <w:left w:w="100" w:type="dxa"/>
              <w:bottom w:w="70" w:type="dxa"/>
              <w:right w:w="100" w:type="dxa"/>
            </w:tcMar>
          </w:tcPr>
          <w:p w14:paraId="2C4975D5">
            <w:r>
              <w:rPr>
                <w:color w:val="24292E"/>
                <w:sz w:val="16"/>
              </w:rPr>
              <w:t>status</w:t>
            </w:r>
          </w:p>
        </w:tc>
        <w:tc>
          <w:tcPr>
            <w:tcW w:w="1152" w:type="dxa"/>
            <w:shd w:val="clear" w:color="auto" w:fill="F9FAFB"/>
            <w:tcMar>
              <w:top w:w="70" w:type="dxa"/>
              <w:left w:w="100" w:type="dxa"/>
              <w:bottom w:w="70" w:type="dxa"/>
              <w:right w:w="100" w:type="dxa"/>
            </w:tcMar>
          </w:tcPr>
          <w:p w14:paraId="3780796D">
            <w:r>
              <w:rPr>
                <w:color w:val="24292E"/>
                <w:sz w:val="16"/>
              </w:rPr>
              <w:t>Query</w:t>
            </w:r>
          </w:p>
        </w:tc>
        <w:tc>
          <w:tcPr>
            <w:tcW w:w="1440" w:type="dxa"/>
            <w:shd w:val="clear" w:color="auto" w:fill="F9FAFB"/>
            <w:tcMar>
              <w:top w:w="70" w:type="dxa"/>
              <w:left w:w="100" w:type="dxa"/>
              <w:bottom w:w="70" w:type="dxa"/>
              <w:right w:w="100" w:type="dxa"/>
            </w:tcMar>
          </w:tcPr>
          <w:p w14:paraId="4D2CC4E0">
            <w:r>
              <w:rPr>
                <w:color w:val="24292E"/>
                <w:sz w:val="16"/>
              </w:rPr>
              <w:t>string</w:t>
            </w:r>
          </w:p>
        </w:tc>
        <w:tc>
          <w:tcPr>
            <w:tcW w:w="1152" w:type="dxa"/>
            <w:shd w:val="clear" w:color="auto" w:fill="F9FAFB"/>
            <w:tcMar>
              <w:top w:w="70" w:type="dxa"/>
              <w:left w:w="100" w:type="dxa"/>
              <w:bottom w:w="70" w:type="dxa"/>
              <w:right w:w="100" w:type="dxa"/>
            </w:tcMar>
          </w:tcPr>
          <w:p w14:paraId="4EFF07C8">
            <w:r>
              <w:rPr>
                <w:color w:val="24292E"/>
                <w:sz w:val="16"/>
              </w:rPr>
              <w:t>Không</w:t>
            </w:r>
          </w:p>
        </w:tc>
        <w:tc>
          <w:tcPr>
            <w:tcW w:w="4320" w:type="dxa"/>
            <w:shd w:val="clear" w:color="auto" w:fill="F9FAFB"/>
            <w:tcMar>
              <w:top w:w="70" w:type="dxa"/>
              <w:left w:w="100" w:type="dxa"/>
              <w:bottom w:w="70" w:type="dxa"/>
              <w:right w:w="100" w:type="dxa"/>
            </w:tcMar>
          </w:tcPr>
          <w:p w14:paraId="283BAF67">
            <w:r>
              <w:rPr>
                <w:color w:val="24292E"/>
                <w:sz w:val="16"/>
              </w:rPr>
              <w:t>Lọc theo trạng thái: 'Active', 'Inactive', 'Maintenance'</w:t>
            </w:r>
          </w:p>
        </w:tc>
      </w:tr>
      <w:tr w14:paraId="16AC0AF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7288F949">
            <w:r>
              <w:rPr>
                <w:color w:val="24292E"/>
                <w:sz w:val="16"/>
              </w:rPr>
              <w:t>includeDeleted</w:t>
            </w:r>
          </w:p>
        </w:tc>
        <w:tc>
          <w:tcPr>
            <w:tcW w:w="1152" w:type="dxa"/>
            <w:shd w:val="clear" w:color="auto" w:fill="FFFFFF"/>
            <w:tcMar>
              <w:top w:w="70" w:type="dxa"/>
              <w:left w:w="100" w:type="dxa"/>
              <w:bottom w:w="70" w:type="dxa"/>
              <w:right w:w="100" w:type="dxa"/>
            </w:tcMar>
          </w:tcPr>
          <w:p w14:paraId="717F20F4">
            <w:r>
              <w:rPr>
                <w:color w:val="24292E"/>
                <w:sz w:val="16"/>
              </w:rPr>
              <w:t>Query</w:t>
            </w:r>
          </w:p>
        </w:tc>
        <w:tc>
          <w:tcPr>
            <w:tcW w:w="1440" w:type="dxa"/>
            <w:shd w:val="clear" w:color="auto" w:fill="FFFFFF"/>
            <w:tcMar>
              <w:top w:w="70" w:type="dxa"/>
              <w:left w:w="100" w:type="dxa"/>
              <w:bottom w:w="70" w:type="dxa"/>
              <w:right w:w="100" w:type="dxa"/>
            </w:tcMar>
          </w:tcPr>
          <w:p w14:paraId="1101499A">
            <w:r>
              <w:rPr>
                <w:color w:val="24292E"/>
                <w:sz w:val="16"/>
              </w:rPr>
              <w:t>boolean</w:t>
            </w:r>
          </w:p>
        </w:tc>
        <w:tc>
          <w:tcPr>
            <w:tcW w:w="1152" w:type="dxa"/>
            <w:shd w:val="clear" w:color="auto" w:fill="FFFFFF"/>
            <w:tcMar>
              <w:top w:w="70" w:type="dxa"/>
              <w:left w:w="100" w:type="dxa"/>
              <w:bottom w:w="70" w:type="dxa"/>
              <w:right w:w="100" w:type="dxa"/>
            </w:tcMar>
          </w:tcPr>
          <w:p w14:paraId="6899F03B">
            <w:r>
              <w:rPr>
                <w:color w:val="24292E"/>
                <w:sz w:val="16"/>
              </w:rPr>
              <w:t>Không</w:t>
            </w:r>
          </w:p>
        </w:tc>
        <w:tc>
          <w:tcPr>
            <w:tcW w:w="4320" w:type="dxa"/>
            <w:shd w:val="clear" w:color="auto" w:fill="FFFFFF"/>
            <w:tcMar>
              <w:top w:w="70" w:type="dxa"/>
              <w:left w:w="100" w:type="dxa"/>
              <w:bottom w:w="70" w:type="dxa"/>
              <w:right w:w="100" w:type="dxa"/>
            </w:tcMar>
          </w:tcPr>
          <w:p w14:paraId="07A0009C">
            <w:r>
              <w:rPr>
                <w:color w:val="24292E"/>
                <w:sz w:val="16"/>
              </w:rPr>
              <w:t>Có lấy cả các bãi xe đã xóa mềm hay không (Mặc định: false)</w:t>
            </w:r>
          </w:p>
        </w:tc>
      </w:tr>
    </w:tbl>
    <w:p w14:paraId="5C2F8058">
      <w:pPr>
        <w:spacing w:after="60"/>
      </w:pPr>
    </w:p>
    <w:p w14:paraId="6CCE9D9B">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635C97B">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7F07F10">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w:t>
            </w:r>
            <w:r>
              <w:rPr>
                <w:rFonts w:ascii="Consolas" w:hAnsi="Consolas"/>
                <w:color w:val="24292E"/>
                <w:sz w:val="17"/>
              </w:rPr>
              <w:br w:type="textWrapping"/>
            </w:r>
            <w:r>
              <w:rPr>
                <w:rFonts w:ascii="Consolas" w:hAnsi="Consolas"/>
                <w:color w:val="24292E"/>
                <w:sz w:val="17"/>
              </w:rPr>
              <w:t xml:space="preserve">      "code": "LOT-CENTRAL-01",</w:t>
            </w:r>
            <w:r>
              <w:rPr>
                <w:rFonts w:ascii="Consolas" w:hAnsi="Consolas"/>
                <w:color w:val="24292E"/>
                <w:sz w:val="17"/>
              </w:rPr>
              <w:br w:type="textWrapping"/>
            </w:r>
            <w:r>
              <w:rPr>
                <w:rFonts w:ascii="Consolas" w:hAnsi="Consolas"/>
                <w:color w:val="24292E"/>
                <w:sz w:val="17"/>
              </w:rPr>
              <w:t xml:space="preserve">      "name": "Bãi đỗ xe Trung tâm Quận 1",</w:t>
            </w:r>
            <w:r>
              <w:rPr>
                <w:rFonts w:ascii="Consolas" w:hAnsi="Consolas"/>
                <w:color w:val="24292E"/>
                <w:sz w:val="17"/>
              </w:rPr>
              <w:br w:type="textWrapping"/>
            </w:r>
            <w:r>
              <w:rPr>
                <w:rFonts w:ascii="Consolas" w:hAnsi="Consolas"/>
                <w:color w:val="24292E"/>
                <w:sz w:val="17"/>
              </w:rPr>
              <w:t xml:space="preserve">      "address": "Số 12 Lê Lợi, Phường Bến Nghé",</w:t>
            </w:r>
            <w:r>
              <w:rPr>
                <w:rFonts w:ascii="Consolas" w:hAnsi="Consolas"/>
                <w:color w:val="24292E"/>
                <w:sz w:val="17"/>
              </w:rPr>
              <w:br w:type="textWrapping"/>
            </w:r>
            <w:r>
              <w:rPr>
                <w:rFonts w:ascii="Consolas" w:hAnsi="Consolas"/>
                <w:color w:val="24292E"/>
                <w:sz w:val="17"/>
              </w:rPr>
              <w:t xml:space="preserve">      "city": "Hồ Chí Minh",</w:t>
            </w:r>
            <w:r>
              <w:rPr>
                <w:rFonts w:ascii="Consolas" w:hAnsi="Consolas"/>
                <w:color w:val="24292E"/>
                <w:sz w:val="17"/>
              </w:rPr>
              <w:br w:type="textWrapping"/>
            </w:r>
            <w:r>
              <w:rPr>
                <w:rFonts w:ascii="Consolas" w:hAnsi="Consolas"/>
                <w:color w:val="24292E"/>
                <w:sz w:val="17"/>
              </w:rPr>
              <w:t xml:space="preserve">      "district": "Quận 1",</w:t>
            </w:r>
            <w:r>
              <w:rPr>
                <w:rFonts w:ascii="Consolas" w:hAnsi="Consolas"/>
                <w:color w:val="24292E"/>
                <w:sz w:val="17"/>
              </w:rPr>
              <w:br w:type="textWrapping"/>
            </w:r>
            <w:r>
              <w:rPr>
                <w:rFonts w:ascii="Consolas" w:hAnsi="Consolas"/>
                <w:color w:val="24292E"/>
                <w:sz w:val="17"/>
              </w:rPr>
              <w:t xml:space="preserve">      "capacity": 200,</w:t>
            </w:r>
            <w:r>
              <w:rPr>
                <w:rFonts w:ascii="Consolas" w:hAnsi="Consolas"/>
                <w:color w:val="24292E"/>
                <w:sz w:val="17"/>
              </w:rPr>
              <w:br w:type="textWrapping"/>
            </w:r>
            <w:r>
              <w:rPr>
                <w:rFonts w:ascii="Consolas" w:hAnsi="Consolas"/>
                <w:color w:val="24292E"/>
                <w:sz w:val="17"/>
              </w:rPr>
              <w:t xml:space="preserve">      "is24Hours": true,</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"totalZones": 4,</w:t>
            </w:r>
            <w:r>
              <w:rPr>
                <w:rFonts w:ascii="Consolas" w:hAnsi="Consolas"/>
                <w:color w:val="24292E"/>
                <w:sz w:val="17"/>
              </w:rPr>
              <w:br w:type="textWrapping"/>
            </w:r>
            <w:r>
              <w:rPr>
                <w:rFonts w:ascii="Consolas" w:hAnsi="Consolas"/>
                <w:color w:val="24292E"/>
                <w:sz w:val="17"/>
              </w:rPr>
              <w:t xml:space="preserve">      "totalSlots": 180,</w:t>
            </w:r>
            <w:r>
              <w:rPr>
                <w:rFonts w:ascii="Consolas" w:hAnsi="Consolas"/>
                <w:color w:val="24292E"/>
                <w:sz w:val="17"/>
              </w:rPr>
              <w:br w:type="textWrapping"/>
            </w:r>
            <w:r>
              <w:rPr>
                <w:rFonts w:ascii="Consolas" w:hAnsi="Consolas"/>
                <w:color w:val="24292E"/>
                <w:sz w:val="17"/>
              </w:rPr>
              <w:t xml:space="preserve">      "isDeleted": false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4DF4D588">
      <w:pPr>
        <w:spacing w:before="0" w:after="60"/>
      </w:pPr>
    </w:p>
    <w:p w14:paraId="1CBB40AD">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385401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7E2AEFB9">
            <w:pPr>
              <w:jc w:val="left"/>
            </w:pPr>
            <w:r>
              <w:rPr>
                <w:b/>
                <w:color w:val="FFFFFF"/>
                <w:sz w:val="17"/>
              </w:rPr>
              <w:t>Mã HTTP</w:t>
            </w:r>
          </w:p>
        </w:tc>
        <w:tc>
          <w:tcPr>
            <w:tcW w:w="4032" w:type="dxa"/>
            <w:shd w:val="clear" w:color="auto" w:fill="1B365D"/>
            <w:tcMar>
              <w:top w:w="90" w:type="dxa"/>
              <w:left w:w="100" w:type="dxa"/>
              <w:bottom w:w="90" w:type="dxa"/>
              <w:right w:w="100" w:type="dxa"/>
            </w:tcMar>
          </w:tcPr>
          <w:p w14:paraId="55E01242">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15E928B1">
            <w:pPr>
              <w:jc w:val="left"/>
            </w:pPr>
            <w:r>
              <w:rPr>
                <w:b/>
                <w:color w:val="FFFFFF"/>
                <w:sz w:val="17"/>
              </w:rPr>
              <w:t>Thông báo lỗi trong errors[]</w:t>
            </w:r>
          </w:p>
        </w:tc>
      </w:tr>
      <w:tr w14:paraId="52A2B2B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1EB91FC">
            <w:r>
              <w:rPr>
                <w:color w:val="24292E"/>
                <w:sz w:val="16"/>
              </w:rPr>
              <w:t>401 Unauthorized</w:t>
            </w:r>
          </w:p>
        </w:tc>
        <w:tc>
          <w:tcPr>
            <w:tcW w:w="4032" w:type="dxa"/>
            <w:shd w:val="clear" w:color="auto" w:fill="FFFFFF"/>
            <w:tcMar>
              <w:top w:w="70" w:type="dxa"/>
              <w:left w:w="100" w:type="dxa"/>
              <w:bottom w:w="70" w:type="dxa"/>
              <w:right w:w="100" w:type="dxa"/>
            </w:tcMar>
          </w:tcPr>
          <w:p w14:paraId="3AEA708E">
            <w:r>
              <w:rPr>
                <w:color w:val="24292E"/>
                <w:sz w:val="16"/>
              </w:rPr>
              <w:t>Chưa đăng nhập</w:t>
            </w:r>
          </w:p>
        </w:tc>
        <w:tc>
          <w:tcPr>
            <w:tcW w:w="4320" w:type="dxa"/>
            <w:shd w:val="clear" w:color="auto" w:fill="FFFFFF"/>
            <w:tcMar>
              <w:top w:w="70" w:type="dxa"/>
              <w:left w:w="100" w:type="dxa"/>
              <w:bottom w:w="70" w:type="dxa"/>
              <w:right w:w="100" w:type="dxa"/>
            </w:tcMar>
          </w:tcPr>
          <w:p w14:paraId="0817E06E">
            <w:r>
              <w:rPr>
                <w:color w:val="24292E"/>
                <w:sz w:val="16"/>
              </w:rPr>
              <w:t>(Body rỗng)</w:t>
            </w:r>
          </w:p>
        </w:tc>
      </w:tr>
      <w:tr w14:paraId="3FCA792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2274385B">
            <w:r>
              <w:rPr>
                <w:color w:val="24292E"/>
                <w:sz w:val="16"/>
              </w:rPr>
              <w:t>403 Forbidden</w:t>
            </w:r>
          </w:p>
        </w:tc>
        <w:tc>
          <w:tcPr>
            <w:tcW w:w="4032" w:type="dxa"/>
            <w:shd w:val="clear" w:color="auto" w:fill="F9FAFB"/>
            <w:tcMar>
              <w:top w:w="70" w:type="dxa"/>
              <w:left w:w="100" w:type="dxa"/>
              <w:bottom w:w="70" w:type="dxa"/>
              <w:right w:w="100" w:type="dxa"/>
            </w:tcMar>
          </w:tcPr>
          <w:p w14:paraId="47A42607">
            <w:r>
              <w:rPr>
                <w:color w:val="24292E"/>
                <w:sz w:val="16"/>
              </w:rPr>
              <w:t>Tài khoản không phải Admin hoặc Manager</w:t>
            </w:r>
          </w:p>
        </w:tc>
        <w:tc>
          <w:tcPr>
            <w:tcW w:w="4320" w:type="dxa"/>
            <w:shd w:val="clear" w:color="auto" w:fill="F9FAFB"/>
            <w:tcMar>
              <w:top w:w="70" w:type="dxa"/>
              <w:left w:w="100" w:type="dxa"/>
              <w:bottom w:w="70" w:type="dxa"/>
              <w:right w:w="100" w:type="dxa"/>
            </w:tcMar>
          </w:tcPr>
          <w:p w14:paraId="418089AB">
            <w:r>
              <w:rPr>
                <w:color w:val="24292E"/>
                <w:sz w:val="16"/>
              </w:rPr>
              <w:t>(Body rỗng)</w:t>
            </w:r>
          </w:p>
        </w:tc>
      </w:tr>
    </w:tbl>
    <w:p w14:paraId="6BEFB09D">
      <w:pPr>
        <w:spacing w:after="60"/>
      </w:pPr>
    </w:p>
    <w:p w14:paraId="2E60832F">
      <w:pPr>
        <w:spacing w:before="0" w:after="80" w:line="276" w:lineRule="auto"/>
      </w:pPr>
      <w:r>
        <w:rPr>
          <w:b/>
          <w:color w:val="24292E"/>
          <w:sz w:val="19"/>
        </w:rPr>
        <w:t xml:space="preserve">• Business Rules: </w:t>
      </w:r>
      <w:r>
        <w:rPr>
          <w:color w:val="333333"/>
          <w:sz w:val="19"/>
        </w:rPr>
        <w:t>Quy tắc nghiệp vụ Backend kiểm soát:</w:t>
      </w:r>
    </w:p>
    <w:p w14:paraId="75677C31">
      <w:pPr>
        <w:spacing w:before="0" w:after="80" w:line="276" w:lineRule="auto"/>
      </w:pPr>
      <w:r>
        <w:rPr>
          <w:b/>
          <w:color w:val="24292E"/>
          <w:sz w:val="19"/>
        </w:rPr>
        <w:t xml:space="preserve">  - </w:t>
      </w:r>
      <w:r>
        <w:rPr>
          <w:color w:val="333333"/>
          <w:sz w:val="19"/>
        </w:rPr>
        <w:t>Tự động tính tổng: Backend tự động đếm Zones.Count và tính tổng Slots của toàn bộ zones trong bãi xe.</w:t>
      </w:r>
    </w:p>
    <w:p w14:paraId="36B5045C">
      <w:pPr>
        <w:spacing w:before="0" w:after="80" w:line="276" w:lineRule="auto"/>
      </w:pPr>
      <w:r>
        <w:rPr>
          <w:b/>
          <w:color w:val="24292E"/>
          <w:sz w:val="19"/>
        </w:rPr>
        <w:t xml:space="preserve">  - </w:t>
      </w:r>
      <w:r>
        <w:rPr>
          <w:color w:val="333333"/>
          <w:sz w:val="19"/>
        </w:rPr>
        <w:t>GIỚI HẠN PHÂN QUYỀN: Hiện tại Backend chưa lọc theo bãi xe phân công của Manager; tài khoản Manager xem được toàn bộ bãi xe hệ thống.</w:t>
      </w:r>
    </w:p>
    <w:tbl>
      <w:tblPr>
        <w:tblStyle w:val="12"/>
        <w:tblW w:w="0" w:type="auto"/>
        <w:jc w:val="center"/>
        <w:tblLayout w:type="autofit"/>
        <w:tblCellMar>
          <w:top w:w="0" w:type="dxa"/>
          <w:left w:w="108" w:type="dxa"/>
          <w:bottom w:w="0" w:type="dxa"/>
          <w:right w:w="108" w:type="dxa"/>
        </w:tblCellMar>
      </w:tblPr>
      <w:tblGrid>
        <w:gridCol w:w="10080"/>
      </w:tblGrid>
      <w:tr w14:paraId="0B154908">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7AA5CF36">
            <w:pPr>
              <w:spacing w:before="0" w:after="60"/>
            </w:pPr>
            <w:r>
              <w:rPr>
                <w:b/>
                <w:color w:val="0E6EAD"/>
                <w:sz w:val="19"/>
              </w:rPr>
              <w:t>📌 LƯU Ý FRONTEND (GET /api/lots (Hỗ trợ alias: /api/parking-lots))</w:t>
            </w:r>
            <w:r>
              <w:rPr>
                <w:b/>
                <w:color w:val="0E6EAD"/>
                <w:sz w:val="19"/>
              </w:rPr>
              <w:br w:type="textWrapping"/>
            </w:r>
            <w:r>
              <w:rPr>
                <w:color w:val="333333"/>
                <w:sz w:val="18"/>
              </w:rPr>
              <w:t>Sử dụng cho bảng danh sách bãi xe trên Web Admin / Manager Portal. Cả 2 route /api/lots và /api/parking-lots đều có tác dụng như nhau.</w:t>
            </w:r>
          </w:p>
        </w:tc>
      </w:tr>
    </w:tbl>
    <w:p w14:paraId="09FFA37A">
      <w:pPr>
        <w:spacing w:before="0" w:after="60"/>
      </w:pPr>
    </w:p>
    <w:p w14:paraId="1168CA32">
      <w:pPr>
        <w:spacing w:after="120"/>
      </w:pPr>
    </w:p>
    <w:p w14:paraId="3C0B1201">
      <w:pPr>
        <w:keepNext/>
        <w:spacing w:before="280" w:after="80"/>
      </w:pPr>
      <w:r>
        <w:rPr>
          <w:b/>
          <w:color w:val="0E6EAD"/>
          <w:sz w:val="25"/>
        </w:rPr>
        <w:t>GET /api/public/lots (Hỗ trợ alias: /api/public/parking-lots) - Danh sách bãi đỗ xe công khai cho Khách vãng lai</w:t>
      </w:r>
    </w:p>
    <w:p w14:paraId="39C32085">
      <w:pPr>
        <w:spacing w:before="0" w:after="80" w:line="276" w:lineRule="auto"/>
      </w:pPr>
      <w:r>
        <w:rPr>
          <w:b/>
          <w:color w:val="24292E"/>
          <w:sz w:val="19"/>
        </w:rPr>
        <w:t xml:space="preserve">• Mục đích: </w:t>
      </w:r>
      <w:r>
        <w:rPr>
          <w:color w:val="333333"/>
          <w:sz w:val="19"/>
        </w:rPr>
        <w:t>Cho phép ứng dụng Mobile hoặc Web phía Khách hàng tìm kiếm và hiển thị danh sách các bãi đỗ xe đang mở cửa hoạt động.</w:t>
      </w:r>
    </w:p>
    <w:p w14:paraId="5062333A">
      <w:pPr>
        <w:spacing w:before="0" w:after="80" w:line="276" w:lineRule="auto"/>
      </w:pPr>
      <w:r>
        <w:rPr>
          <w:b/>
          <w:color w:val="24292E"/>
          <w:sz w:val="19"/>
        </w:rPr>
        <w:t xml:space="preserve">• Xác thực &amp; Quyền hạn: </w:t>
      </w:r>
      <w:r>
        <w:rPr>
          <w:color w:val="333333"/>
          <w:sz w:val="19"/>
        </w:rPr>
        <w:t>Yêu cầu xác thực: Công khai ([AllowAnonymous]) | Quyền hạn (Role): Mọi người dùng (Khách vãng lai không cần đăng nhập)</w:t>
      </w:r>
    </w:p>
    <w:p w14:paraId="1E210B3D">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76A5015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3DB193C5">
            <w:pPr>
              <w:jc w:val="left"/>
            </w:pPr>
            <w:r>
              <w:rPr>
                <w:b/>
                <w:color w:val="FFFFFF"/>
                <w:sz w:val="17"/>
              </w:rPr>
              <w:t>Tham số</w:t>
            </w:r>
          </w:p>
        </w:tc>
        <w:tc>
          <w:tcPr>
            <w:tcW w:w="1152" w:type="dxa"/>
            <w:shd w:val="clear" w:color="auto" w:fill="1B365D"/>
            <w:tcMar>
              <w:top w:w="90" w:type="dxa"/>
              <w:left w:w="100" w:type="dxa"/>
              <w:bottom w:w="90" w:type="dxa"/>
              <w:right w:w="100" w:type="dxa"/>
            </w:tcMar>
          </w:tcPr>
          <w:p w14:paraId="1C480967">
            <w:pPr>
              <w:jc w:val="left"/>
            </w:pPr>
            <w:r>
              <w:rPr>
                <w:b/>
                <w:color w:val="FFFFFF"/>
                <w:sz w:val="17"/>
              </w:rPr>
              <w:t>Vị trí</w:t>
            </w:r>
          </w:p>
        </w:tc>
        <w:tc>
          <w:tcPr>
            <w:tcW w:w="1440" w:type="dxa"/>
            <w:shd w:val="clear" w:color="auto" w:fill="1B365D"/>
            <w:tcMar>
              <w:top w:w="90" w:type="dxa"/>
              <w:left w:w="100" w:type="dxa"/>
              <w:bottom w:w="90" w:type="dxa"/>
              <w:right w:w="100" w:type="dxa"/>
            </w:tcMar>
          </w:tcPr>
          <w:p w14:paraId="58F70BF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288D2F6">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53488832">
            <w:pPr>
              <w:jc w:val="left"/>
            </w:pPr>
            <w:r>
              <w:rPr>
                <w:b/>
                <w:color w:val="FFFFFF"/>
                <w:sz w:val="17"/>
              </w:rPr>
              <w:t>Mô tả</w:t>
            </w:r>
          </w:p>
        </w:tc>
      </w:tr>
      <w:tr w14:paraId="732A152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56555A0D">
            <w:r>
              <w:rPr>
                <w:color w:val="24292E"/>
                <w:sz w:val="16"/>
              </w:rPr>
              <w:t>searchTerm</w:t>
            </w:r>
          </w:p>
        </w:tc>
        <w:tc>
          <w:tcPr>
            <w:tcW w:w="1152" w:type="dxa"/>
            <w:shd w:val="clear" w:color="auto" w:fill="FFFFFF"/>
            <w:tcMar>
              <w:top w:w="70" w:type="dxa"/>
              <w:left w:w="100" w:type="dxa"/>
              <w:bottom w:w="70" w:type="dxa"/>
              <w:right w:w="100" w:type="dxa"/>
            </w:tcMar>
          </w:tcPr>
          <w:p w14:paraId="16946B9D">
            <w:r>
              <w:rPr>
                <w:color w:val="24292E"/>
                <w:sz w:val="16"/>
              </w:rPr>
              <w:t>Query</w:t>
            </w:r>
          </w:p>
        </w:tc>
        <w:tc>
          <w:tcPr>
            <w:tcW w:w="1440" w:type="dxa"/>
            <w:shd w:val="clear" w:color="auto" w:fill="FFFFFF"/>
            <w:tcMar>
              <w:top w:w="70" w:type="dxa"/>
              <w:left w:w="100" w:type="dxa"/>
              <w:bottom w:w="70" w:type="dxa"/>
              <w:right w:w="100" w:type="dxa"/>
            </w:tcMar>
          </w:tcPr>
          <w:p w14:paraId="40464177">
            <w:r>
              <w:rPr>
                <w:color w:val="24292E"/>
                <w:sz w:val="16"/>
              </w:rPr>
              <w:t>string</w:t>
            </w:r>
          </w:p>
        </w:tc>
        <w:tc>
          <w:tcPr>
            <w:tcW w:w="1152" w:type="dxa"/>
            <w:shd w:val="clear" w:color="auto" w:fill="FFFFFF"/>
            <w:tcMar>
              <w:top w:w="70" w:type="dxa"/>
              <w:left w:w="100" w:type="dxa"/>
              <w:bottom w:w="70" w:type="dxa"/>
              <w:right w:w="100" w:type="dxa"/>
            </w:tcMar>
          </w:tcPr>
          <w:p w14:paraId="0A234226">
            <w:r>
              <w:rPr>
                <w:color w:val="24292E"/>
                <w:sz w:val="16"/>
              </w:rPr>
              <w:t>Không</w:t>
            </w:r>
          </w:p>
        </w:tc>
        <w:tc>
          <w:tcPr>
            <w:tcW w:w="4320" w:type="dxa"/>
            <w:shd w:val="clear" w:color="auto" w:fill="FFFFFF"/>
            <w:tcMar>
              <w:top w:w="70" w:type="dxa"/>
              <w:left w:w="100" w:type="dxa"/>
              <w:bottom w:w="70" w:type="dxa"/>
              <w:right w:w="100" w:type="dxa"/>
            </w:tcMar>
          </w:tcPr>
          <w:p w14:paraId="5E23DF7E">
            <w:r>
              <w:rPr>
                <w:color w:val="24292E"/>
                <w:sz w:val="16"/>
              </w:rPr>
              <w:t>Tìm kiếm theo tên bãi xe, địa chỉ hoặc mã bãi xe</w:t>
            </w:r>
          </w:p>
        </w:tc>
      </w:tr>
    </w:tbl>
    <w:p w14:paraId="662E9766">
      <w:pPr>
        <w:spacing w:after="60"/>
      </w:pPr>
    </w:p>
    <w:p w14:paraId="29BAB620">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744548A5">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0575E97">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w:t>
            </w:r>
            <w:r>
              <w:rPr>
                <w:rFonts w:ascii="Consolas" w:hAnsi="Consolas"/>
                <w:color w:val="24292E"/>
                <w:sz w:val="17"/>
              </w:rPr>
              <w:br w:type="textWrapping"/>
            </w:r>
            <w:r>
              <w:rPr>
                <w:rFonts w:ascii="Consolas" w:hAnsi="Consolas"/>
                <w:color w:val="24292E"/>
                <w:sz w:val="17"/>
              </w:rPr>
              <w:t xml:space="preserve">      "code": "LOT-CENTRAL-01",</w:t>
            </w:r>
            <w:r>
              <w:rPr>
                <w:rFonts w:ascii="Consolas" w:hAnsi="Consolas"/>
                <w:color w:val="24292E"/>
                <w:sz w:val="17"/>
              </w:rPr>
              <w:br w:type="textWrapping"/>
            </w:r>
            <w:r>
              <w:rPr>
                <w:rFonts w:ascii="Consolas" w:hAnsi="Consolas"/>
                <w:color w:val="24292E"/>
                <w:sz w:val="17"/>
              </w:rPr>
              <w:t xml:space="preserve">      "name": "Bãi đỗ xe Trung tâm Quận 1",</w:t>
            </w:r>
            <w:r>
              <w:rPr>
                <w:rFonts w:ascii="Consolas" w:hAnsi="Consolas"/>
                <w:color w:val="24292E"/>
                <w:sz w:val="17"/>
              </w:rPr>
              <w:br w:type="textWrapping"/>
            </w:r>
            <w:r>
              <w:rPr>
                <w:rFonts w:ascii="Consolas" w:hAnsi="Consolas"/>
                <w:color w:val="24292E"/>
                <w:sz w:val="17"/>
              </w:rPr>
              <w:t xml:space="preserve">      "address": "Số 12 Lê Lợi, Phường Bến Nghé",</w:t>
            </w:r>
            <w:r>
              <w:rPr>
                <w:rFonts w:ascii="Consolas" w:hAnsi="Consolas"/>
                <w:color w:val="24292E"/>
                <w:sz w:val="17"/>
              </w:rPr>
              <w:br w:type="textWrapping"/>
            </w:r>
            <w:r>
              <w:rPr>
                <w:rFonts w:ascii="Consolas" w:hAnsi="Consolas"/>
                <w:color w:val="24292E"/>
                <w:sz w:val="17"/>
              </w:rPr>
              <w:t xml:space="preserve">      "city": "Hồ Chí Minh",</w:t>
            </w:r>
            <w:r>
              <w:rPr>
                <w:rFonts w:ascii="Consolas" w:hAnsi="Consolas"/>
                <w:color w:val="24292E"/>
                <w:sz w:val="17"/>
              </w:rPr>
              <w:br w:type="textWrapping"/>
            </w:r>
            <w:r>
              <w:rPr>
                <w:rFonts w:ascii="Consolas" w:hAnsi="Consolas"/>
                <w:color w:val="24292E"/>
                <w:sz w:val="17"/>
              </w:rPr>
              <w:t xml:space="preserve">      "district": "Quận 1",</w:t>
            </w:r>
            <w:r>
              <w:rPr>
                <w:rFonts w:ascii="Consolas" w:hAnsi="Consolas"/>
                <w:color w:val="24292E"/>
                <w:sz w:val="17"/>
              </w:rPr>
              <w:br w:type="textWrapping"/>
            </w:r>
            <w:r>
              <w:rPr>
                <w:rFonts w:ascii="Consolas" w:hAnsi="Consolas"/>
                <w:color w:val="24292E"/>
                <w:sz w:val="17"/>
              </w:rPr>
              <w:t xml:space="preserve">      "capacity": 200,</w:t>
            </w:r>
            <w:r>
              <w:rPr>
                <w:rFonts w:ascii="Consolas" w:hAnsi="Consolas"/>
                <w:color w:val="24292E"/>
                <w:sz w:val="17"/>
              </w:rPr>
              <w:br w:type="textWrapping"/>
            </w:r>
            <w:r>
              <w:rPr>
                <w:rFonts w:ascii="Consolas" w:hAnsi="Consolas"/>
                <w:color w:val="24292E"/>
                <w:sz w:val="17"/>
              </w:rPr>
              <w:t xml:space="preserve">      "is24Hours": true,</w:t>
            </w:r>
            <w:r>
              <w:rPr>
                <w:rFonts w:ascii="Consolas" w:hAnsi="Consolas"/>
                <w:color w:val="24292E"/>
                <w:sz w:val="17"/>
              </w:rPr>
              <w:br w:type="textWrapping"/>
            </w:r>
            <w:r>
              <w:rPr>
                <w:rFonts w:ascii="Consolas" w:hAnsi="Consolas"/>
                <w:color w:val="24292E"/>
                <w:sz w:val="17"/>
              </w:rPr>
              <w:t xml:space="preserve">      "openTime": null,</w:t>
            </w:r>
            <w:r>
              <w:rPr>
                <w:rFonts w:ascii="Consolas" w:hAnsi="Consolas"/>
                <w:color w:val="24292E"/>
                <w:sz w:val="17"/>
              </w:rPr>
              <w:br w:type="textWrapping"/>
            </w:r>
            <w:r>
              <w:rPr>
                <w:rFonts w:ascii="Consolas" w:hAnsi="Consolas"/>
                <w:color w:val="24292E"/>
                <w:sz w:val="17"/>
              </w:rPr>
              <w:t xml:space="preserve">      "closeTime": null,</w:t>
            </w:r>
            <w:r>
              <w:rPr>
                <w:rFonts w:ascii="Consolas" w:hAnsi="Consolas"/>
                <w:color w:val="24292E"/>
                <w:sz w:val="17"/>
              </w:rPr>
              <w:br w:type="textWrapping"/>
            </w:r>
            <w:r>
              <w:rPr>
                <w:rFonts w:ascii="Consolas" w:hAnsi="Consolas"/>
                <w:color w:val="24292E"/>
                <w:sz w:val="17"/>
              </w:rPr>
              <w:t xml:space="preserve">      "phone": "02838221122",</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7CEB435F">
      <w:pPr>
        <w:spacing w:before="0" w:after="60"/>
      </w:pPr>
    </w:p>
    <w:p w14:paraId="1AE0809E">
      <w:pPr>
        <w:spacing w:before="0" w:after="80" w:line="276" w:lineRule="auto"/>
      </w:pPr>
      <w:r>
        <w:rPr>
          <w:b/>
          <w:color w:val="24292E"/>
          <w:sz w:val="19"/>
        </w:rPr>
        <w:t xml:space="preserve">• Business Rules: </w:t>
      </w:r>
      <w:r>
        <w:rPr>
          <w:color w:val="333333"/>
          <w:sz w:val="19"/>
        </w:rPr>
        <w:t>Quy tắc nghiệp vụ Backend kiểm soát:</w:t>
      </w:r>
    </w:p>
    <w:p w14:paraId="3916158A">
      <w:pPr>
        <w:spacing w:before="0" w:after="80" w:line="276" w:lineRule="auto"/>
      </w:pPr>
      <w:r>
        <w:rPr>
          <w:b/>
          <w:color w:val="24292E"/>
          <w:sz w:val="19"/>
        </w:rPr>
        <w:t xml:space="preserve">  - </w:t>
      </w:r>
      <w:r>
        <w:rPr>
          <w:color w:val="333333"/>
          <w:sz w:val="19"/>
        </w:rPr>
        <w:t>Lọc tự động: Chỉ trả về các bãi xe chưa bị xóa (IsDeleted = false) và có trạng thái Status = 'Active'.</w:t>
      </w:r>
    </w:p>
    <w:p w14:paraId="6B8F73D1">
      <w:pPr>
        <w:spacing w:before="0" w:after="80" w:line="276" w:lineRule="auto"/>
      </w:pPr>
      <w:r>
        <w:rPr>
          <w:b/>
          <w:color w:val="24292E"/>
          <w:sz w:val="19"/>
        </w:rPr>
        <w:t xml:space="preserve">  - </w:t>
      </w:r>
      <w:r>
        <w:rPr>
          <w:color w:val="333333"/>
          <w:sz w:val="19"/>
        </w:rPr>
        <w:t>Bảo mật thông tin nội bộ: Lược bỏ các trường quản trị nhạy cảm như ManagerUserId, CreatedBy, PartnerId.</w:t>
      </w:r>
    </w:p>
    <w:tbl>
      <w:tblPr>
        <w:tblStyle w:val="12"/>
        <w:tblW w:w="0" w:type="auto"/>
        <w:jc w:val="center"/>
        <w:tblLayout w:type="autofit"/>
        <w:tblCellMar>
          <w:top w:w="0" w:type="dxa"/>
          <w:left w:w="108" w:type="dxa"/>
          <w:bottom w:w="0" w:type="dxa"/>
          <w:right w:w="108" w:type="dxa"/>
        </w:tblCellMar>
      </w:tblPr>
      <w:tblGrid>
        <w:gridCol w:w="10080"/>
      </w:tblGrid>
      <w:tr w14:paraId="73B9B40F">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238D808D">
            <w:pPr>
              <w:spacing w:before="0" w:after="60"/>
            </w:pPr>
            <w:r>
              <w:rPr>
                <w:b/>
                <w:color w:val="0E6EAD"/>
                <w:sz w:val="19"/>
              </w:rPr>
              <w:t>📌 LƯU Ý FRONTEND (GET /api/public/lots (Hỗ trợ alias: /api/public/parking-lots))</w:t>
            </w:r>
            <w:r>
              <w:rPr>
                <w:b/>
                <w:color w:val="0E6EAD"/>
                <w:sz w:val="19"/>
              </w:rPr>
              <w:br w:type="textWrapping"/>
            </w:r>
            <w:r>
              <w:rPr>
                <w:color w:val="333333"/>
                <w:sz w:val="18"/>
              </w:rPr>
              <w:t>Sử dụng cho màn hình bản đồ tìm bãi đỗ xe trên ứng dụng di động của Khách hàng.</w:t>
            </w:r>
          </w:p>
        </w:tc>
      </w:tr>
    </w:tbl>
    <w:p w14:paraId="5617E4E5">
      <w:pPr>
        <w:spacing w:before="0" w:after="60"/>
      </w:pPr>
    </w:p>
    <w:p w14:paraId="20536B27">
      <w:pPr>
        <w:spacing w:after="120"/>
      </w:pPr>
    </w:p>
    <w:p w14:paraId="21C8B689">
      <w:pPr>
        <w:keepNext/>
        <w:spacing w:before="280" w:after="80"/>
      </w:pPr>
      <w:r>
        <w:rPr>
          <w:b/>
          <w:color w:val="0E6EAD"/>
          <w:sz w:val="25"/>
        </w:rPr>
        <w:t>GET /api/lots/{id} (Hỗ trợ alias: /api/parking-lots/{id}) - Xem chi tiết một Bãi đỗ xe theo ID</w:t>
      </w:r>
    </w:p>
    <w:p w14:paraId="7006FF26">
      <w:pPr>
        <w:spacing w:before="0" w:after="80" w:line="276" w:lineRule="auto"/>
      </w:pPr>
      <w:r>
        <w:rPr>
          <w:b/>
          <w:color w:val="24292E"/>
          <w:sz w:val="19"/>
        </w:rPr>
        <w:t xml:space="preserve">• Mục đích: </w:t>
      </w:r>
      <w:r>
        <w:rPr>
          <w:color w:val="333333"/>
          <w:sz w:val="19"/>
        </w:rPr>
        <w:t>Lấy đầy đủ thông tin chi tiết của một bãi đỗ xe theo mã định danh ID.</w:t>
      </w:r>
    </w:p>
    <w:p w14:paraId="2B3E05E2">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41D6C2F9">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2712C67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14C2AD81">
            <w:pPr>
              <w:jc w:val="left"/>
            </w:pPr>
            <w:r>
              <w:rPr>
                <w:b/>
                <w:color w:val="FFFFFF"/>
                <w:sz w:val="17"/>
              </w:rPr>
              <w:t>Tham số</w:t>
            </w:r>
          </w:p>
        </w:tc>
        <w:tc>
          <w:tcPr>
            <w:tcW w:w="1152" w:type="dxa"/>
            <w:shd w:val="clear" w:color="auto" w:fill="1B365D"/>
            <w:tcMar>
              <w:top w:w="90" w:type="dxa"/>
              <w:left w:w="100" w:type="dxa"/>
              <w:bottom w:w="90" w:type="dxa"/>
              <w:right w:w="100" w:type="dxa"/>
            </w:tcMar>
          </w:tcPr>
          <w:p w14:paraId="7DDB5C58">
            <w:pPr>
              <w:jc w:val="left"/>
            </w:pPr>
            <w:r>
              <w:rPr>
                <w:b/>
                <w:color w:val="FFFFFF"/>
                <w:sz w:val="17"/>
              </w:rPr>
              <w:t>Vị trí</w:t>
            </w:r>
          </w:p>
        </w:tc>
        <w:tc>
          <w:tcPr>
            <w:tcW w:w="1440" w:type="dxa"/>
            <w:shd w:val="clear" w:color="auto" w:fill="1B365D"/>
            <w:tcMar>
              <w:top w:w="90" w:type="dxa"/>
              <w:left w:w="100" w:type="dxa"/>
              <w:bottom w:w="90" w:type="dxa"/>
              <w:right w:w="100" w:type="dxa"/>
            </w:tcMar>
          </w:tcPr>
          <w:p w14:paraId="2578053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1F3FFF53">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65CD2B16">
            <w:pPr>
              <w:jc w:val="left"/>
            </w:pPr>
            <w:r>
              <w:rPr>
                <w:b/>
                <w:color w:val="FFFFFF"/>
                <w:sz w:val="17"/>
              </w:rPr>
              <w:t>Mô tả</w:t>
            </w:r>
          </w:p>
        </w:tc>
      </w:tr>
      <w:tr w14:paraId="33C0D36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138F5FE0">
            <w:r>
              <w:rPr>
                <w:color w:val="24292E"/>
                <w:sz w:val="16"/>
              </w:rPr>
              <w:t>id</w:t>
            </w:r>
          </w:p>
        </w:tc>
        <w:tc>
          <w:tcPr>
            <w:tcW w:w="1152" w:type="dxa"/>
            <w:shd w:val="clear" w:color="auto" w:fill="FFFFFF"/>
            <w:tcMar>
              <w:top w:w="70" w:type="dxa"/>
              <w:left w:w="100" w:type="dxa"/>
              <w:bottom w:w="70" w:type="dxa"/>
              <w:right w:w="100" w:type="dxa"/>
            </w:tcMar>
          </w:tcPr>
          <w:p w14:paraId="1F70E1D4">
            <w:r>
              <w:rPr>
                <w:color w:val="24292E"/>
                <w:sz w:val="16"/>
              </w:rPr>
              <w:t>Route</w:t>
            </w:r>
          </w:p>
        </w:tc>
        <w:tc>
          <w:tcPr>
            <w:tcW w:w="1440" w:type="dxa"/>
            <w:shd w:val="clear" w:color="auto" w:fill="FFFFFF"/>
            <w:tcMar>
              <w:top w:w="70" w:type="dxa"/>
              <w:left w:w="100" w:type="dxa"/>
              <w:bottom w:w="70" w:type="dxa"/>
              <w:right w:w="100" w:type="dxa"/>
            </w:tcMar>
          </w:tcPr>
          <w:p w14:paraId="1C1AD824">
            <w:r>
              <w:rPr>
                <w:color w:val="24292E"/>
                <w:sz w:val="16"/>
              </w:rPr>
              <w:t>integer</w:t>
            </w:r>
          </w:p>
        </w:tc>
        <w:tc>
          <w:tcPr>
            <w:tcW w:w="1152" w:type="dxa"/>
            <w:shd w:val="clear" w:color="auto" w:fill="FFFFFF"/>
            <w:tcMar>
              <w:top w:w="70" w:type="dxa"/>
              <w:left w:w="100" w:type="dxa"/>
              <w:bottom w:w="70" w:type="dxa"/>
              <w:right w:w="100" w:type="dxa"/>
            </w:tcMar>
          </w:tcPr>
          <w:p w14:paraId="4F0ED511">
            <w:r>
              <w:rPr>
                <w:color w:val="24292E"/>
                <w:sz w:val="16"/>
              </w:rPr>
              <w:t>Bắt buộc</w:t>
            </w:r>
          </w:p>
        </w:tc>
        <w:tc>
          <w:tcPr>
            <w:tcW w:w="4320" w:type="dxa"/>
            <w:shd w:val="clear" w:color="auto" w:fill="FFFFFF"/>
            <w:tcMar>
              <w:top w:w="70" w:type="dxa"/>
              <w:left w:w="100" w:type="dxa"/>
              <w:bottom w:w="70" w:type="dxa"/>
              <w:right w:w="100" w:type="dxa"/>
            </w:tcMar>
          </w:tcPr>
          <w:p w14:paraId="50E74458">
            <w:r>
              <w:rPr>
                <w:color w:val="24292E"/>
                <w:sz w:val="16"/>
              </w:rPr>
              <w:t>ID của bãi đỗ xe cần xem</w:t>
            </w:r>
          </w:p>
        </w:tc>
      </w:tr>
    </w:tbl>
    <w:p w14:paraId="36F1E86A">
      <w:pPr>
        <w:spacing w:after="60"/>
      </w:pPr>
    </w:p>
    <w:p w14:paraId="7AD51806">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2AD63C7F">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A23C310">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w:t>
            </w:r>
            <w:r>
              <w:rPr>
                <w:rFonts w:ascii="Consolas" w:hAnsi="Consolas"/>
                <w:color w:val="24292E"/>
                <w:sz w:val="17"/>
              </w:rPr>
              <w:br w:type="textWrapping"/>
            </w:r>
            <w:r>
              <w:rPr>
                <w:rFonts w:ascii="Consolas" w:hAnsi="Consolas"/>
                <w:color w:val="24292E"/>
                <w:sz w:val="17"/>
              </w:rPr>
              <w:t xml:space="preserve">    "code": "LOT-CENTRAL-01",</w:t>
            </w:r>
            <w:r>
              <w:rPr>
                <w:rFonts w:ascii="Consolas" w:hAnsi="Consolas"/>
                <w:color w:val="24292E"/>
                <w:sz w:val="17"/>
              </w:rPr>
              <w:br w:type="textWrapping"/>
            </w:r>
            <w:r>
              <w:rPr>
                <w:rFonts w:ascii="Consolas" w:hAnsi="Consolas"/>
                <w:color w:val="24292E"/>
                <w:sz w:val="17"/>
              </w:rPr>
              <w:t xml:space="preserve">    "name": "Bãi đỗ xe Trung tâm Quận 1",</w:t>
            </w:r>
            <w:r>
              <w:rPr>
                <w:rFonts w:ascii="Consolas" w:hAnsi="Consolas"/>
                <w:color w:val="24292E"/>
                <w:sz w:val="17"/>
              </w:rPr>
              <w:br w:type="textWrapping"/>
            </w:r>
            <w:r>
              <w:rPr>
                <w:rFonts w:ascii="Consolas" w:hAnsi="Consolas"/>
                <w:color w:val="24292E"/>
                <w:sz w:val="17"/>
              </w:rPr>
              <w:t xml:space="preserve">    "address": "Số 12 Lê Lợi, Phường Bến Nghé",</w:t>
            </w:r>
            <w:r>
              <w:rPr>
                <w:rFonts w:ascii="Consolas" w:hAnsi="Consolas"/>
                <w:color w:val="24292E"/>
                <w:sz w:val="17"/>
              </w:rPr>
              <w:br w:type="textWrapping"/>
            </w:r>
            <w:r>
              <w:rPr>
                <w:rFonts w:ascii="Consolas" w:hAnsi="Consolas"/>
                <w:color w:val="24292E"/>
                <w:sz w:val="17"/>
              </w:rPr>
              <w:t xml:space="preserve">    "city": "Hồ Chí Minh",</w:t>
            </w:r>
            <w:r>
              <w:rPr>
                <w:rFonts w:ascii="Consolas" w:hAnsi="Consolas"/>
                <w:color w:val="24292E"/>
                <w:sz w:val="17"/>
              </w:rPr>
              <w:br w:type="textWrapping"/>
            </w:r>
            <w:r>
              <w:rPr>
                <w:rFonts w:ascii="Consolas" w:hAnsi="Consolas"/>
                <w:color w:val="24292E"/>
                <w:sz w:val="17"/>
              </w:rPr>
              <w:t xml:space="preserve">    "district": "Quận 1",</w:t>
            </w:r>
            <w:r>
              <w:rPr>
                <w:rFonts w:ascii="Consolas" w:hAnsi="Consolas"/>
                <w:color w:val="24292E"/>
                <w:sz w:val="17"/>
              </w:rPr>
              <w:br w:type="textWrapping"/>
            </w:r>
            <w:r>
              <w:rPr>
                <w:rFonts w:ascii="Consolas" w:hAnsi="Consolas"/>
                <w:color w:val="24292E"/>
                <w:sz w:val="17"/>
              </w:rPr>
              <w:t xml:space="preserve">    "latitude": 10.7769,</w:t>
            </w:r>
            <w:r>
              <w:rPr>
                <w:rFonts w:ascii="Consolas" w:hAnsi="Consolas"/>
                <w:color w:val="24292E"/>
                <w:sz w:val="17"/>
              </w:rPr>
              <w:br w:type="textWrapping"/>
            </w:r>
            <w:r>
              <w:rPr>
                <w:rFonts w:ascii="Consolas" w:hAnsi="Consolas"/>
                <w:color w:val="24292E"/>
                <w:sz w:val="17"/>
              </w:rPr>
              <w:t xml:space="preserve">    "longitude": 106.7009,</w:t>
            </w:r>
            <w:r>
              <w:rPr>
                <w:rFonts w:ascii="Consolas" w:hAnsi="Consolas"/>
                <w:color w:val="24292E"/>
                <w:sz w:val="17"/>
              </w:rPr>
              <w:br w:type="textWrapping"/>
            </w:r>
            <w:r>
              <w:rPr>
                <w:rFonts w:ascii="Consolas" w:hAnsi="Consolas"/>
                <w:color w:val="24292E"/>
                <w:sz w:val="17"/>
              </w:rPr>
              <w:t xml:space="preserve">    "capacity": 200,</w:t>
            </w:r>
            <w:r>
              <w:rPr>
                <w:rFonts w:ascii="Consolas" w:hAnsi="Consolas"/>
                <w:color w:val="24292E"/>
                <w:sz w:val="17"/>
              </w:rPr>
              <w:br w:type="textWrapping"/>
            </w:r>
            <w:r>
              <w:rPr>
                <w:rFonts w:ascii="Consolas" w:hAnsi="Consolas"/>
                <w:color w:val="24292E"/>
                <w:sz w:val="17"/>
              </w:rPr>
              <w:t xml:space="preserve">    "is24Hours": true,</w:t>
            </w:r>
            <w:r>
              <w:rPr>
                <w:rFonts w:ascii="Consolas" w:hAnsi="Consolas"/>
                <w:color w:val="24292E"/>
                <w:sz w:val="17"/>
              </w:rPr>
              <w:br w:type="textWrapping"/>
            </w:r>
            <w:r>
              <w:rPr>
                <w:rFonts w:ascii="Consolas" w:hAnsi="Consolas"/>
                <w:color w:val="24292E"/>
                <w:sz w:val="17"/>
              </w:rPr>
              <w:t xml:space="preserve">    "openTime": null,</w:t>
            </w:r>
            <w:r>
              <w:rPr>
                <w:rFonts w:ascii="Consolas" w:hAnsi="Consolas"/>
                <w:color w:val="24292E"/>
                <w:sz w:val="17"/>
              </w:rPr>
              <w:br w:type="textWrapping"/>
            </w:r>
            <w:r>
              <w:rPr>
                <w:rFonts w:ascii="Consolas" w:hAnsi="Consolas"/>
                <w:color w:val="24292E"/>
                <w:sz w:val="17"/>
              </w:rPr>
              <w:t xml:space="preserve">    "closeTime": null,</w:t>
            </w:r>
            <w:r>
              <w:rPr>
                <w:rFonts w:ascii="Consolas" w:hAnsi="Consolas"/>
                <w:color w:val="24292E"/>
                <w:sz w:val="17"/>
              </w:rPr>
              <w:br w:type="textWrapping"/>
            </w:r>
            <w:r>
              <w:rPr>
                <w:rFonts w:ascii="Consolas" w:hAnsi="Consolas"/>
                <w:color w:val="24292E"/>
                <w:sz w:val="17"/>
              </w:rPr>
              <w:t xml:space="preserve">    "imageUrl": "https://storage.relaypark.vn/lots/lot1.jpg",</w:t>
            </w:r>
            <w:r>
              <w:rPr>
                <w:rFonts w:ascii="Consolas" w:hAnsi="Consolas"/>
                <w:color w:val="24292E"/>
                <w:sz w:val="17"/>
              </w:rPr>
              <w:br w:type="textWrapping"/>
            </w:r>
            <w:r>
              <w:rPr>
                <w:rFonts w:ascii="Consolas" w:hAnsi="Consolas"/>
                <w:color w:val="24292E"/>
                <w:sz w:val="17"/>
              </w:rPr>
              <w:t xml:space="preserve">    "description": "Bãi xe thông minh hiện đại",</w:t>
            </w:r>
            <w:r>
              <w:rPr>
                <w:rFonts w:ascii="Consolas" w:hAnsi="Consolas"/>
                <w:color w:val="24292E"/>
                <w:sz w:val="17"/>
              </w:rPr>
              <w:br w:type="textWrapping"/>
            </w:r>
            <w:r>
              <w:rPr>
                <w:rFonts w:ascii="Consolas" w:hAnsi="Consolas"/>
                <w:color w:val="24292E"/>
                <w:sz w:val="17"/>
              </w:rPr>
              <w:t xml:space="preserve">    "phone": "02838221122",</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"managerUserId": "73b65596-ebb2-48a7-840e-2f3caffef72a",</w:t>
            </w:r>
            <w:r>
              <w:rPr>
                <w:rFonts w:ascii="Consolas" w:hAnsi="Consolas"/>
                <w:color w:val="24292E"/>
                <w:sz w:val="17"/>
              </w:rPr>
              <w:br w:type="textWrapping"/>
            </w:r>
            <w:r>
              <w:rPr>
                <w:rFonts w:ascii="Consolas" w:hAnsi="Consolas"/>
                <w:color w:val="24292E"/>
                <w:sz w:val="17"/>
              </w:rPr>
              <w:t xml:space="preserve">    "timeZoneId": "SE Asia Standard Time",</w:t>
            </w:r>
            <w:r>
              <w:rPr>
                <w:rFonts w:ascii="Consolas" w:hAnsi="Consolas"/>
                <w:color w:val="24292E"/>
                <w:sz w:val="17"/>
              </w:rPr>
              <w:br w:type="textWrapping"/>
            </w:r>
            <w:r>
              <w:rPr>
                <w:rFonts w:ascii="Consolas" w:hAnsi="Consolas"/>
                <w:color w:val="24292E"/>
                <w:sz w:val="17"/>
              </w:rPr>
              <w:t xml:space="preserve">    "totalZones": 4,</w:t>
            </w:r>
            <w:r>
              <w:rPr>
                <w:rFonts w:ascii="Consolas" w:hAnsi="Consolas"/>
                <w:color w:val="24292E"/>
                <w:sz w:val="17"/>
              </w:rPr>
              <w:br w:type="textWrapping"/>
            </w:r>
            <w:r>
              <w:rPr>
                <w:rFonts w:ascii="Consolas" w:hAnsi="Consolas"/>
                <w:color w:val="24292E"/>
                <w:sz w:val="17"/>
              </w:rPr>
              <w:t xml:space="preserve">    "totalSlots": 180,</w:t>
            </w:r>
            <w:r>
              <w:rPr>
                <w:rFonts w:ascii="Consolas" w:hAnsi="Consolas"/>
                <w:color w:val="24292E"/>
                <w:sz w:val="17"/>
              </w:rPr>
              <w:br w:type="textWrapping"/>
            </w:r>
            <w:r>
              <w:rPr>
                <w:rFonts w:ascii="Consolas" w:hAnsi="Consolas"/>
                <w:color w:val="24292E"/>
                <w:sz w:val="17"/>
              </w:rPr>
              <w:t xml:space="preserve">    "isDeleted": false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0FCDBF96">
      <w:pPr>
        <w:spacing w:before="0" w:after="60"/>
      </w:pPr>
    </w:p>
    <w:p w14:paraId="3A8C10E3">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4467DE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1BF1873C">
            <w:pPr>
              <w:jc w:val="left"/>
            </w:pPr>
            <w:r>
              <w:rPr>
                <w:b/>
                <w:color w:val="FFFFFF"/>
                <w:sz w:val="17"/>
              </w:rPr>
              <w:t>Mã HTTP</w:t>
            </w:r>
          </w:p>
        </w:tc>
        <w:tc>
          <w:tcPr>
            <w:tcW w:w="4032" w:type="dxa"/>
            <w:shd w:val="clear" w:color="auto" w:fill="1B365D"/>
            <w:tcMar>
              <w:top w:w="90" w:type="dxa"/>
              <w:left w:w="100" w:type="dxa"/>
              <w:bottom w:w="90" w:type="dxa"/>
              <w:right w:w="100" w:type="dxa"/>
            </w:tcMar>
          </w:tcPr>
          <w:p w14:paraId="785B6DE9">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DDE1D66">
            <w:pPr>
              <w:jc w:val="left"/>
            </w:pPr>
            <w:r>
              <w:rPr>
                <w:b/>
                <w:color w:val="FFFFFF"/>
                <w:sz w:val="17"/>
              </w:rPr>
              <w:t>Thông báo lỗi trong errors[]</w:t>
            </w:r>
          </w:p>
        </w:tc>
      </w:tr>
      <w:tr w14:paraId="501FCB8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6D4DAA61">
            <w:r>
              <w:rPr>
                <w:color w:val="24292E"/>
                <w:sz w:val="16"/>
              </w:rPr>
              <w:t>404 Not Found</w:t>
            </w:r>
          </w:p>
        </w:tc>
        <w:tc>
          <w:tcPr>
            <w:tcW w:w="4032" w:type="dxa"/>
            <w:shd w:val="clear" w:color="auto" w:fill="FFFFFF"/>
            <w:tcMar>
              <w:top w:w="70" w:type="dxa"/>
              <w:left w:w="100" w:type="dxa"/>
              <w:bottom w:w="70" w:type="dxa"/>
              <w:right w:w="100" w:type="dxa"/>
            </w:tcMar>
          </w:tcPr>
          <w:p w14:paraId="385BE723">
            <w:r>
              <w:rPr>
                <w:color w:val="24292E"/>
                <w:sz w:val="16"/>
              </w:rPr>
              <w:t>Không tìm thấy bãi đỗ xe với ID chỉ định hoặc đã bị xóa</w:t>
            </w:r>
          </w:p>
        </w:tc>
        <w:tc>
          <w:tcPr>
            <w:tcW w:w="4320" w:type="dxa"/>
            <w:shd w:val="clear" w:color="auto" w:fill="FFFFFF"/>
            <w:tcMar>
              <w:top w:w="70" w:type="dxa"/>
              <w:left w:w="100" w:type="dxa"/>
              <w:bottom w:w="70" w:type="dxa"/>
              <w:right w:w="100" w:type="dxa"/>
            </w:tcMar>
          </w:tcPr>
          <w:p w14:paraId="737B0168">
            <w:r>
              <w:rPr>
                <w:color w:val="24292E"/>
                <w:sz w:val="16"/>
              </w:rPr>
              <w:t>["Parking lot with ID 99 was not found."]</w:t>
            </w:r>
          </w:p>
        </w:tc>
      </w:tr>
      <w:tr w14:paraId="733C420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205352A0">
            <w:r>
              <w:rPr>
                <w:color w:val="24292E"/>
                <w:sz w:val="16"/>
              </w:rPr>
              <w:t>401 Unauthorized</w:t>
            </w:r>
          </w:p>
        </w:tc>
        <w:tc>
          <w:tcPr>
            <w:tcW w:w="4032" w:type="dxa"/>
            <w:shd w:val="clear" w:color="auto" w:fill="F9FAFB"/>
            <w:tcMar>
              <w:top w:w="70" w:type="dxa"/>
              <w:left w:w="100" w:type="dxa"/>
              <w:bottom w:w="70" w:type="dxa"/>
              <w:right w:w="100" w:type="dxa"/>
            </w:tcMar>
          </w:tcPr>
          <w:p w14:paraId="12FFF504">
            <w:r>
              <w:rPr>
                <w:color w:val="24292E"/>
                <w:sz w:val="16"/>
              </w:rPr>
              <w:t>Chưa đăng nhập</w:t>
            </w:r>
          </w:p>
        </w:tc>
        <w:tc>
          <w:tcPr>
            <w:tcW w:w="4320" w:type="dxa"/>
            <w:shd w:val="clear" w:color="auto" w:fill="F9FAFB"/>
            <w:tcMar>
              <w:top w:w="70" w:type="dxa"/>
              <w:left w:w="100" w:type="dxa"/>
              <w:bottom w:w="70" w:type="dxa"/>
              <w:right w:w="100" w:type="dxa"/>
            </w:tcMar>
          </w:tcPr>
          <w:p w14:paraId="3CF1A941">
            <w:r>
              <w:rPr>
                <w:color w:val="24292E"/>
                <w:sz w:val="16"/>
              </w:rPr>
              <w:t>(Body rỗng)</w:t>
            </w:r>
          </w:p>
        </w:tc>
      </w:tr>
      <w:tr w14:paraId="21F74F8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2279F35">
            <w:r>
              <w:rPr>
                <w:color w:val="24292E"/>
                <w:sz w:val="16"/>
              </w:rPr>
              <w:t>403 Forbidden</w:t>
            </w:r>
          </w:p>
        </w:tc>
        <w:tc>
          <w:tcPr>
            <w:tcW w:w="4032" w:type="dxa"/>
            <w:shd w:val="clear" w:color="auto" w:fill="FFFFFF"/>
            <w:tcMar>
              <w:top w:w="70" w:type="dxa"/>
              <w:left w:w="100" w:type="dxa"/>
              <w:bottom w:w="70" w:type="dxa"/>
              <w:right w:w="100" w:type="dxa"/>
            </w:tcMar>
          </w:tcPr>
          <w:p w14:paraId="6B7D6850">
            <w:r>
              <w:rPr>
                <w:color w:val="24292E"/>
                <w:sz w:val="16"/>
              </w:rPr>
              <w:t>Không có quyền Admin hoặc Manager</w:t>
            </w:r>
          </w:p>
        </w:tc>
        <w:tc>
          <w:tcPr>
            <w:tcW w:w="4320" w:type="dxa"/>
            <w:shd w:val="clear" w:color="auto" w:fill="FFFFFF"/>
            <w:tcMar>
              <w:top w:w="70" w:type="dxa"/>
              <w:left w:w="100" w:type="dxa"/>
              <w:bottom w:w="70" w:type="dxa"/>
              <w:right w:w="100" w:type="dxa"/>
            </w:tcMar>
          </w:tcPr>
          <w:p w14:paraId="15037457">
            <w:r>
              <w:rPr>
                <w:color w:val="24292E"/>
                <w:sz w:val="16"/>
              </w:rPr>
              <w:t>(Body rỗng)</w:t>
            </w:r>
          </w:p>
        </w:tc>
      </w:tr>
    </w:tbl>
    <w:p w14:paraId="70BC7313">
      <w:pPr>
        <w:spacing w:after="60"/>
      </w:pPr>
    </w:p>
    <w:p w14:paraId="70C88E95">
      <w:pPr>
        <w:spacing w:before="0" w:after="80" w:line="276" w:lineRule="auto"/>
      </w:pPr>
      <w:r>
        <w:rPr>
          <w:b/>
          <w:color w:val="24292E"/>
          <w:sz w:val="19"/>
        </w:rPr>
        <w:t xml:space="preserve">• Business Rules: </w:t>
      </w:r>
      <w:r>
        <w:rPr>
          <w:color w:val="333333"/>
          <w:sz w:val="19"/>
        </w:rPr>
        <w:t>Quy tắc nghiệp vụ Backend kiểm soát:</w:t>
      </w:r>
    </w:p>
    <w:p w14:paraId="6773F2E2">
      <w:pPr>
        <w:spacing w:before="0" w:after="80" w:line="276" w:lineRule="auto"/>
      </w:pPr>
      <w:r>
        <w:rPr>
          <w:b/>
          <w:color w:val="24292E"/>
          <w:sz w:val="19"/>
        </w:rPr>
        <w:t xml:space="preserve">  - </w:t>
      </w:r>
      <w:r>
        <w:rPr>
          <w:color w:val="333333"/>
          <w:sz w:val="19"/>
        </w:rPr>
        <w:t>Chỉ lấy bãi xe chưa xóa: Điều kiện p.Id == id &amp;&amp; !p.IsDeleted.</w:t>
      </w:r>
    </w:p>
    <w:p w14:paraId="485D8ED7">
      <w:pPr>
        <w:spacing w:before="0" w:after="80" w:line="276" w:lineRule="auto"/>
      </w:pPr>
      <w:r>
        <w:rPr>
          <w:b/>
          <w:color w:val="24292E"/>
          <w:sz w:val="19"/>
        </w:rPr>
        <w:t xml:space="preserve">  - </w:t>
      </w:r>
      <w:r>
        <w:rPr>
          <w:color w:val="333333"/>
          <w:sz w:val="19"/>
        </w:rPr>
        <w:t>Tự động tính tổng Zone và Slot: Include các Zones và Slots để tính TotalZones, TotalSlots.</w:t>
      </w:r>
    </w:p>
    <w:tbl>
      <w:tblPr>
        <w:tblStyle w:val="12"/>
        <w:tblW w:w="0" w:type="auto"/>
        <w:jc w:val="center"/>
        <w:tblLayout w:type="autofit"/>
        <w:tblCellMar>
          <w:top w:w="0" w:type="dxa"/>
          <w:left w:w="108" w:type="dxa"/>
          <w:bottom w:w="0" w:type="dxa"/>
          <w:right w:w="108" w:type="dxa"/>
        </w:tblCellMar>
      </w:tblPr>
      <w:tblGrid>
        <w:gridCol w:w="10080"/>
      </w:tblGrid>
      <w:tr w14:paraId="1EDCDD37">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153AD25">
            <w:pPr>
              <w:spacing w:before="0" w:after="60"/>
            </w:pPr>
            <w:r>
              <w:rPr>
                <w:b/>
                <w:color w:val="0E6EAD"/>
                <w:sz w:val="19"/>
              </w:rPr>
              <w:t>📌 LƯU Ý FRONTEND (GET /api/lots/{id} (Hỗ trợ alias: /api/parking-lots/{id}))</w:t>
            </w:r>
            <w:r>
              <w:rPr>
                <w:b/>
                <w:color w:val="0E6EAD"/>
                <w:sz w:val="19"/>
              </w:rPr>
              <w:br w:type="textWrapping"/>
            </w:r>
            <w:r>
              <w:rPr>
                <w:color w:val="333333"/>
                <w:sz w:val="18"/>
              </w:rPr>
              <w:t>Sử dụng khi mở màn hình Chi tiết Bãi đỗ xe hoặc tải dữ liệu ban đầu cho form Cập nhật bãi xe.</w:t>
            </w:r>
          </w:p>
        </w:tc>
      </w:tr>
    </w:tbl>
    <w:p w14:paraId="337446CE">
      <w:pPr>
        <w:spacing w:before="0" w:after="60"/>
      </w:pPr>
    </w:p>
    <w:p w14:paraId="16E3E071">
      <w:pPr>
        <w:spacing w:after="120"/>
      </w:pPr>
    </w:p>
    <w:p w14:paraId="09CF9BBC">
      <w:pPr>
        <w:keepNext/>
        <w:spacing w:before="280" w:after="80"/>
      </w:pPr>
      <w:r>
        <w:rPr>
          <w:b/>
          <w:color w:val="0E6EAD"/>
          <w:sz w:val="25"/>
        </w:rPr>
        <w:t>POST /api/lots (Hỗ trợ alias: /api/parking-lots) - Tạo mới Bãi đỗ xe (FR-LOT-01)</w:t>
      </w:r>
    </w:p>
    <w:p w14:paraId="07FADC24">
      <w:pPr>
        <w:spacing w:before="0" w:after="80" w:line="276" w:lineRule="auto"/>
      </w:pPr>
      <w:r>
        <w:rPr>
          <w:b/>
          <w:color w:val="24292E"/>
          <w:sz w:val="19"/>
        </w:rPr>
        <w:t xml:space="preserve">• Mục đích: </w:t>
      </w:r>
      <w:r>
        <w:rPr>
          <w:color w:val="333333"/>
          <w:sz w:val="19"/>
        </w:rPr>
        <w:t>Quản trị viên tạo mới một bãi đỗ xe trong hệ thống.</w:t>
      </w:r>
    </w:p>
    <w:p w14:paraId="2B55D567">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14:paraId="02B90BEE">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14C84C1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25A7B3EC">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37E59C6F">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4AA3855E">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361F5093">
            <w:pPr>
              <w:jc w:val="left"/>
            </w:pPr>
            <w:r>
              <w:rPr>
                <w:b/>
                <w:color w:val="FFFFFF"/>
                <w:sz w:val="17"/>
              </w:rPr>
              <w:t>Ràng buộc &amp; Mô tả</w:t>
            </w:r>
          </w:p>
        </w:tc>
      </w:tr>
      <w:tr w14:paraId="3D91ED7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FA905C8">
            <w:r>
              <w:rPr>
                <w:color w:val="24292E"/>
                <w:sz w:val="16"/>
              </w:rPr>
              <w:t>code</w:t>
            </w:r>
          </w:p>
        </w:tc>
        <w:tc>
          <w:tcPr>
            <w:tcW w:w="1440" w:type="dxa"/>
            <w:shd w:val="clear" w:color="auto" w:fill="FFFFFF"/>
            <w:tcMar>
              <w:top w:w="70" w:type="dxa"/>
              <w:left w:w="100" w:type="dxa"/>
              <w:bottom w:w="70" w:type="dxa"/>
              <w:right w:w="100" w:type="dxa"/>
            </w:tcMar>
          </w:tcPr>
          <w:p w14:paraId="161AE072">
            <w:r>
              <w:rPr>
                <w:color w:val="24292E"/>
                <w:sz w:val="16"/>
              </w:rPr>
              <w:t>string</w:t>
            </w:r>
          </w:p>
        </w:tc>
        <w:tc>
          <w:tcPr>
            <w:tcW w:w="1152" w:type="dxa"/>
            <w:shd w:val="clear" w:color="auto" w:fill="FFFFFF"/>
            <w:tcMar>
              <w:top w:w="70" w:type="dxa"/>
              <w:left w:w="100" w:type="dxa"/>
              <w:bottom w:w="70" w:type="dxa"/>
              <w:right w:w="100" w:type="dxa"/>
            </w:tcMar>
          </w:tcPr>
          <w:p w14:paraId="7CB20FEE">
            <w:r>
              <w:rPr>
                <w:color w:val="24292E"/>
                <w:sz w:val="16"/>
              </w:rPr>
              <w:t>Tùy chọn</w:t>
            </w:r>
          </w:p>
        </w:tc>
        <w:tc>
          <w:tcPr>
            <w:tcW w:w="5040" w:type="dxa"/>
            <w:shd w:val="clear" w:color="auto" w:fill="FFFFFF"/>
            <w:tcMar>
              <w:top w:w="70" w:type="dxa"/>
              <w:left w:w="100" w:type="dxa"/>
              <w:bottom w:w="70" w:type="dxa"/>
              <w:right w:w="100" w:type="dxa"/>
            </w:tcMar>
          </w:tcPr>
          <w:p w14:paraId="1C0CF132">
            <w:r>
              <w:rPr>
                <w:color w:val="24292E"/>
                <w:sz w:val="16"/>
              </w:rPr>
              <w:t>Mã bãi xe duy nhất (Tối đa 30 ký tự; nếu để trống Backend sẽ tự động sinh mã 'LOT-XXXXXX')</w:t>
            </w:r>
          </w:p>
        </w:tc>
      </w:tr>
      <w:tr w14:paraId="05E3E16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20439FEE">
            <w:r>
              <w:rPr>
                <w:color w:val="24292E"/>
                <w:sz w:val="16"/>
              </w:rPr>
              <w:t>name</w:t>
            </w:r>
          </w:p>
        </w:tc>
        <w:tc>
          <w:tcPr>
            <w:tcW w:w="1440" w:type="dxa"/>
            <w:shd w:val="clear" w:color="auto" w:fill="F9FAFB"/>
            <w:tcMar>
              <w:top w:w="70" w:type="dxa"/>
              <w:left w:w="100" w:type="dxa"/>
              <w:bottom w:w="70" w:type="dxa"/>
              <w:right w:w="100" w:type="dxa"/>
            </w:tcMar>
          </w:tcPr>
          <w:p w14:paraId="297AC7EE">
            <w:r>
              <w:rPr>
                <w:color w:val="24292E"/>
                <w:sz w:val="16"/>
              </w:rPr>
              <w:t>string</w:t>
            </w:r>
          </w:p>
        </w:tc>
        <w:tc>
          <w:tcPr>
            <w:tcW w:w="1152" w:type="dxa"/>
            <w:shd w:val="clear" w:color="auto" w:fill="F9FAFB"/>
            <w:tcMar>
              <w:top w:w="70" w:type="dxa"/>
              <w:left w:w="100" w:type="dxa"/>
              <w:bottom w:w="70" w:type="dxa"/>
              <w:right w:w="100" w:type="dxa"/>
            </w:tcMar>
          </w:tcPr>
          <w:p w14:paraId="580498AC">
            <w:r>
              <w:rPr>
                <w:color w:val="24292E"/>
                <w:sz w:val="16"/>
              </w:rPr>
              <w:t>Bắt buộc</w:t>
            </w:r>
          </w:p>
        </w:tc>
        <w:tc>
          <w:tcPr>
            <w:tcW w:w="5040" w:type="dxa"/>
            <w:shd w:val="clear" w:color="auto" w:fill="F9FAFB"/>
            <w:tcMar>
              <w:top w:w="70" w:type="dxa"/>
              <w:left w:w="100" w:type="dxa"/>
              <w:bottom w:w="70" w:type="dxa"/>
              <w:right w:w="100" w:type="dxa"/>
            </w:tcMar>
          </w:tcPr>
          <w:p w14:paraId="7F4C17AF">
            <w:r>
              <w:rPr>
                <w:color w:val="24292E"/>
                <w:sz w:val="16"/>
              </w:rPr>
              <w:t>Tên bãi đỗ xe (Tối đa 200 ký tự)</w:t>
            </w:r>
          </w:p>
        </w:tc>
      </w:tr>
      <w:tr w14:paraId="77496F6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EF0834A">
            <w:r>
              <w:rPr>
                <w:color w:val="24292E"/>
                <w:sz w:val="16"/>
              </w:rPr>
              <w:t>address</w:t>
            </w:r>
          </w:p>
        </w:tc>
        <w:tc>
          <w:tcPr>
            <w:tcW w:w="1440" w:type="dxa"/>
            <w:shd w:val="clear" w:color="auto" w:fill="FFFFFF"/>
            <w:tcMar>
              <w:top w:w="70" w:type="dxa"/>
              <w:left w:w="100" w:type="dxa"/>
              <w:bottom w:w="70" w:type="dxa"/>
              <w:right w:w="100" w:type="dxa"/>
            </w:tcMar>
          </w:tcPr>
          <w:p w14:paraId="3919C0A5">
            <w:r>
              <w:rPr>
                <w:color w:val="24292E"/>
                <w:sz w:val="16"/>
              </w:rPr>
              <w:t>string</w:t>
            </w:r>
          </w:p>
        </w:tc>
        <w:tc>
          <w:tcPr>
            <w:tcW w:w="1152" w:type="dxa"/>
            <w:shd w:val="clear" w:color="auto" w:fill="FFFFFF"/>
            <w:tcMar>
              <w:top w:w="70" w:type="dxa"/>
              <w:left w:w="100" w:type="dxa"/>
              <w:bottom w:w="70" w:type="dxa"/>
              <w:right w:w="100" w:type="dxa"/>
            </w:tcMar>
          </w:tcPr>
          <w:p w14:paraId="5E6CE5EA">
            <w:r>
              <w:rPr>
                <w:color w:val="24292E"/>
                <w:sz w:val="16"/>
              </w:rPr>
              <w:t>Bắt buộc</w:t>
            </w:r>
          </w:p>
        </w:tc>
        <w:tc>
          <w:tcPr>
            <w:tcW w:w="5040" w:type="dxa"/>
            <w:shd w:val="clear" w:color="auto" w:fill="FFFFFF"/>
            <w:tcMar>
              <w:top w:w="70" w:type="dxa"/>
              <w:left w:w="100" w:type="dxa"/>
              <w:bottom w:w="70" w:type="dxa"/>
              <w:right w:w="100" w:type="dxa"/>
            </w:tcMar>
          </w:tcPr>
          <w:p w14:paraId="153CD4F6">
            <w:r>
              <w:rPr>
                <w:color w:val="24292E"/>
                <w:sz w:val="16"/>
              </w:rPr>
              <w:t>Địa chỉ chi tiết (Tối đa 500 ký tự)</w:t>
            </w:r>
          </w:p>
        </w:tc>
      </w:tr>
      <w:tr w14:paraId="522AB26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193AB461">
            <w:r>
              <w:rPr>
                <w:color w:val="24292E"/>
                <w:sz w:val="16"/>
              </w:rPr>
              <w:t>city</w:t>
            </w:r>
          </w:p>
        </w:tc>
        <w:tc>
          <w:tcPr>
            <w:tcW w:w="1440" w:type="dxa"/>
            <w:shd w:val="clear" w:color="auto" w:fill="F9FAFB"/>
            <w:tcMar>
              <w:top w:w="70" w:type="dxa"/>
              <w:left w:w="100" w:type="dxa"/>
              <w:bottom w:w="70" w:type="dxa"/>
              <w:right w:w="100" w:type="dxa"/>
            </w:tcMar>
          </w:tcPr>
          <w:p w14:paraId="714C8BCC">
            <w:r>
              <w:rPr>
                <w:color w:val="24292E"/>
                <w:sz w:val="16"/>
              </w:rPr>
              <w:t>string</w:t>
            </w:r>
          </w:p>
        </w:tc>
        <w:tc>
          <w:tcPr>
            <w:tcW w:w="1152" w:type="dxa"/>
            <w:shd w:val="clear" w:color="auto" w:fill="F9FAFB"/>
            <w:tcMar>
              <w:top w:w="70" w:type="dxa"/>
              <w:left w:w="100" w:type="dxa"/>
              <w:bottom w:w="70" w:type="dxa"/>
              <w:right w:w="100" w:type="dxa"/>
            </w:tcMar>
          </w:tcPr>
          <w:p w14:paraId="04E17882">
            <w:r>
              <w:rPr>
                <w:color w:val="24292E"/>
                <w:sz w:val="16"/>
              </w:rPr>
              <w:t>Tùy chọn</w:t>
            </w:r>
          </w:p>
        </w:tc>
        <w:tc>
          <w:tcPr>
            <w:tcW w:w="5040" w:type="dxa"/>
            <w:shd w:val="clear" w:color="auto" w:fill="F9FAFB"/>
            <w:tcMar>
              <w:top w:w="70" w:type="dxa"/>
              <w:left w:w="100" w:type="dxa"/>
              <w:bottom w:w="70" w:type="dxa"/>
              <w:right w:w="100" w:type="dxa"/>
            </w:tcMar>
          </w:tcPr>
          <w:p w14:paraId="38BE219A">
            <w:r>
              <w:rPr>
                <w:color w:val="24292E"/>
                <w:sz w:val="16"/>
              </w:rPr>
              <w:t>Tỉnh / Thành phố</w:t>
            </w:r>
          </w:p>
        </w:tc>
      </w:tr>
      <w:tr w14:paraId="5FD43B3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4F7050F4">
            <w:r>
              <w:rPr>
                <w:color w:val="24292E"/>
                <w:sz w:val="16"/>
              </w:rPr>
              <w:t>district</w:t>
            </w:r>
          </w:p>
        </w:tc>
        <w:tc>
          <w:tcPr>
            <w:tcW w:w="1440" w:type="dxa"/>
            <w:shd w:val="clear" w:color="auto" w:fill="FFFFFF"/>
            <w:tcMar>
              <w:top w:w="70" w:type="dxa"/>
              <w:left w:w="100" w:type="dxa"/>
              <w:bottom w:w="70" w:type="dxa"/>
              <w:right w:w="100" w:type="dxa"/>
            </w:tcMar>
          </w:tcPr>
          <w:p w14:paraId="5FFCBC22">
            <w:r>
              <w:rPr>
                <w:color w:val="24292E"/>
                <w:sz w:val="16"/>
              </w:rPr>
              <w:t>string</w:t>
            </w:r>
          </w:p>
        </w:tc>
        <w:tc>
          <w:tcPr>
            <w:tcW w:w="1152" w:type="dxa"/>
            <w:shd w:val="clear" w:color="auto" w:fill="FFFFFF"/>
            <w:tcMar>
              <w:top w:w="70" w:type="dxa"/>
              <w:left w:w="100" w:type="dxa"/>
              <w:bottom w:w="70" w:type="dxa"/>
              <w:right w:w="100" w:type="dxa"/>
            </w:tcMar>
          </w:tcPr>
          <w:p w14:paraId="14AD3B15">
            <w:r>
              <w:rPr>
                <w:color w:val="24292E"/>
                <w:sz w:val="16"/>
              </w:rPr>
              <w:t>Tùy chọn</w:t>
            </w:r>
          </w:p>
        </w:tc>
        <w:tc>
          <w:tcPr>
            <w:tcW w:w="5040" w:type="dxa"/>
            <w:shd w:val="clear" w:color="auto" w:fill="FFFFFF"/>
            <w:tcMar>
              <w:top w:w="70" w:type="dxa"/>
              <w:left w:w="100" w:type="dxa"/>
              <w:bottom w:w="70" w:type="dxa"/>
              <w:right w:w="100" w:type="dxa"/>
            </w:tcMar>
          </w:tcPr>
          <w:p w14:paraId="2ED07371">
            <w:r>
              <w:rPr>
                <w:color w:val="24292E"/>
                <w:sz w:val="16"/>
              </w:rPr>
              <w:t>Quận / Huyện</w:t>
            </w:r>
          </w:p>
        </w:tc>
      </w:tr>
      <w:tr w14:paraId="0343619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42B2747">
            <w:r>
              <w:rPr>
                <w:color w:val="24292E"/>
                <w:sz w:val="16"/>
              </w:rPr>
              <w:t>capacity</w:t>
            </w:r>
          </w:p>
        </w:tc>
        <w:tc>
          <w:tcPr>
            <w:tcW w:w="1440" w:type="dxa"/>
            <w:shd w:val="clear" w:color="auto" w:fill="F9FAFB"/>
            <w:tcMar>
              <w:top w:w="70" w:type="dxa"/>
              <w:left w:w="100" w:type="dxa"/>
              <w:bottom w:w="70" w:type="dxa"/>
              <w:right w:w="100" w:type="dxa"/>
            </w:tcMar>
          </w:tcPr>
          <w:p w14:paraId="3479E9A9">
            <w:r>
              <w:rPr>
                <w:color w:val="24292E"/>
                <w:sz w:val="16"/>
              </w:rPr>
              <w:t>integer</w:t>
            </w:r>
          </w:p>
        </w:tc>
        <w:tc>
          <w:tcPr>
            <w:tcW w:w="1152" w:type="dxa"/>
            <w:shd w:val="clear" w:color="auto" w:fill="F9FAFB"/>
            <w:tcMar>
              <w:top w:w="70" w:type="dxa"/>
              <w:left w:w="100" w:type="dxa"/>
              <w:bottom w:w="70" w:type="dxa"/>
              <w:right w:w="100" w:type="dxa"/>
            </w:tcMar>
          </w:tcPr>
          <w:p w14:paraId="2D5916BD">
            <w:r>
              <w:rPr>
                <w:color w:val="24292E"/>
                <w:sz w:val="16"/>
              </w:rPr>
              <w:t>Bắt buộc</w:t>
            </w:r>
          </w:p>
        </w:tc>
        <w:tc>
          <w:tcPr>
            <w:tcW w:w="5040" w:type="dxa"/>
            <w:shd w:val="clear" w:color="auto" w:fill="F9FAFB"/>
            <w:tcMar>
              <w:top w:w="70" w:type="dxa"/>
              <w:left w:w="100" w:type="dxa"/>
              <w:bottom w:w="70" w:type="dxa"/>
              <w:right w:w="100" w:type="dxa"/>
            </w:tcMar>
          </w:tcPr>
          <w:p w14:paraId="7FE148A2">
            <w:r>
              <w:rPr>
                <w:color w:val="24292E"/>
                <w:sz w:val="16"/>
              </w:rPr>
              <w:t>Tổng sức chứa của bãi xe (&gt;= 0)</w:t>
            </w:r>
          </w:p>
        </w:tc>
      </w:tr>
      <w:tr w14:paraId="132FC77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F75911E">
            <w:r>
              <w:rPr>
                <w:color w:val="24292E"/>
                <w:sz w:val="16"/>
              </w:rPr>
              <w:t>is24Hours</w:t>
            </w:r>
          </w:p>
        </w:tc>
        <w:tc>
          <w:tcPr>
            <w:tcW w:w="1440" w:type="dxa"/>
            <w:shd w:val="clear" w:color="auto" w:fill="FFFFFF"/>
            <w:tcMar>
              <w:top w:w="70" w:type="dxa"/>
              <w:left w:w="100" w:type="dxa"/>
              <w:bottom w:w="70" w:type="dxa"/>
              <w:right w:w="100" w:type="dxa"/>
            </w:tcMar>
          </w:tcPr>
          <w:p w14:paraId="5F8559FF">
            <w:r>
              <w:rPr>
                <w:color w:val="24292E"/>
                <w:sz w:val="16"/>
              </w:rPr>
              <w:t>boolean</w:t>
            </w:r>
          </w:p>
        </w:tc>
        <w:tc>
          <w:tcPr>
            <w:tcW w:w="1152" w:type="dxa"/>
            <w:shd w:val="clear" w:color="auto" w:fill="FFFFFF"/>
            <w:tcMar>
              <w:top w:w="70" w:type="dxa"/>
              <w:left w:w="100" w:type="dxa"/>
              <w:bottom w:w="70" w:type="dxa"/>
              <w:right w:w="100" w:type="dxa"/>
            </w:tcMar>
          </w:tcPr>
          <w:p w14:paraId="4056876B">
            <w:r>
              <w:rPr>
                <w:color w:val="24292E"/>
                <w:sz w:val="16"/>
              </w:rPr>
              <w:t>Bắt buộc</w:t>
            </w:r>
          </w:p>
        </w:tc>
        <w:tc>
          <w:tcPr>
            <w:tcW w:w="5040" w:type="dxa"/>
            <w:shd w:val="clear" w:color="auto" w:fill="FFFFFF"/>
            <w:tcMar>
              <w:top w:w="70" w:type="dxa"/>
              <w:left w:w="100" w:type="dxa"/>
              <w:bottom w:w="70" w:type="dxa"/>
              <w:right w:w="100" w:type="dxa"/>
            </w:tcMar>
          </w:tcPr>
          <w:p w14:paraId="30AFE553">
            <w:r>
              <w:rPr>
                <w:color w:val="24292E"/>
                <w:sz w:val="16"/>
              </w:rPr>
              <w:t>Bãi xe hoạt động 24/7 hay không</w:t>
            </w:r>
          </w:p>
        </w:tc>
      </w:tr>
      <w:tr w14:paraId="6991877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252D836">
            <w:r>
              <w:rPr>
                <w:color w:val="24292E"/>
                <w:sz w:val="16"/>
              </w:rPr>
              <w:t>openTime</w:t>
            </w:r>
          </w:p>
        </w:tc>
        <w:tc>
          <w:tcPr>
            <w:tcW w:w="1440" w:type="dxa"/>
            <w:shd w:val="clear" w:color="auto" w:fill="F9FAFB"/>
            <w:tcMar>
              <w:top w:w="70" w:type="dxa"/>
              <w:left w:w="100" w:type="dxa"/>
              <w:bottom w:w="70" w:type="dxa"/>
              <w:right w:w="100" w:type="dxa"/>
            </w:tcMar>
          </w:tcPr>
          <w:p w14:paraId="51428B93">
            <w:r>
              <w:rPr>
                <w:color w:val="24292E"/>
                <w:sz w:val="16"/>
              </w:rPr>
              <w:t>time</w:t>
            </w:r>
          </w:p>
        </w:tc>
        <w:tc>
          <w:tcPr>
            <w:tcW w:w="1152" w:type="dxa"/>
            <w:shd w:val="clear" w:color="auto" w:fill="F9FAFB"/>
            <w:tcMar>
              <w:top w:w="70" w:type="dxa"/>
              <w:left w:w="100" w:type="dxa"/>
              <w:bottom w:w="70" w:type="dxa"/>
              <w:right w:w="100" w:type="dxa"/>
            </w:tcMar>
          </w:tcPr>
          <w:p w14:paraId="3FB8692A">
            <w:r>
              <w:rPr>
                <w:color w:val="24292E"/>
                <w:sz w:val="16"/>
              </w:rPr>
              <w:t>Có điều kiện</w:t>
            </w:r>
          </w:p>
        </w:tc>
        <w:tc>
          <w:tcPr>
            <w:tcW w:w="5040" w:type="dxa"/>
            <w:shd w:val="clear" w:color="auto" w:fill="F9FAFB"/>
            <w:tcMar>
              <w:top w:w="70" w:type="dxa"/>
              <w:left w:w="100" w:type="dxa"/>
              <w:bottom w:w="70" w:type="dxa"/>
              <w:right w:w="100" w:type="dxa"/>
            </w:tcMar>
          </w:tcPr>
          <w:p w14:paraId="20BB6173">
            <w:r>
              <w:rPr>
                <w:color w:val="24292E"/>
                <w:sz w:val="16"/>
              </w:rPr>
              <w:t>Giờ mở cửa (Bắt buộc nếu is24Hours = false)</w:t>
            </w:r>
          </w:p>
        </w:tc>
      </w:tr>
      <w:tr w14:paraId="6137F83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74F2C14">
            <w:r>
              <w:rPr>
                <w:color w:val="24292E"/>
                <w:sz w:val="16"/>
              </w:rPr>
              <w:t>closeTime</w:t>
            </w:r>
          </w:p>
        </w:tc>
        <w:tc>
          <w:tcPr>
            <w:tcW w:w="1440" w:type="dxa"/>
            <w:shd w:val="clear" w:color="auto" w:fill="FFFFFF"/>
            <w:tcMar>
              <w:top w:w="70" w:type="dxa"/>
              <w:left w:w="100" w:type="dxa"/>
              <w:bottom w:w="70" w:type="dxa"/>
              <w:right w:w="100" w:type="dxa"/>
            </w:tcMar>
          </w:tcPr>
          <w:p w14:paraId="6533150C">
            <w:r>
              <w:rPr>
                <w:color w:val="24292E"/>
                <w:sz w:val="16"/>
              </w:rPr>
              <w:t>time</w:t>
            </w:r>
          </w:p>
        </w:tc>
        <w:tc>
          <w:tcPr>
            <w:tcW w:w="1152" w:type="dxa"/>
            <w:shd w:val="clear" w:color="auto" w:fill="FFFFFF"/>
            <w:tcMar>
              <w:top w:w="70" w:type="dxa"/>
              <w:left w:w="100" w:type="dxa"/>
              <w:bottom w:w="70" w:type="dxa"/>
              <w:right w:w="100" w:type="dxa"/>
            </w:tcMar>
          </w:tcPr>
          <w:p w14:paraId="62B6F4D2">
            <w:r>
              <w:rPr>
                <w:color w:val="24292E"/>
                <w:sz w:val="16"/>
              </w:rPr>
              <w:t>Có điều kiện</w:t>
            </w:r>
          </w:p>
        </w:tc>
        <w:tc>
          <w:tcPr>
            <w:tcW w:w="5040" w:type="dxa"/>
            <w:shd w:val="clear" w:color="auto" w:fill="FFFFFF"/>
            <w:tcMar>
              <w:top w:w="70" w:type="dxa"/>
              <w:left w:w="100" w:type="dxa"/>
              <w:bottom w:w="70" w:type="dxa"/>
              <w:right w:w="100" w:type="dxa"/>
            </w:tcMar>
          </w:tcPr>
          <w:p w14:paraId="53FFB26D">
            <w:r>
              <w:rPr>
                <w:color w:val="24292E"/>
                <w:sz w:val="16"/>
              </w:rPr>
              <w:t>Giờ đóng cửa (Bắt buộc nếu is24Hours = false)</w:t>
            </w:r>
          </w:p>
        </w:tc>
      </w:tr>
      <w:tr w14:paraId="71596FC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0B2DC7A5">
            <w:r>
              <w:rPr>
                <w:color w:val="24292E"/>
                <w:sz w:val="16"/>
              </w:rPr>
              <w:t>latitude</w:t>
            </w:r>
          </w:p>
        </w:tc>
        <w:tc>
          <w:tcPr>
            <w:tcW w:w="1440" w:type="dxa"/>
            <w:shd w:val="clear" w:color="auto" w:fill="F9FAFB"/>
            <w:tcMar>
              <w:top w:w="70" w:type="dxa"/>
              <w:left w:w="100" w:type="dxa"/>
              <w:bottom w:w="70" w:type="dxa"/>
              <w:right w:w="100" w:type="dxa"/>
            </w:tcMar>
          </w:tcPr>
          <w:p w14:paraId="1D24FD85">
            <w:r>
              <w:rPr>
                <w:color w:val="24292E"/>
                <w:sz w:val="16"/>
              </w:rPr>
              <w:t>number</w:t>
            </w:r>
          </w:p>
        </w:tc>
        <w:tc>
          <w:tcPr>
            <w:tcW w:w="1152" w:type="dxa"/>
            <w:shd w:val="clear" w:color="auto" w:fill="F9FAFB"/>
            <w:tcMar>
              <w:top w:w="70" w:type="dxa"/>
              <w:left w:w="100" w:type="dxa"/>
              <w:bottom w:w="70" w:type="dxa"/>
              <w:right w:w="100" w:type="dxa"/>
            </w:tcMar>
          </w:tcPr>
          <w:p w14:paraId="687B13DE">
            <w:r>
              <w:rPr>
                <w:color w:val="24292E"/>
                <w:sz w:val="16"/>
              </w:rPr>
              <w:t>Tùy chọn</w:t>
            </w:r>
          </w:p>
        </w:tc>
        <w:tc>
          <w:tcPr>
            <w:tcW w:w="5040" w:type="dxa"/>
            <w:shd w:val="clear" w:color="auto" w:fill="F9FAFB"/>
            <w:tcMar>
              <w:top w:w="70" w:type="dxa"/>
              <w:left w:w="100" w:type="dxa"/>
              <w:bottom w:w="70" w:type="dxa"/>
              <w:right w:w="100" w:type="dxa"/>
            </w:tcMar>
          </w:tcPr>
          <w:p w14:paraId="3DEAF651">
            <w:r>
              <w:rPr>
                <w:color w:val="24292E"/>
                <w:sz w:val="16"/>
              </w:rPr>
              <w:t>Tọa độ vĩ độ GPS</w:t>
            </w:r>
          </w:p>
        </w:tc>
      </w:tr>
      <w:tr w14:paraId="239A238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49076E0F">
            <w:r>
              <w:rPr>
                <w:color w:val="24292E"/>
                <w:sz w:val="16"/>
              </w:rPr>
              <w:t>longitude</w:t>
            </w:r>
          </w:p>
        </w:tc>
        <w:tc>
          <w:tcPr>
            <w:tcW w:w="1440" w:type="dxa"/>
            <w:shd w:val="clear" w:color="auto" w:fill="FFFFFF"/>
            <w:tcMar>
              <w:top w:w="70" w:type="dxa"/>
              <w:left w:w="100" w:type="dxa"/>
              <w:bottom w:w="70" w:type="dxa"/>
              <w:right w:w="100" w:type="dxa"/>
            </w:tcMar>
          </w:tcPr>
          <w:p w14:paraId="2299FF65">
            <w:r>
              <w:rPr>
                <w:color w:val="24292E"/>
                <w:sz w:val="16"/>
              </w:rPr>
              <w:t>number</w:t>
            </w:r>
          </w:p>
        </w:tc>
        <w:tc>
          <w:tcPr>
            <w:tcW w:w="1152" w:type="dxa"/>
            <w:shd w:val="clear" w:color="auto" w:fill="FFFFFF"/>
            <w:tcMar>
              <w:top w:w="70" w:type="dxa"/>
              <w:left w:w="100" w:type="dxa"/>
              <w:bottom w:w="70" w:type="dxa"/>
              <w:right w:w="100" w:type="dxa"/>
            </w:tcMar>
          </w:tcPr>
          <w:p w14:paraId="09AB22AE">
            <w:r>
              <w:rPr>
                <w:color w:val="24292E"/>
                <w:sz w:val="16"/>
              </w:rPr>
              <w:t>Tùy chọn</w:t>
            </w:r>
          </w:p>
        </w:tc>
        <w:tc>
          <w:tcPr>
            <w:tcW w:w="5040" w:type="dxa"/>
            <w:shd w:val="clear" w:color="auto" w:fill="FFFFFF"/>
            <w:tcMar>
              <w:top w:w="70" w:type="dxa"/>
              <w:left w:w="100" w:type="dxa"/>
              <w:bottom w:w="70" w:type="dxa"/>
              <w:right w:w="100" w:type="dxa"/>
            </w:tcMar>
          </w:tcPr>
          <w:p w14:paraId="0CB6081B">
            <w:r>
              <w:rPr>
                <w:color w:val="24292E"/>
                <w:sz w:val="16"/>
              </w:rPr>
              <w:t>Tọa độ kinh độ GPS</w:t>
            </w:r>
          </w:p>
        </w:tc>
      </w:tr>
      <w:tr w14:paraId="43C175B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1B7DBD4D">
            <w:r>
              <w:rPr>
                <w:color w:val="24292E"/>
                <w:sz w:val="16"/>
              </w:rPr>
              <w:t>managerUserId</w:t>
            </w:r>
          </w:p>
        </w:tc>
        <w:tc>
          <w:tcPr>
            <w:tcW w:w="1440" w:type="dxa"/>
            <w:shd w:val="clear" w:color="auto" w:fill="F9FAFB"/>
            <w:tcMar>
              <w:top w:w="70" w:type="dxa"/>
              <w:left w:w="100" w:type="dxa"/>
              <w:bottom w:w="70" w:type="dxa"/>
              <w:right w:w="100" w:type="dxa"/>
            </w:tcMar>
          </w:tcPr>
          <w:p w14:paraId="31DD1B60">
            <w:r>
              <w:rPr>
                <w:color w:val="24292E"/>
                <w:sz w:val="16"/>
              </w:rPr>
              <w:t>string</w:t>
            </w:r>
          </w:p>
        </w:tc>
        <w:tc>
          <w:tcPr>
            <w:tcW w:w="1152" w:type="dxa"/>
            <w:shd w:val="clear" w:color="auto" w:fill="F9FAFB"/>
            <w:tcMar>
              <w:top w:w="70" w:type="dxa"/>
              <w:left w:w="100" w:type="dxa"/>
              <w:bottom w:w="70" w:type="dxa"/>
              <w:right w:w="100" w:type="dxa"/>
            </w:tcMar>
          </w:tcPr>
          <w:p w14:paraId="27154148">
            <w:r>
              <w:rPr>
                <w:color w:val="24292E"/>
                <w:sz w:val="16"/>
              </w:rPr>
              <w:t>Tùy chọn</w:t>
            </w:r>
          </w:p>
        </w:tc>
        <w:tc>
          <w:tcPr>
            <w:tcW w:w="5040" w:type="dxa"/>
            <w:shd w:val="clear" w:color="auto" w:fill="F9FAFB"/>
            <w:tcMar>
              <w:top w:w="70" w:type="dxa"/>
              <w:left w:w="100" w:type="dxa"/>
              <w:bottom w:w="70" w:type="dxa"/>
              <w:right w:w="100" w:type="dxa"/>
            </w:tcMar>
          </w:tcPr>
          <w:p w14:paraId="283958B6">
            <w:r>
              <w:rPr>
                <w:color w:val="24292E"/>
                <w:sz w:val="16"/>
              </w:rPr>
              <w:t>User ID của người quản lý bãi xe</w:t>
            </w:r>
          </w:p>
        </w:tc>
      </w:tr>
      <w:tr w14:paraId="36DB52C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C3226DC">
            <w:r>
              <w:rPr>
                <w:color w:val="24292E"/>
                <w:sz w:val="16"/>
              </w:rPr>
              <w:t>phone</w:t>
            </w:r>
          </w:p>
        </w:tc>
        <w:tc>
          <w:tcPr>
            <w:tcW w:w="1440" w:type="dxa"/>
            <w:shd w:val="clear" w:color="auto" w:fill="FFFFFF"/>
            <w:tcMar>
              <w:top w:w="70" w:type="dxa"/>
              <w:left w:w="100" w:type="dxa"/>
              <w:bottom w:w="70" w:type="dxa"/>
              <w:right w:w="100" w:type="dxa"/>
            </w:tcMar>
          </w:tcPr>
          <w:p w14:paraId="31285455">
            <w:r>
              <w:rPr>
                <w:color w:val="24292E"/>
                <w:sz w:val="16"/>
              </w:rPr>
              <w:t>string</w:t>
            </w:r>
          </w:p>
        </w:tc>
        <w:tc>
          <w:tcPr>
            <w:tcW w:w="1152" w:type="dxa"/>
            <w:shd w:val="clear" w:color="auto" w:fill="FFFFFF"/>
            <w:tcMar>
              <w:top w:w="70" w:type="dxa"/>
              <w:left w:w="100" w:type="dxa"/>
              <w:bottom w:w="70" w:type="dxa"/>
              <w:right w:w="100" w:type="dxa"/>
            </w:tcMar>
          </w:tcPr>
          <w:p w14:paraId="5F0B1100">
            <w:r>
              <w:rPr>
                <w:color w:val="24292E"/>
                <w:sz w:val="16"/>
              </w:rPr>
              <w:t>Tùy chọn</w:t>
            </w:r>
          </w:p>
        </w:tc>
        <w:tc>
          <w:tcPr>
            <w:tcW w:w="5040" w:type="dxa"/>
            <w:shd w:val="clear" w:color="auto" w:fill="FFFFFF"/>
            <w:tcMar>
              <w:top w:w="70" w:type="dxa"/>
              <w:left w:w="100" w:type="dxa"/>
              <w:bottom w:w="70" w:type="dxa"/>
              <w:right w:w="100" w:type="dxa"/>
            </w:tcMar>
          </w:tcPr>
          <w:p w14:paraId="3CF75F9F">
            <w:r>
              <w:rPr>
                <w:color w:val="24292E"/>
                <w:sz w:val="16"/>
              </w:rPr>
              <w:t>Số điện thoại liên hệ bãi xe</w:t>
            </w:r>
          </w:p>
        </w:tc>
      </w:tr>
    </w:tbl>
    <w:p w14:paraId="4D904BAF">
      <w:pPr>
        <w:spacing w:after="60"/>
      </w:pPr>
    </w:p>
    <w:p w14:paraId="3E517034">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5F534742">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63339A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"name": "Bãi đỗ xe RelayPark Tân Bình",</w:t>
            </w:r>
            <w:r>
              <w:rPr>
                <w:rFonts w:ascii="Consolas" w:hAnsi="Consolas"/>
                <w:color w:val="24292E"/>
                <w:sz w:val="17"/>
              </w:rPr>
              <w:br w:type="textWrapping"/>
            </w:r>
            <w:r>
              <w:rPr>
                <w:rFonts w:ascii="Consolas" w:hAnsi="Consolas"/>
                <w:color w:val="24292E"/>
                <w:sz w:val="17"/>
              </w:rPr>
              <w:t xml:space="preserve">  "address": "Số 45 Trường Chinh, Phường 12",</w:t>
            </w:r>
            <w:r>
              <w:rPr>
                <w:rFonts w:ascii="Consolas" w:hAnsi="Consolas"/>
                <w:color w:val="24292E"/>
                <w:sz w:val="17"/>
              </w:rPr>
              <w:br w:type="textWrapping"/>
            </w:r>
            <w:r>
              <w:rPr>
                <w:rFonts w:ascii="Consolas" w:hAnsi="Consolas"/>
                <w:color w:val="24292E"/>
                <w:sz w:val="17"/>
              </w:rPr>
              <w:t xml:space="preserve">  "city": "Hồ Chí Minh",</w:t>
            </w:r>
            <w:r>
              <w:rPr>
                <w:rFonts w:ascii="Consolas" w:hAnsi="Consolas"/>
                <w:color w:val="24292E"/>
                <w:sz w:val="17"/>
              </w:rPr>
              <w:br w:type="textWrapping"/>
            </w:r>
            <w:r>
              <w:rPr>
                <w:rFonts w:ascii="Consolas" w:hAnsi="Consolas"/>
                <w:color w:val="24292E"/>
                <w:sz w:val="17"/>
              </w:rPr>
              <w:t xml:space="preserve">  "district": "Tân Bình",</w:t>
            </w:r>
            <w:r>
              <w:rPr>
                <w:rFonts w:ascii="Consolas" w:hAnsi="Consolas"/>
                <w:color w:val="24292E"/>
                <w:sz w:val="17"/>
              </w:rPr>
              <w:br w:type="textWrapping"/>
            </w:r>
            <w:r>
              <w:rPr>
                <w:rFonts w:ascii="Consolas" w:hAnsi="Consolas"/>
                <w:color w:val="24292E"/>
                <w:sz w:val="17"/>
              </w:rPr>
              <w:t xml:space="preserve">  "capacity": 150,</w:t>
            </w:r>
            <w:r>
              <w:rPr>
                <w:rFonts w:ascii="Consolas" w:hAnsi="Consolas"/>
                <w:color w:val="24292E"/>
                <w:sz w:val="17"/>
              </w:rPr>
              <w:br w:type="textWrapping"/>
            </w:r>
            <w:r>
              <w:rPr>
                <w:rFonts w:ascii="Consolas" w:hAnsi="Consolas"/>
                <w:color w:val="24292E"/>
                <w:sz w:val="17"/>
              </w:rPr>
              <w:t xml:space="preserve">  "is24Hours": true,</w:t>
            </w:r>
            <w:r>
              <w:rPr>
                <w:rFonts w:ascii="Consolas" w:hAnsi="Consolas"/>
                <w:color w:val="24292E"/>
                <w:sz w:val="17"/>
              </w:rPr>
              <w:br w:type="textWrapping"/>
            </w:r>
            <w:r>
              <w:rPr>
                <w:rFonts w:ascii="Consolas" w:hAnsi="Consolas"/>
                <w:color w:val="24292E"/>
                <w:sz w:val="17"/>
              </w:rPr>
              <w:t xml:space="preserve">  "phone": "02838112233"</w:t>
            </w:r>
            <w:r>
              <w:rPr>
                <w:rFonts w:ascii="Consolas" w:hAnsi="Consolas"/>
                <w:color w:val="24292E"/>
                <w:sz w:val="17"/>
              </w:rPr>
              <w:br w:type="textWrapping"/>
            </w:r>
            <w:r>
              <w:rPr>
                <w:rFonts w:ascii="Consolas" w:hAnsi="Consolas"/>
                <w:color w:val="24292E"/>
                <w:sz w:val="17"/>
              </w:rPr>
              <w:t>}</w:t>
            </w:r>
          </w:p>
        </w:tc>
      </w:tr>
    </w:tbl>
    <w:p w14:paraId="7CCA5386">
      <w:pPr>
        <w:spacing w:before="0" w:after="60"/>
      </w:pPr>
    </w:p>
    <w:p w14:paraId="060BB3CD">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15FB42AA">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1EB230C">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2,</w:t>
            </w:r>
            <w:r>
              <w:rPr>
                <w:rFonts w:ascii="Consolas" w:hAnsi="Consolas"/>
                <w:color w:val="24292E"/>
                <w:sz w:val="17"/>
              </w:rPr>
              <w:br w:type="textWrapping"/>
            </w:r>
            <w:r>
              <w:rPr>
                <w:rFonts w:ascii="Consolas" w:hAnsi="Consolas"/>
                <w:color w:val="24292E"/>
                <w:sz w:val="17"/>
              </w:rPr>
              <w:t xml:space="preserve">    "code": "LOT-849201",</w:t>
            </w:r>
            <w:r>
              <w:rPr>
                <w:rFonts w:ascii="Consolas" w:hAnsi="Consolas"/>
                <w:color w:val="24292E"/>
                <w:sz w:val="17"/>
              </w:rPr>
              <w:br w:type="textWrapping"/>
            </w:r>
            <w:r>
              <w:rPr>
                <w:rFonts w:ascii="Consolas" w:hAnsi="Consolas"/>
                <w:color w:val="24292E"/>
                <w:sz w:val="17"/>
              </w:rPr>
              <w:t xml:space="preserve">    "name": "Bãi đỗ xe RelayPark Tân Bình",</w:t>
            </w:r>
            <w:r>
              <w:rPr>
                <w:rFonts w:ascii="Consolas" w:hAnsi="Consolas"/>
                <w:color w:val="24292E"/>
                <w:sz w:val="17"/>
              </w:rPr>
              <w:br w:type="textWrapping"/>
            </w:r>
            <w:r>
              <w:rPr>
                <w:rFonts w:ascii="Consolas" w:hAnsi="Consolas"/>
                <w:color w:val="24292E"/>
                <w:sz w:val="17"/>
              </w:rPr>
              <w:t xml:space="preserve">    "capacity": 150,</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"is24Hours": true,</w:t>
            </w:r>
            <w:r>
              <w:rPr>
                <w:rFonts w:ascii="Consolas" w:hAnsi="Consolas"/>
                <w:color w:val="24292E"/>
                <w:sz w:val="17"/>
              </w:rPr>
              <w:br w:type="textWrapping"/>
            </w:r>
            <w:r>
              <w:rPr>
                <w:rFonts w:ascii="Consolas" w:hAnsi="Consolas"/>
                <w:color w:val="24292E"/>
                <w:sz w:val="17"/>
              </w:rPr>
              <w:t xml:space="preserve">    "totalZones": 0,</w:t>
            </w:r>
            <w:r>
              <w:rPr>
                <w:rFonts w:ascii="Consolas" w:hAnsi="Consolas"/>
                <w:color w:val="24292E"/>
                <w:sz w:val="17"/>
              </w:rPr>
              <w:br w:type="textWrapping"/>
            </w:r>
            <w:r>
              <w:rPr>
                <w:rFonts w:ascii="Consolas" w:hAnsi="Consolas"/>
                <w:color w:val="24292E"/>
                <w:sz w:val="17"/>
              </w:rPr>
              <w:t xml:space="preserve">    "totalSlots": 0</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25C09124">
      <w:pPr>
        <w:spacing w:before="0" w:after="60"/>
      </w:pPr>
    </w:p>
    <w:p w14:paraId="2C7F71D4">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455ADDE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154F36AE">
            <w:pPr>
              <w:jc w:val="left"/>
            </w:pPr>
            <w:r>
              <w:rPr>
                <w:b/>
                <w:color w:val="FFFFFF"/>
                <w:sz w:val="17"/>
              </w:rPr>
              <w:t>Mã HTTP</w:t>
            </w:r>
          </w:p>
        </w:tc>
        <w:tc>
          <w:tcPr>
            <w:tcW w:w="4032" w:type="dxa"/>
            <w:shd w:val="clear" w:color="auto" w:fill="1B365D"/>
            <w:tcMar>
              <w:top w:w="90" w:type="dxa"/>
              <w:left w:w="100" w:type="dxa"/>
              <w:bottom w:w="90" w:type="dxa"/>
              <w:right w:w="100" w:type="dxa"/>
            </w:tcMar>
          </w:tcPr>
          <w:p w14:paraId="3DE54C56">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1A83D59">
            <w:pPr>
              <w:jc w:val="left"/>
            </w:pPr>
            <w:r>
              <w:rPr>
                <w:b/>
                <w:color w:val="FFFFFF"/>
                <w:sz w:val="17"/>
              </w:rPr>
              <w:t>Thông báo lỗi trong errors[]</w:t>
            </w:r>
          </w:p>
        </w:tc>
      </w:tr>
      <w:tr w14:paraId="02D51F6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2EC8277">
            <w:r>
              <w:rPr>
                <w:color w:val="24292E"/>
                <w:sz w:val="16"/>
              </w:rPr>
              <w:t>400 Bad Request</w:t>
            </w:r>
          </w:p>
        </w:tc>
        <w:tc>
          <w:tcPr>
            <w:tcW w:w="4032" w:type="dxa"/>
            <w:shd w:val="clear" w:color="auto" w:fill="FFFFFF"/>
            <w:tcMar>
              <w:top w:w="70" w:type="dxa"/>
              <w:left w:w="100" w:type="dxa"/>
              <w:bottom w:w="70" w:type="dxa"/>
              <w:right w:w="100" w:type="dxa"/>
            </w:tcMar>
          </w:tcPr>
          <w:p w14:paraId="17581B41">
            <w:r>
              <w:rPr>
                <w:color w:val="24292E"/>
                <w:sz w:val="16"/>
              </w:rPr>
              <w:t>Mã bãi xe tự nhập đã tồn tại</w:t>
            </w:r>
          </w:p>
        </w:tc>
        <w:tc>
          <w:tcPr>
            <w:tcW w:w="4320" w:type="dxa"/>
            <w:shd w:val="clear" w:color="auto" w:fill="FFFFFF"/>
            <w:tcMar>
              <w:top w:w="70" w:type="dxa"/>
              <w:left w:w="100" w:type="dxa"/>
              <w:bottom w:w="70" w:type="dxa"/>
              <w:right w:w="100" w:type="dxa"/>
            </w:tcMar>
          </w:tcPr>
          <w:p w14:paraId="0B304278">
            <w:r>
              <w:rPr>
                <w:color w:val="24292E"/>
                <w:sz w:val="16"/>
              </w:rPr>
              <w:t>["Parking lot with code 'LOT-01' already exists."]</w:t>
            </w:r>
          </w:p>
        </w:tc>
      </w:tr>
      <w:tr w14:paraId="45AD0FD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490BCB73">
            <w:r>
              <w:rPr>
                <w:color w:val="24292E"/>
                <w:sz w:val="16"/>
              </w:rPr>
              <w:t>400 Bad Request</w:t>
            </w:r>
          </w:p>
        </w:tc>
        <w:tc>
          <w:tcPr>
            <w:tcW w:w="4032" w:type="dxa"/>
            <w:shd w:val="clear" w:color="auto" w:fill="F9FAFB"/>
            <w:tcMar>
              <w:top w:w="70" w:type="dxa"/>
              <w:left w:w="100" w:type="dxa"/>
              <w:bottom w:w="70" w:type="dxa"/>
              <w:right w:w="100" w:type="dxa"/>
            </w:tcMar>
          </w:tcPr>
          <w:p w14:paraId="1D53816E">
            <w:r>
              <w:rPr>
                <w:color w:val="24292E"/>
                <w:sz w:val="16"/>
              </w:rPr>
              <w:t>Thiếu giờ mở/đóng cửa khi không phải 24/7</w:t>
            </w:r>
          </w:p>
        </w:tc>
        <w:tc>
          <w:tcPr>
            <w:tcW w:w="4320" w:type="dxa"/>
            <w:shd w:val="clear" w:color="auto" w:fill="F9FAFB"/>
            <w:tcMar>
              <w:top w:w="70" w:type="dxa"/>
              <w:left w:w="100" w:type="dxa"/>
              <w:bottom w:w="70" w:type="dxa"/>
              <w:right w:w="100" w:type="dxa"/>
            </w:tcMar>
          </w:tcPr>
          <w:p w14:paraId="7EC8575D">
            <w:r>
              <w:rPr>
                <w:color w:val="24292E"/>
                <w:sz w:val="16"/>
              </w:rPr>
              <w:t>["Open time is required when parking lot is not 24 hours."]</w:t>
            </w:r>
          </w:p>
        </w:tc>
      </w:tr>
    </w:tbl>
    <w:p w14:paraId="123625CD">
      <w:pPr>
        <w:spacing w:after="60"/>
      </w:pPr>
    </w:p>
    <w:p w14:paraId="3E5BCC8E">
      <w:pPr>
        <w:spacing w:before="0" w:after="80" w:line="276" w:lineRule="auto"/>
      </w:pPr>
      <w:r>
        <w:rPr>
          <w:b/>
          <w:color w:val="24292E"/>
          <w:sz w:val="19"/>
        </w:rPr>
        <w:t xml:space="preserve">• Business Rules: </w:t>
      </w:r>
      <w:r>
        <w:rPr>
          <w:color w:val="333333"/>
          <w:sz w:val="19"/>
        </w:rPr>
        <w:t>Quy tắc nghiệp vụ Backend kiểm soát:</w:t>
      </w:r>
    </w:p>
    <w:p w14:paraId="5593DD65">
      <w:pPr>
        <w:spacing w:before="0" w:after="80" w:line="276" w:lineRule="auto"/>
      </w:pPr>
      <w:r>
        <w:rPr>
          <w:b/>
          <w:color w:val="24292E"/>
          <w:sz w:val="19"/>
        </w:rPr>
        <w:t xml:space="preserve">  - </w:t>
      </w:r>
      <w:r>
        <w:rPr>
          <w:color w:val="333333"/>
          <w:sz w:val="19"/>
        </w:rPr>
        <w:t>Tự sinh mã bãi xe: Nếu code null hoặc trống, tự sinh 'LOT-' + 6 số ngẫu nhiên cryptographically secure.</w:t>
      </w:r>
    </w:p>
    <w:p w14:paraId="4C1D3334">
      <w:pPr>
        <w:spacing w:before="0" w:after="80" w:line="276" w:lineRule="auto"/>
      </w:pPr>
      <w:r>
        <w:rPr>
          <w:b/>
          <w:color w:val="24292E"/>
          <w:sz w:val="19"/>
        </w:rPr>
        <w:t xml:space="preserve">  - </w:t>
      </w:r>
      <w:r>
        <w:rPr>
          <w:color w:val="333333"/>
          <w:sz w:val="19"/>
        </w:rPr>
        <w:t>Lưu người tạo: Tự động gán CreatedBy từ UserId trong Token của Admin.</w:t>
      </w:r>
    </w:p>
    <w:tbl>
      <w:tblPr>
        <w:tblStyle w:val="12"/>
        <w:tblW w:w="0" w:type="auto"/>
        <w:jc w:val="center"/>
        <w:tblLayout w:type="autofit"/>
        <w:tblCellMar>
          <w:top w:w="0" w:type="dxa"/>
          <w:left w:w="108" w:type="dxa"/>
          <w:bottom w:w="0" w:type="dxa"/>
          <w:right w:w="108" w:type="dxa"/>
        </w:tblCellMar>
      </w:tblPr>
      <w:tblGrid>
        <w:gridCol w:w="10080"/>
      </w:tblGrid>
      <w:tr w14:paraId="62744F22">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9424C31">
            <w:pPr>
              <w:spacing w:before="0" w:after="60"/>
            </w:pPr>
            <w:r>
              <w:rPr>
                <w:b/>
                <w:color w:val="0E6EAD"/>
                <w:sz w:val="19"/>
              </w:rPr>
              <w:t>📌 LƯU Ý FRONTEND (POST /api/lots (Hỗ trợ alias: /api/parking-lots))</w:t>
            </w:r>
            <w:r>
              <w:rPr>
                <w:b/>
                <w:color w:val="0E6EAD"/>
                <w:sz w:val="19"/>
              </w:rPr>
              <w:br w:type="textWrapping"/>
            </w:r>
            <w:r>
              <w:rPr>
                <w:color w:val="333333"/>
                <w:sz w:val="18"/>
              </w:rPr>
              <w:t>Trên form tạo mới, trường mã bãi xe có thể để trống; hệ thống tự động sinh mã dạng LOT-XXXXXX.</w:t>
            </w:r>
          </w:p>
        </w:tc>
      </w:tr>
    </w:tbl>
    <w:p w14:paraId="0E8692FD">
      <w:pPr>
        <w:spacing w:before="0" w:after="60"/>
      </w:pPr>
    </w:p>
    <w:p w14:paraId="0BEB7BE7">
      <w:pPr>
        <w:spacing w:after="120"/>
      </w:pPr>
    </w:p>
    <w:p w14:paraId="18A72C49">
      <w:pPr>
        <w:keepNext/>
        <w:spacing w:before="280" w:after="80"/>
      </w:pPr>
      <w:r>
        <w:rPr>
          <w:b/>
          <w:color w:val="0E6EAD"/>
          <w:sz w:val="25"/>
        </w:rPr>
        <w:t>PUT /api/lots/{id} (Hỗ trợ alias: /api/parking-lots/{id}) - Cập nhật thông tin Bãi đỗ xe</w:t>
      </w:r>
    </w:p>
    <w:p w14:paraId="5539CB61">
      <w:pPr>
        <w:spacing w:before="0" w:after="80" w:line="276" w:lineRule="auto"/>
      </w:pPr>
      <w:r>
        <w:rPr>
          <w:b/>
          <w:color w:val="24292E"/>
          <w:sz w:val="19"/>
        </w:rPr>
        <w:t xml:space="preserve">• Mục đích: </w:t>
      </w:r>
      <w:r>
        <w:rPr>
          <w:color w:val="333333"/>
          <w:sz w:val="19"/>
        </w:rPr>
        <w:t>Cập nhật các thông tin cơ bản, địa chỉ, giờ hoạt động, người quản lý hoặc sức chứa của bãi xe.</w:t>
      </w:r>
    </w:p>
    <w:p w14:paraId="45BB5F35">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5D3A6C93">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064D614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60468382">
            <w:pPr>
              <w:jc w:val="left"/>
            </w:pPr>
            <w:r>
              <w:rPr>
                <w:b/>
                <w:color w:val="FFFFFF"/>
                <w:sz w:val="17"/>
              </w:rPr>
              <w:t>Tham số</w:t>
            </w:r>
          </w:p>
        </w:tc>
        <w:tc>
          <w:tcPr>
            <w:tcW w:w="1152" w:type="dxa"/>
            <w:shd w:val="clear" w:color="auto" w:fill="1B365D"/>
            <w:tcMar>
              <w:top w:w="90" w:type="dxa"/>
              <w:left w:w="100" w:type="dxa"/>
              <w:bottom w:w="90" w:type="dxa"/>
              <w:right w:w="100" w:type="dxa"/>
            </w:tcMar>
          </w:tcPr>
          <w:p w14:paraId="29AE8C1B">
            <w:pPr>
              <w:jc w:val="left"/>
            </w:pPr>
            <w:r>
              <w:rPr>
                <w:b/>
                <w:color w:val="FFFFFF"/>
                <w:sz w:val="17"/>
              </w:rPr>
              <w:t>Vị trí</w:t>
            </w:r>
          </w:p>
        </w:tc>
        <w:tc>
          <w:tcPr>
            <w:tcW w:w="1440" w:type="dxa"/>
            <w:shd w:val="clear" w:color="auto" w:fill="1B365D"/>
            <w:tcMar>
              <w:top w:w="90" w:type="dxa"/>
              <w:left w:w="100" w:type="dxa"/>
              <w:bottom w:w="90" w:type="dxa"/>
              <w:right w:w="100" w:type="dxa"/>
            </w:tcMar>
          </w:tcPr>
          <w:p w14:paraId="466A6915">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7CFBF47">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3498FA7E">
            <w:pPr>
              <w:jc w:val="left"/>
            </w:pPr>
            <w:r>
              <w:rPr>
                <w:b/>
                <w:color w:val="FFFFFF"/>
                <w:sz w:val="17"/>
              </w:rPr>
              <w:t>Mô tả</w:t>
            </w:r>
          </w:p>
        </w:tc>
      </w:tr>
      <w:tr w14:paraId="4B18E66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3702E214">
            <w:r>
              <w:rPr>
                <w:color w:val="24292E"/>
                <w:sz w:val="16"/>
              </w:rPr>
              <w:t>id</w:t>
            </w:r>
          </w:p>
        </w:tc>
        <w:tc>
          <w:tcPr>
            <w:tcW w:w="1152" w:type="dxa"/>
            <w:shd w:val="clear" w:color="auto" w:fill="FFFFFF"/>
            <w:tcMar>
              <w:top w:w="70" w:type="dxa"/>
              <w:left w:w="100" w:type="dxa"/>
              <w:bottom w:w="70" w:type="dxa"/>
              <w:right w:w="100" w:type="dxa"/>
            </w:tcMar>
          </w:tcPr>
          <w:p w14:paraId="37899C98">
            <w:r>
              <w:rPr>
                <w:color w:val="24292E"/>
                <w:sz w:val="16"/>
              </w:rPr>
              <w:t>Route</w:t>
            </w:r>
          </w:p>
        </w:tc>
        <w:tc>
          <w:tcPr>
            <w:tcW w:w="1440" w:type="dxa"/>
            <w:shd w:val="clear" w:color="auto" w:fill="FFFFFF"/>
            <w:tcMar>
              <w:top w:w="70" w:type="dxa"/>
              <w:left w:w="100" w:type="dxa"/>
              <w:bottom w:w="70" w:type="dxa"/>
              <w:right w:w="100" w:type="dxa"/>
            </w:tcMar>
          </w:tcPr>
          <w:p w14:paraId="63EFFBB6">
            <w:r>
              <w:rPr>
                <w:color w:val="24292E"/>
                <w:sz w:val="16"/>
              </w:rPr>
              <w:t>integer</w:t>
            </w:r>
          </w:p>
        </w:tc>
        <w:tc>
          <w:tcPr>
            <w:tcW w:w="1152" w:type="dxa"/>
            <w:shd w:val="clear" w:color="auto" w:fill="FFFFFF"/>
            <w:tcMar>
              <w:top w:w="70" w:type="dxa"/>
              <w:left w:w="100" w:type="dxa"/>
              <w:bottom w:w="70" w:type="dxa"/>
              <w:right w:w="100" w:type="dxa"/>
            </w:tcMar>
          </w:tcPr>
          <w:p w14:paraId="53757A82">
            <w:r>
              <w:rPr>
                <w:color w:val="24292E"/>
                <w:sz w:val="16"/>
              </w:rPr>
              <w:t>Bắt buộc</w:t>
            </w:r>
          </w:p>
        </w:tc>
        <w:tc>
          <w:tcPr>
            <w:tcW w:w="4320" w:type="dxa"/>
            <w:shd w:val="clear" w:color="auto" w:fill="FFFFFF"/>
            <w:tcMar>
              <w:top w:w="70" w:type="dxa"/>
              <w:left w:w="100" w:type="dxa"/>
              <w:bottom w:w="70" w:type="dxa"/>
              <w:right w:w="100" w:type="dxa"/>
            </w:tcMar>
          </w:tcPr>
          <w:p w14:paraId="26D222C8">
            <w:r>
              <w:rPr>
                <w:color w:val="24292E"/>
                <w:sz w:val="16"/>
              </w:rPr>
              <w:t>ID của bãi đỗ xe cần cập nhật</w:t>
            </w:r>
          </w:p>
        </w:tc>
      </w:tr>
    </w:tbl>
    <w:p w14:paraId="11EFC76D">
      <w:pPr>
        <w:spacing w:after="60"/>
      </w:pPr>
    </w:p>
    <w:p w14:paraId="00C9F91E">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119D9D3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10D0E70F">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2B0EC75F">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1C1DC512">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0855C341">
            <w:pPr>
              <w:jc w:val="left"/>
            </w:pPr>
            <w:r>
              <w:rPr>
                <w:b/>
                <w:color w:val="FFFFFF"/>
                <w:sz w:val="17"/>
              </w:rPr>
              <w:t>Ràng buộc &amp; Mô tả</w:t>
            </w:r>
          </w:p>
        </w:tc>
      </w:tr>
      <w:tr w14:paraId="0C1C7FE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A6BA93E">
            <w:r>
              <w:rPr>
                <w:color w:val="24292E"/>
                <w:sz w:val="16"/>
              </w:rPr>
              <w:t>name</w:t>
            </w:r>
          </w:p>
        </w:tc>
        <w:tc>
          <w:tcPr>
            <w:tcW w:w="1440" w:type="dxa"/>
            <w:shd w:val="clear" w:color="auto" w:fill="FFFFFF"/>
            <w:tcMar>
              <w:top w:w="70" w:type="dxa"/>
              <w:left w:w="100" w:type="dxa"/>
              <w:bottom w:w="70" w:type="dxa"/>
              <w:right w:w="100" w:type="dxa"/>
            </w:tcMar>
          </w:tcPr>
          <w:p w14:paraId="5B17C903">
            <w:r>
              <w:rPr>
                <w:color w:val="24292E"/>
                <w:sz w:val="16"/>
              </w:rPr>
              <w:t>string</w:t>
            </w:r>
          </w:p>
        </w:tc>
        <w:tc>
          <w:tcPr>
            <w:tcW w:w="1152" w:type="dxa"/>
            <w:shd w:val="clear" w:color="auto" w:fill="FFFFFF"/>
            <w:tcMar>
              <w:top w:w="70" w:type="dxa"/>
              <w:left w:w="100" w:type="dxa"/>
              <w:bottom w:w="70" w:type="dxa"/>
              <w:right w:w="100" w:type="dxa"/>
            </w:tcMar>
          </w:tcPr>
          <w:p w14:paraId="54533239">
            <w:r>
              <w:rPr>
                <w:color w:val="24292E"/>
                <w:sz w:val="16"/>
              </w:rPr>
              <w:t>Bắt buộc</w:t>
            </w:r>
          </w:p>
        </w:tc>
        <w:tc>
          <w:tcPr>
            <w:tcW w:w="5040" w:type="dxa"/>
            <w:shd w:val="clear" w:color="auto" w:fill="FFFFFF"/>
            <w:tcMar>
              <w:top w:w="70" w:type="dxa"/>
              <w:left w:w="100" w:type="dxa"/>
              <w:bottom w:w="70" w:type="dxa"/>
              <w:right w:w="100" w:type="dxa"/>
            </w:tcMar>
          </w:tcPr>
          <w:p w14:paraId="22BCFD5A">
            <w:r>
              <w:rPr>
                <w:color w:val="24292E"/>
                <w:sz w:val="16"/>
              </w:rPr>
              <w:t>Tên bãi đỗ xe mới (Tối đa 200 ký tự)</w:t>
            </w:r>
          </w:p>
        </w:tc>
      </w:tr>
      <w:tr w14:paraId="1E7641B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52CC11A">
            <w:r>
              <w:rPr>
                <w:color w:val="24292E"/>
                <w:sz w:val="16"/>
              </w:rPr>
              <w:t>address</w:t>
            </w:r>
          </w:p>
        </w:tc>
        <w:tc>
          <w:tcPr>
            <w:tcW w:w="1440" w:type="dxa"/>
            <w:shd w:val="clear" w:color="auto" w:fill="F9FAFB"/>
            <w:tcMar>
              <w:top w:w="70" w:type="dxa"/>
              <w:left w:w="100" w:type="dxa"/>
              <w:bottom w:w="70" w:type="dxa"/>
              <w:right w:w="100" w:type="dxa"/>
            </w:tcMar>
          </w:tcPr>
          <w:p w14:paraId="71498F3B">
            <w:r>
              <w:rPr>
                <w:color w:val="24292E"/>
                <w:sz w:val="16"/>
              </w:rPr>
              <w:t>string</w:t>
            </w:r>
          </w:p>
        </w:tc>
        <w:tc>
          <w:tcPr>
            <w:tcW w:w="1152" w:type="dxa"/>
            <w:shd w:val="clear" w:color="auto" w:fill="F9FAFB"/>
            <w:tcMar>
              <w:top w:w="70" w:type="dxa"/>
              <w:left w:w="100" w:type="dxa"/>
              <w:bottom w:w="70" w:type="dxa"/>
              <w:right w:w="100" w:type="dxa"/>
            </w:tcMar>
          </w:tcPr>
          <w:p w14:paraId="09030083">
            <w:r>
              <w:rPr>
                <w:color w:val="24292E"/>
                <w:sz w:val="16"/>
              </w:rPr>
              <w:t>Bắt buộc</w:t>
            </w:r>
          </w:p>
        </w:tc>
        <w:tc>
          <w:tcPr>
            <w:tcW w:w="5040" w:type="dxa"/>
            <w:shd w:val="clear" w:color="auto" w:fill="F9FAFB"/>
            <w:tcMar>
              <w:top w:w="70" w:type="dxa"/>
              <w:left w:w="100" w:type="dxa"/>
              <w:bottom w:w="70" w:type="dxa"/>
              <w:right w:w="100" w:type="dxa"/>
            </w:tcMar>
          </w:tcPr>
          <w:p w14:paraId="2E69B970">
            <w:r>
              <w:rPr>
                <w:color w:val="24292E"/>
                <w:sz w:val="16"/>
              </w:rPr>
              <w:t>Địa chỉ chi tiết mới (Tối đa 500 ký tự)</w:t>
            </w:r>
          </w:p>
        </w:tc>
      </w:tr>
      <w:tr w14:paraId="322B342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7C9D841">
            <w:r>
              <w:rPr>
                <w:color w:val="24292E"/>
                <w:sz w:val="16"/>
              </w:rPr>
              <w:t>city</w:t>
            </w:r>
          </w:p>
        </w:tc>
        <w:tc>
          <w:tcPr>
            <w:tcW w:w="1440" w:type="dxa"/>
            <w:shd w:val="clear" w:color="auto" w:fill="FFFFFF"/>
            <w:tcMar>
              <w:top w:w="70" w:type="dxa"/>
              <w:left w:w="100" w:type="dxa"/>
              <w:bottom w:w="70" w:type="dxa"/>
              <w:right w:w="100" w:type="dxa"/>
            </w:tcMar>
          </w:tcPr>
          <w:p w14:paraId="0A50EEF3">
            <w:r>
              <w:rPr>
                <w:color w:val="24292E"/>
                <w:sz w:val="16"/>
              </w:rPr>
              <w:t>string</w:t>
            </w:r>
          </w:p>
        </w:tc>
        <w:tc>
          <w:tcPr>
            <w:tcW w:w="1152" w:type="dxa"/>
            <w:shd w:val="clear" w:color="auto" w:fill="FFFFFF"/>
            <w:tcMar>
              <w:top w:w="70" w:type="dxa"/>
              <w:left w:w="100" w:type="dxa"/>
              <w:bottom w:w="70" w:type="dxa"/>
              <w:right w:w="100" w:type="dxa"/>
            </w:tcMar>
          </w:tcPr>
          <w:p w14:paraId="70130F39">
            <w:r>
              <w:rPr>
                <w:color w:val="24292E"/>
                <w:sz w:val="16"/>
              </w:rPr>
              <w:t>Tùy chọn</w:t>
            </w:r>
          </w:p>
        </w:tc>
        <w:tc>
          <w:tcPr>
            <w:tcW w:w="5040" w:type="dxa"/>
            <w:shd w:val="clear" w:color="auto" w:fill="FFFFFF"/>
            <w:tcMar>
              <w:top w:w="70" w:type="dxa"/>
              <w:left w:w="100" w:type="dxa"/>
              <w:bottom w:w="70" w:type="dxa"/>
              <w:right w:w="100" w:type="dxa"/>
            </w:tcMar>
          </w:tcPr>
          <w:p w14:paraId="5EB10AEB">
            <w:r>
              <w:rPr>
                <w:color w:val="24292E"/>
                <w:sz w:val="16"/>
              </w:rPr>
              <w:t>Tỉnh / Thành phố</w:t>
            </w:r>
          </w:p>
        </w:tc>
      </w:tr>
      <w:tr w14:paraId="60E4DCB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68EC1C6">
            <w:r>
              <w:rPr>
                <w:color w:val="24292E"/>
                <w:sz w:val="16"/>
              </w:rPr>
              <w:t>district</w:t>
            </w:r>
          </w:p>
        </w:tc>
        <w:tc>
          <w:tcPr>
            <w:tcW w:w="1440" w:type="dxa"/>
            <w:shd w:val="clear" w:color="auto" w:fill="F9FAFB"/>
            <w:tcMar>
              <w:top w:w="70" w:type="dxa"/>
              <w:left w:w="100" w:type="dxa"/>
              <w:bottom w:w="70" w:type="dxa"/>
              <w:right w:w="100" w:type="dxa"/>
            </w:tcMar>
          </w:tcPr>
          <w:p w14:paraId="47CC2DA1">
            <w:r>
              <w:rPr>
                <w:color w:val="24292E"/>
                <w:sz w:val="16"/>
              </w:rPr>
              <w:t>string</w:t>
            </w:r>
          </w:p>
        </w:tc>
        <w:tc>
          <w:tcPr>
            <w:tcW w:w="1152" w:type="dxa"/>
            <w:shd w:val="clear" w:color="auto" w:fill="F9FAFB"/>
            <w:tcMar>
              <w:top w:w="70" w:type="dxa"/>
              <w:left w:w="100" w:type="dxa"/>
              <w:bottom w:w="70" w:type="dxa"/>
              <w:right w:w="100" w:type="dxa"/>
            </w:tcMar>
          </w:tcPr>
          <w:p w14:paraId="572E4BC0">
            <w:r>
              <w:rPr>
                <w:color w:val="24292E"/>
                <w:sz w:val="16"/>
              </w:rPr>
              <w:t>Tùy chọn</w:t>
            </w:r>
          </w:p>
        </w:tc>
        <w:tc>
          <w:tcPr>
            <w:tcW w:w="5040" w:type="dxa"/>
            <w:shd w:val="clear" w:color="auto" w:fill="F9FAFB"/>
            <w:tcMar>
              <w:top w:w="70" w:type="dxa"/>
              <w:left w:w="100" w:type="dxa"/>
              <w:bottom w:w="70" w:type="dxa"/>
              <w:right w:w="100" w:type="dxa"/>
            </w:tcMar>
          </w:tcPr>
          <w:p w14:paraId="1C244BAF">
            <w:r>
              <w:rPr>
                <w:color w:val="24292E"/>
                <w:sz w:val="16"/>
              </w:rPr>
              <w:t>Quận / Huyện</w:t>
            </w:r>
          </w:p>
        </w:tc>
      </w:tr>
      <w:tr w14:paraId="55F6A04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302F429">
            <w:r>
              <w:rPr>
                <w:color w:val="24292E"/>
                <w:sz w:val="16"/>
              </w:rPr>
              <w:t>capacity</w:t>
            </w:r>
          </w:p>
        </w:tc>
        <w:tc>
          <w:tcPr>
            <w:tcW w:w="1440" w:type="dxa"/>
            <w:shd w:val="clear" w:color="auto" w:fill="FFFFFF"/>
            <w:tcMar>
              <w:top w:w="70" w:type="dxa"/>
              <w:left w:w="100" w:type="dxa"/>
              <w:bottom w:w="70" w:type="dxa"/>
              <w:right w:w="100" w:type="dxa"/>
            </w:tcMar>
          </w:tcPr>
          <w:p w14:paraId="6773C7D1">
            <w:r>
              <w:rPr>
                <w:color w:val="24292E"/>
                <w:sz w:val="16"/>
              </w:rPr>
              <w:t>integer</w:t>
            </w:r>
          </w:p>
        </w:tc>
        <w:tc>
          <w:tcPr>
            <w:tcW w:w="1152" w:type="dxa"/>
            <w:shd w:val="clear" w:color="auto" w:fill="FFFFFF"/>
            <w:tcMar>
              <w:top w:w="70" w:type="dxa"/>
              <w:left w:w="100" w:type="dxa"/>
              <w:bottom w:w="70" w:type="dxa"/>
              <w:right w:w="100" w:type="dxa"/>
            </w:tcMar>
          </w:tcPr>
          <w:p w14:paraId="78EBB5CA">
            <w:r>
              <w:rPr>
                <w:color w:val="24292E"/>
                <w:sz w:val="16"/>
              </w:rPr>
              <w:t>Bắt buộc</w:t>
            </w:r>
          </w:p>
        </w:tc>
        <w:tc>
          <w:tcPr>
            <w:tcW w:w="5040" w:type="dxa"/>
            <w:shd w:val="clear" w:color="auto" w:fill="FFFFFF"/>
            <w:tcMar>
              <w:top w:w="70" w:type="dxa"/>
              <w:left w:w="100" w:type="dxa"/>
              <w:bottom w:w="70" w:type="dxa"/>
              <w:right w:w="100" w:type="dxa"/>
            </w:tcMar>
          </w:tcPr>
          <w:p w14:paraId="4D617785">
            <w:r>
              <w:rPr>
                <w:color w:val="24292E"/>
                <w:sz w:val="16"/>
              </w:rPr>
              <w:t>Sức chứa mới (&gt;= 0)</w:t>
            </w:r>
          </w:p>
        </w:tc>
      </w:tr>
      <w:tr w14:paraId="43159E3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545BE6D">
            <w:r>
              <w:rPr>
                <w:color w:val="24292E"/>
                <w:sz w:val="16"/>
              </w:rPr>
              <w:t>is24Hours</w:t>
            </w:r>
          </w:p>
        </w:tc>
        <w:tc>
          <w:tcPr>
            <w:tcW w:w="1440" w:type="dxa"/>
            <w:shd w:val="clear" w:color="auto" w:fill="F9FAFB"/>
            <w:tcMar>
              <w:top w:w="70" w:type="dxa"/>
              <w:left w:w="100" w:type="dxa"/>
              <w:bottom w:w="70" w:type="dxa"/>
              <w:right w:w="100" w:type="dxa"/>
            </w:tcMar>
          </w:tcPr>
          <w:p w14:paraId="5D92D3EA">
            <w:r>
              <w:rPr>
                <w:color w:val="24292E"/>
                <w:sz w:val="16"/>
              </w:rPr>
              <w:t>boolean</w:t>
            </w:r>
          </w:p>
        </w:tc>
        <w:tc>
          <w:tcPr>
            <w:tcW w:w="1152" w:type="dxa"/>
            <w:shd w:val="clear" w:color="auto" w:fill="F9FAFB"/>
            <w:tcMar>
              <w:top w:w="70" w:type="dxa"/>
              <w:left w:w="100" w:type="dxa"/>
              <w:bottom w:w="70" w:type="dxa"/>
              <w:right w:w="100" w:type="dxa"/>
            </w:tcMar>
          </w:tcPr>
          <w:p w14:paraId="2F766921">
            <w:r>
              <w:rPr>
                <w:color w:val="24292E"/>
                <w:sz w:val="16"/>
              </w:rPr>
              <w:t>Bắt buộc</w:t>
            </w:r>
          </w:p>
        </w:tc>
        <w:tc>
          <w:tcPr>
            <w:tcW w:w="5040" w:type="dxa"/>
            <w:shd w:val="clear" w:color="auto" w:fill="F9FAFB"/>
            <w:tcMar>
              <w:top w:w="70" w:type="dxa"/>
              <w:left w:w="100" w:type="dxa"/>
              <w:bottom w:w="70" w:type="dxa"/>
              <w:right w:w="100" w:type="dxa"/>
            </w:tcMar>
          </w:tcPr>
          <w:p w14:paraId="7EEF622A">
            <w:r>
              <w:rPr>
                <w:color w:val="24292E"/>
                <w:sz w:val="16"/>
              </w:rPr>
              <w:t>Hoạt động 24/7 hay không</w:t>
            </w:r>
          </w:p>
        </w:tc>
      </w:tr>
      <w:tr w14:paraId="79E64CC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491F25AD">
            <w:r>
              <w:rPr>
                <w:color w:val="24292E"/>
                <w:sz w:val="16"/>
              </w:rPr>
              <w:t>openTime</w:t>
            </w:r>
          </w:p>
        </w:tc>
        <w:tc>
          <w:tcPr>
            <w:tcW w:w="1440" w:type="dxa"/>
            <w:shd w:val="clear" w:color="auto" w:fill="FFFFFF"/>
            <w:tcMar>
              <w:top w:w="70" w:type="dxa"/>
              <w:left w:w="100" w:type="dxa"/>
              <w:bottom w:w="70" w:type="dxa"/>
              <w:right w:w="100" w:type="dxa"/>
            </w:tcMar>
          </w:tcPr>
          <w:p w14:paraId="64246EC5">
            <w:r>
              <w:rPr>
                <w:color w:val="24292E"/>
                <w:sz w:val="16"/>
              </w:rPr>
              <w:t>time</w:t>
            </w:r>
          </w:p>
        </w:tc>
        <w:tc>
          <w:tcPr>
            <w:tcW w:w="1152" w:type="dxa"/>
            <w:shd w:val="clear" w:color="auto" w:fill="FFFFFF"/>
            <w:tcMar>
              <w:top w:w="70" w:type="dxa"/>
              <w:left w:w="100" w:type="dxa"/>
              <w:bottom w:w="70" w:type="dxa"/>
              <w:right w:w="100" w:type="dxa"/>
            </w:tcMar>
          </w:tcPr>
          <w:p w14:paraId="7FB0F5CB">
            <w:r>
              <w:rPr>
                <w:color w:val="24292E"/>
                <w:sz w:val="16"/>
              </w:rPr>
              <w:t>Có điều kiện</w:t>
            </w:r>
          </w:p>
        </w:tc>
        <w:tc>
          <w:tcPr>
            <w:tcW w:w="5040" w:type="dxa"/>
            <w:shd w:val="clear" w:color="auto" w:fill="FFFFFF"/>
            <w:tcMar>
              <w:top w:w="70" w:type="dxa"/>
              <w:left w:w="100" w:type="dxa"/>
              <w:bottom w:w="70" w:type="dxa"/>
              <w:right w:w="100" w:type="dxa"/>
            </w:tcMar>
          </w:tcPr>
          <w:p w14:paraId="2E68465E">
            <w:r>
              <w:rPr>
                <w:color w:val="24292E"/>
                <w:sz w:val="16"/>
              </w:rPr>
              <w:t>Giờ mở cửa mới (bắt buộc khi is24Hours = false)</w:t>
            </w:r>
          </w:p>
        </w:tc>
      </w:tr>
      <w:tr w14:paraId="77BE69A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0BF5E1D0">
            <w:r>
              <w:rPr>
                <w:color w:val="24292E"/>
                <w:sz w:val="16"/>
              </w:rPr>
              <w:t>closeTime</w:t>
            </w:r>
          </w:p>
        </w:tc>
        <w:tc>
          <w:tcPr>
            <w:tcW w:w="1440" w:type="dxa"/>
            <w:shd w:val="clear" w:color="auto" w:fill="F9FAFB"/>
            <w:tcMar>
              <w:top w:w="70" w:type="dxa"/>
              <w:left w:w="100" w:type="dxa"/>
              <w:bottom w:w="70" w:type="dxa"/>
              <w:right w:w="100" w:type="dxa"/>
            </w:tcMar>
          </w:tcPr>
          <w:p w14:paraId="0C88BD13">
            <w:r>
              <w:rPr>
                <w:color w:val="24292E"/>
                <w:sz w:val="16"/>
              </w:rPr>
              <w:t>time</w:t>
            </w:r>
          </w:p>
        </w:tc>
        <w:tc>
          <w:tcPr>
            <w:tcW w:w="1152" w:type="dxa"/>
            <w:shd w:val="clear" w:color="auto" w:fill="F9FAFB"/>
            <w:tcMar>
              <w:top w:w="70" w:type="dxa"/>
              <w:left w:w="100" w:type="dxa"/>
              <w:bottom w:w="70" w:type="dxa"/>
              <w:right w:w="100" w:type="dxa"/>
            </w:tcMar>
          </w:tcPr>
          <w:p w14:paraId="53055196">
            <w:r>
              <w:rPr>
                <w:color w:val="24292E"/>
                <w:sz w:val="16"/>
              </w:rPr>
              <w:t>Có điều kiện</w:t>
            </w:r>
          </w:p>
        </w:tc>
        <w:tc>
          <w:tcPr>
            <w:tcW w:w="5040" w:type="dxa"/>
            <w:shd w:val="clear" w:color="auto" w:fill="F9FAFB"/>
            <w:tcMar>
              <w:top w:w="70" w:type="dxa"/>
              <w:left w:w="100" w:type="dxa"/>
              <w:bottom w:w="70" w:type="dxa"/>
              <w:right w:w="100" w:type="dxa"/>
            </w:tcMar>
          </w:tcPr>
          <w:p w14:paraId="54DD614D">
            <w:r>
              <w:rPr>
                <w:color w:val="24292E"/>
                <w:sz w:val="16"/>
              </w:rPr>
              <w:t>Giờ đóng cửa mới (bắt buộc khi is24Hours = false)</w:t>
            </w:r>
          </w:p>
        </w:tc>
      </w:tr>
      <w:tr w14:paraId="6821107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5B04B9D">
            <w:r>
              <w:rPr>
                <w:color w:val="24292E"/>
                <w:sz w:val="16"/>
              </w:rPr>
              <w:t>managerUserId</w:t>
            </w:r>
          </w:p>
        </w:tc>
        <w:tc>
          <w:tcPr>
            <w:tcW w:w="1440" w:type="dxa"/>
            <w:shd w:val="clear" w:color="auto" w:fill="FFFFFF"/>
            <w:tcMar>
              <w:top w:w="70" w:type="dxa"/>
              <w:left w:w="100" w:type="dxa"/>
              <w:bottom w:w="70" w:type="dxa"/>
              <w:right w:w="100" w:type="dxa"/>
            </w:tcMar>
          </w:tcPr>
          <w:p w14:paraId="51A2A239">
            <w:r>
              <w:rPr>
                <w:color w:val="24292E"/>
                <w:sz w:val="16"/>
              </w:rPr>
              <w:t>string</w:t>
            </w:r>
          </w:p>
        </w:tc>
        <w:tc>
          <w:tcPr>
            <w:tcW w:w="1152" w:type="dxa"/>
            <w:shd w:val="clear" w:color="auto" w:fill="FFFFFF"/>
            <w:tcMar>
              <w:top w:w="70" w:type="dxa"/>
              <w:left w:w="100" w:type="dxa"/>
              <w:bottom w:w="70" w:type="dxa"/>
              <w:right w:w="100" w:type="dxa"/>
            </w:tcMar>
          </w:tcPr>
          <w:p w14:paraId="4EE1994B">
            <w:r>
              <w:rPr>
                <w:color w:val="24292E"/>
                <w:sz w:val="16"/>
              </w:rPr>
              <w:t>Tùy chọn</w:t>
            </w:r>
          </w:p>
        </w:tc>
        <w:tc>
          <w:tcPr>
            <w:tcW w:w="5040" w:type="dxa"/>
            <w:shd w:val="clear" w:color="auto" w:fill="FFFFFF"/>
            <w:tcMar>
              <w:top w:w="70" w:type="dxa"/>
              <w:left w:w="100" w:type="dxa"/>
              <w:bottom w:w="70" w:type="dxa"/>
              <w:right w:w="100" w:type="dxa"/>
            </w:tcMar>
          </w:tcPr>
          <w:p w14:paraId="3CA86486">
            <w:r>
              <w:rPr>
                <w:color w:val="24292E"/>
                <w:sz w:val="16"/>
              </w:rPr>
              <w:t>User ID của quản lý được phân công</w:t>
            </w:r>
          </w:p>
        </w:tc>
      </w:tr>
      <w:tr w14:paraId="2E8113D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28183C5C">
            <w:r>
              <w:rPr>
                <w:color w:val="24292E"/>
                <w:sz w:val="16"/>
              </w:rPr>
              <w:t>phone</w:t>
            </w:r>
          </w:p>
        </w:tc>
        <w:tc>
          <w:tcPr>
            <w:tcW w:w="1440" w:type="dxa"/>
            <w:shd w:val="clear" w:color="auto" w:fill="F9FAFB"/>
            <w:tcMar>
              <w:top w:w="70" w:type="dxa"/>
              <w:left w:w="100" w:type="dxa"/>
              <w:bottom w:w="70" w:type="dxa"/>
              <w:right w:w="100" w:type="dxa"/>
            </w:tcMar>
          </w:tcPr>
          <w:p w14:paraId="526545F4">
            <w:r>
              <w:rPr>
                <w:color w:val="24292E"/>
                <w:sz w:val="16"/>
              </w:rPr>
              <w:t>string</w:t>
            </w:r>
          </w:p>
        </w:tc>
        <w:tc>
          <w:tcPr>
            <w:tcW w:w="1152" w:type="dxa"/>
            <w:shd w:val="clear" w:color="auto" w:fill="F9FAFB"/>
            <w:tcMar>
              <w:top w:w="70" w:type="dxa"/>
              <w:left w:w="100" w:type="dxa"/>
              <w:bottom w:w="70" w:type="dxa"/>
              <w:right w:w="100" w:type="dxa"/>
            </w:tcMar>
          </w:tcPr>
          <w:p w14:paraId="0F771046">
            <w:r>
              <w:rPr>
                <w:color w:val="24292E"/>
                <w:sz w:val="16"/>
              </w:rPr>
              <w:t>Tùy chọn</w:t>
            </w:r>
          </w:p>
        </w:tc>
        <w:tc>
          <w:tcPr>
            <w:tcW w:w="5040" w:type="dxa"/>
            <w:shd w:val="clear" w:color="auto" w:fill="F9FAFB"/>
            <w:tcMar>
              <w:top w:w="70" w:type="dxa"/>
              <w:left w:w="100" w:type="dxa"/>
              <w:bottom w:w="70" w:type="dxa"/>
              <w:right w:w="100" w:type="dxa"/>
            </w:tcMar>
          </w:tcPr>
          <w:p w14:paraId="2A8A5BAF">
            <w:r>
              <w:rPr>
                <w:color w:val="24292E"/>
                <w:sz w:val="16"/>
              </w:rPr>
              <w:t>Số điện thoại liên hệ</w:t>
            </w:r>
          </w:p>
        </w:tc>
      </w:tr>
    </w:tbl>
    <w:p w14:paraId="37445B87">
      <w:pPr>
        <w:spacing w:after="60"/>
      </w:pPr>
    </w:p>
    <w:p w14:paraId="3246EDD3">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6402323B">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0FEC562">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"name": "Bãi đỗ xe RelayPark Tân Bình (Mở rộng)",</w:t>
            </w:r>
            <w:r>
              <w:rPr>
                <w:rFonts w:ascii="Consolas" w:hAnsi="Consolas"/>
                <w:color w:val="24292E"/>
                <w:sz w:val="17"/>
              </w:rPr>
              <w:br w:type="textWrapping"/>
            </w:r>
            <w:r>
              <w:rPr>
                <w:rFonts w:ascii="Consolas" w:hAnsi="Consolas"/>
                <w:color w:val="24292E"/>
                <w:sz w:val="17"/>
              </w:rPr>
              <w:t xml:space="preserve">  "address": "Số 45 Trường Chinh, Phường 12",</w:t>
            </w:r>
            <w:r>
              <w:rPr>
                <w:rFonts w:ascii="Consolas" w:hAnsi="Consolas"/>
                <w:color w:val="24292E"/>
                <w:sz w:val="17"/>
              </w:rPr>
              <w:br w:type="textWrapping"/>
            </w:r>
            <w:r>
              <w:rPr>
                <w:rFonts w:ascii="Consolas" w:hAnsi="Consolas"/>
                <w:color w:val="24292E"/>
                <w:sz w:val="17"/>
              </w:rPr>
              <w:t xml:space="preserve">  "city": "Hồ Chí Minh",</w:t>
            </w:r>
            <w:r>
              <w:rPr>
                <w:rFonts w:ascii="Consolas" w:hAnsi="Consolas"/>
                <w:color w:val="24292E"/>
                <w:sz w:val="17"/>
              </w:rPr>
              <w:br w:type="textWrapping"/>
            </w:r>
            <w:r>
              <w:rPr>
                <w:rFonts w:ascii="Consolas" w:hAnsi="Consolas"/>
                <w:color w:val="24292E"/>
                <w:sz w:val="17"/>
              </w:rPr>
              <w:t xml:space="preserve">  "district": "Tân Bình",</w:t>
            </w:r>
            <w:r>
              <w:rPr>
                <w:rFonts w:ascii="Consolas" w:hAnsi="Consolas"/>
                <w:color w:val="24292E"/>
                <w:sz w:val="17"/>
              </w:rPr>
              <w:br w:type="textWrapping"/>
            </w:r>
            <w:r>
              <w:rPr>
                <w:rFonts w:ascii="Consolas" w:hAnsi="Consolas"/>
                <w:color w:val="24292E"/>
                <w:sz w:val="17"/>
              </w:rPr>
              <w:t xml:space="preserve">  "capacity": 200,</w:t>
            </w:r>
            <w:r>
              <w:rPr>
                <w:rFonts w:ascii="Consolas" w:hAnsi="Consolas"/>
                <w:color w:val="24292E"/>
                <w:sz w:val="17"/>
              </w:rPr>
              <w:br w:type="textWrapping"/>
            </w:r>
            <w:r>
              <w:rPr>
                <w:rFonts w:ascii="Consolas" w:hAnsi="Consolas"/>
                <w:color w:val="24292E"/>
                <w:sz w:val="17"/>
              </w:rPr>
              <w:t xml:space="preserve">  "is24Hours": false,</w:t>
            </w:r>
            <w:r>
              <w:rPr>
                <w:rFonts w:ascii="Consolas" w:hAnsi="Consolas"/>
                <w:color w:val="24292E"/>
                <w:sz w:val="17"/>
              </w:rPr>
              <w:br w:type="textWrapping"/>
            </w:r>
            <w:r>
              <w:rPr>
                <w:rFonts w:ascii="Consolas" w:hAnsi="Consolas"/>
                <w:color w:val="24292E"/>
                <w:sz w:val="17"/>
              </w:rPr>
              <w:t xml:space="preserve">  "openTime": "06:00:00",</w:t>
            </w:r>
            <w:r>
              <w:rPr>
                <w:rFonts w:ascii="Consolas" w:hAnsi="Consolas"/>
                <w:color w:val="24292E"/>
                <w:sz w:val="17"/>
              </w:rPr>
              <w:br w:type="textWrapping"/>
            </w:r>
            <w:r>
              <w:rPr>
                <w:rFonts w:ascii="Consolas" w:hAnsi="Consolas"/>
                <w:color w:val="24292E"/>
                <w:sz w:val="17"/>
              </w:rPr>
              <w:t xml:space="preserve">  "closeTime": "23:00:00",</w:t>
            </w:r>
            <w:r>
              <w:rPr>
                <w:rFonts w:ascii="Consolas" w:hAnsi="Consolas"/>
                <w:color w:val="24292E"/>
                <w:sz w:val="17"/>
              </w:rPr>
              <w:br w:type="textWrapping"/>
            </w:r>
            <w:r>
              <w:rPr>
                <w:rFonts w:ascii="Consolas" w:hAnsi="Consolas"/>
                <w:color w:val="24292E"/>
                <w:sz w:val="17"/>
              </w:rPr>
              <w:t xml:space="preserve">  "phone": "02838112233"</w:t>
            </w:r>
            <w:r>
              <w:rPr>
                <w:rFonts w:ascii="Consolas" w:hAnsi="Consolas"/>
                <w:color w:val="24292E"/>
                <w:sz w:val="17"/>
              </w:rPr>
              <w:br w:type="textWrapping"/>
            </w:r>
            <w:r>
              <w:rPr>
                <w:rFonts w:ascii="Consolas" w:hAnsi="Consolas"/>
                <w:color w:val="24292E"/>
                <w:sz w:val="17"/>
              </w:rPr>
              <w:t>}</w:t>
            </w:r>
          </w:p>
        </w:tc>
      </w:tr>
    </w:tbl>
    <w:p w14:paraId="32BF2E4A">
      <w:pPr>
        <w:spacing w:before="0" w:after="60"/>
      </w:pPr>
    </w:p>
    <w:p w14:paraId="663D2DEF">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0F201D4E">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4EAC3B04">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2,</w:t>
            </w:r>
            <w:r>
              <w:rPr>
                <w:rFonts w:ascii="Consolas" w:hAnsi="Consolas"/>
                <w:color w:val="24292E"/>
                <w:sz w:val="17"/>
              </w:rPr>
              <w:br w:type="textWrapping"/>
            </w:r>
            <w:r>
              <w:rPr>
                <w:rFonts w:ascii="Consolas" w:hAnsi="Consolas"/>
                <w:color w:val="24292E"/>
                <w:sz w:val="17"/>
              </w:rPr>
              <w:t xml:space="preserve">    "code": "LOT-849201",</w:t>
            </w:r>
            <w:r>
              <w:rPr>
                <w:rFonts w:ascii="Consolas" w:hAnsi="Consolas"/>
                <w:color w:val="24292E"/>
                <w:sz w:val="17"/>
              </w:rPr>
              <w:br w:type="textWrapping"/>
            </w:r>
            <w:r>
              <w:rPr>
                <w:rFonts w:ascii="Consolas" w:hAnsi="Consolas"/>
                <w:color w:val="24292E"/>
                <w:sz w:val="17"/>
              </w:rPr>
              <w:t xml:space="preserve">    "name": "Bãi đỗ xe RelayPark Tân Bình (Mở rộng)",</w:t>
            </w:r>
            <w:r>
              <w:rPr>
                <w:rFonts w:ascii="Consolas" w:hAnsi="Consolas"/>
                <w:color w:val="24292E"/>
                <w:sz w:val="17"/>
              </w:rPr>
              <w:br w:type="textWrapping"/>
            </w:r>
            <w:r>
              <w:rPr>
                <w:rFonts w:ascii="Consolas" w:hAnsi="Consolas"/>
                <w:color w:val="24292E"/>
                <w:sz w:val="17"/>
              </w:rPr>
              <w:t xml:space="preserve">    "capacity": 200,</w:t>
            </w:r>
            <w:r>
              <w:rPr>
                <w:rFonts w:ascii="Consolas" w:hAnsi="Consolas"/>
                <w:color w:val="24292E"/>
                <w:sz w:val="17"/>
              </w:rPr>
              <w:br w:type="textWrapping"/>
            </w:r>
            <w:r>
              <w:rPr>
                <w:rFonts w:ascii="Consolas" w:hAnsi="Consolas"/>
                <w:color w:val="24292E"/>
                <w:sz w:val="17"/>
              </w:rPr>
              <w:t xml:space="preserve">    "is24Hours": false,</w:t>
            </w:r>
            <w:r>
              <w:rPr>
                <w:rFonts w:ascii="Consolas" w:hAnsi="Consolas"/>
                <w:color w:val="24292E"/>
                <w:sz w:val="17"/>
              </w:rPr>
              <w:br w:type="textWrapping"/>
            </w:r>
            <w:r>
              <w:rPr>
                <w:rFonts w:ascii="Consolas" w:hAnsi="Consolas"/>
                <w:color w:val="24292E"/>
                <w:sz w:val="17"/>
              </w:rPr>
              <w:t xml:space="preserve">    "openTime": "06:00:00",</w:t>
            </w:r>
            <w:r>
              <w:rPr>
                <w:rFonts w:ascii="Consolas" w:hAnsi="Consolas"/>
                <w:color w:val="24292E"/>
                <w:sz w:val="17"/>
              </w:rPr>
              <w:br w:type="textWrapping"/>
            </w:r>
            <w:r>
              <w:rPr>
                <w:rFonts w:ascii="Consolas" w:hAnsi="Consolas"/>
                <w:color w:val="24292E"/>
                <w:sz w:val="17"/>
              </w:rPr>
              <w:t xml:space="preserve">    "closeTime": "23:00:00",</w:t>
            </w:r>
            <w:r>
              <w:rPr>
                <w:rFonts w:ascii="Consolas" w:hAnsi="Consolas"/>
                <w:color w:val="24292E"/>
                <w:sz w:val="17"/>
              </w:rPr>
              <w:br w:type="textWrapping"/>
            </w:r>
            <w:r>
              <w:rPr>
                <w:rFonts w:ascii="Consolas" w:hAnsi="Consolas"/>
                <w:color w:val="24292E"/>
                <w:sz w:val="17"/>
              </w:rPr>
              <w:t xml:space="preserve">    "status": "Active"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19092F76">
      <w:pPr>
        <w:spacing w:before="0" w:after="60"/>
      </w:pPr>
    </w:p>
    <w:p w14:paraId="7293031F">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3939D9C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4EA4B6AE">
            <w:pPr>
              <w:jc w:val="left"/>
            </w:pPr>
            <w:r>
              <w:rPr>
                <w:b/>
                <w:color w:val="FFFFFF"/>
                <w:sz w:val="17"/>
              </w:rPr>
              <w:t>Mã HTTP</w:t>
            </w:r>
          </w:p>
        </w:tc>
        <w:tc>
          <w:tcPr>
            <w:tcW w:w="4032" w:type="dxa"/>
            <w:shd w:val="clear" w:color="auto" w:fill="1B365D"/>
            <w:tcMar>
              <w:top w:w="90" w:type="dxa"/>
              <w:left w:w="100" w:type="dxa"/>
              <w:bottom w:w="90" w:type="dxa"/>
              <w:right w:w="100" w:type="dxa"/>
            </w:tcMar>
          </w:tcPr>
          <w:p w14:paraId="7AFB0029">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76C6FD48">
            <w:pPr>
              <w:jc w:val="left"/>
            </w:pPr>
            <w:r>
              <w:rPr>
                <w:b/>
                <w:color w:val="FFFFFF"/>
                <w:sz w:val="17"/>
              </w:rPr>
              <w:t>Thông báo lỗi trong errors[]</w:t>
            </w:r>
          </w:p>
        </w:tc>
      </w:tr>
      <w:tr w14:paraId="55B0539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6804B5EE">
            <w:r>
              <w:rPr>
                <w:color w:val="24292E"/>
                <w:sz w:val="16"/>
              </w:rPr>
              <w:t>404 Not Found</w:t>
            </w:r>
          </w:p>
        </w:tc>
        <w:tc>
          <w:tcPr>
            <w:tcW w:w="4032" w:type="dxa"/>
            <w:shd w:val="clear" w:color="auto" w:fill="FFFFFF"/>
            <w:tcMar>
              <w:top w:w="70" w:type="dxa"/>
              <w:left w:w="100" w:type="dxa"/>
              <w:bottom w:w="70" w:type="dxa"/>
              <w:right w:w="100" w:type="dxa"/>
            </w:tcMar>
          </w:tcPr>
          <w:p w14:paraId="71D448DA">
            <w:r>
              <w:rPr>
                <w:color w:val="24292E"/>
                <w:sz w:val="16"/>
              </w:rPr>
              <w:t>Bãi xe không tồn tại hoặc đã bị xóa</w:t>
            </w:r>
          </w:p>
        </w:tc>
        <w:tc>
          <w:tcPr>
            <w:tcW w:w="4320" w:type="dxa"/>
            <w:shd w:val="clear" w:color="auto" w:fill="FFFFFF"/>
            <w:tcMar>
              <w:top w:w="70" w:type="dxa"/>
              <w:left w:w="100" w:type="dxa"/>
              <w:bottom w:w="70" w:type="dxa"/>
              <w:right w:w="100" w:type="dxa"/>
            </w:tcMar>
          </w:tcPr>
          <w:p w14:paraId="1987D9FE">
            <w:r>
              <w:rPr>
                <w:color w:val="24292E"/>
                <w:sz w:val="16"/>
              </w:rPr>
              <w:t>["Parking lot with ID 2 was not found."]</w:t>
            </w:r>
          </w:p>
        </w:tc>
      </w:tr>
      <w:tr w14:paraId="1BDD09F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508EFA93">
            <w:r>
              <w:rPr>
                <w:color w:val="24292E"/>
                <w:sz w:val="16"/>
              </w:rPr>
              <w:t>400 Bad Request</w:t>
            </w:r>
          </w:p>
        </w:tc>
        <w:tc>
          <w:tcPr>
            <w:tcW w:w="4032" w:type="dxa"/>
            <w:shd w:val="clear" w:color="auto" w:fill="F9FAFB"/>
            <w:tcMar>
              <w:top w:w="70" w:type="dxa"/>
              <w:left w:w="100" w:type="dxa"/>
              <w:bottom w:w="70" w:type="dxa"/>
              <w:right w:w="100" w:type="dxa"/>
            </w:tcMar>
          </w:tcPr>
          <w:p w14:paraId="6A3C623C">
            <w:r>
              <w:rPr>
                <w:color w:val="24292E"/>
                <w:sz w:val="16"/>
              </w:rPr>
              <w:t>Dữ liệu không hợp lệ</w:t>
            </w:r>
          </w:p>
        </w:tc>
        <w:tc>
          <w:tcPr>
            <w:tcW w:w="4320" w:type="dxa"/>
            <w:shd w:val="clear" w:color="auto" w:fill="F9FAFB"/>
            <w:tcMar>
              <w:top w:w="70" w:type="dxa"/>
              <w:left w:w="100" w:type="dxa"/>
              <w:bottom w:w="70" w:type="dxa"/>
              <w:right w:w="100" w:type="dxa"/>
            </w:tcMar>
          </w:tcPr>
          <w:p w14:paraId="1728106B">
            <w:r>
              <w:rPr>
                <w:color w:val="24292E"/>
                <w:sz w:val="16"/>
              </w:rPr>
              <w:t>["Parking lot name is required."]</w:t>
            </w:r>
          </w:p>
        </w:tc>
      </w:tr>
    </w:tbl>
    <w:p w14:paraId="6494EB0E">
      <w:pPr>
        <w:spacing w:after="60"/>
      </w:pPr>
    </w:p>
    <w:p w14:paraId="0052E690">
      <w:pPr>
        <w:spacing w:before="0" w:after="80" w:line="276" w:lineRule="auto"/>
      </w:pPr>
      <w:r>
        <w:rPr>
          <w:b/>
          <w:color w:val="24292E"/>
          <w:sz w:val="19"/>
        </w:rPr>
        <w:t xml:space="preserve">• Business Rules: </w:t>
      </w:r>
      <w:r>
        <w:rPr>
          <w:color w:val="333333"/>
          <w:sz w:val="19"/>
        </w:rPr>
        <w:t>Quy tắc nghiệp vụ Backend kiểm soát:</w:t>
      </w:r>
    </w:p>
    <w:p w14:paraId="4C86CC10">
      <w:pPr>
        <w:spacing w:before="0" w:after="80" w:line="276" w:lineRule="auto"/>
      </w:pPr>
      <w:r>
        <w:rPr>
          <w:b/>
          <w:color w:val="24292E"/>
          <w:sz w:val="19"/>
        </w:rPr>
        <w:t xml:space="preserve">  - </w:t>
      </w:r>
      <w:r>
        <w:rPr>
          <w:color w:val="333333"/>
          <w:sz w:val="19"/>
        </w:rPr>
        <w:t>Không sửa mã Code: Mã bãi xe (Code) là bất biến sau khi tạo, không được cập nhật qua PUT.</w:t>
      </w:r>
    </w:p>
    <w:p w14:paraId="03FD9D59">
      <w:pPr>
        <w:spacing w:before="0" w:after="80" w:line="276" w:lineRule="auto"/>
      </w:pPr>
      <w:r>
        <w:rPr>
          <w:b/>
          <w:color w:val="24292E"/>
          <w:sz w:val="19"/>
        </w:rPr>
        <w:t xml:space="preserve">  - </w:t>
      </w:r>
      <w:r>
        <w:rPr>
          <w:color w:val="333333"/>
          <w:sz w:val="19"/>
        </w:rPr>
        <w:t>GIỚI HẠN PHÂN QUYỀN: Manager hiện có thể cập nhật bất kỳ bãi xe nào trong hệ thống.</w:t>
      </w:r>
    </w:p>
    <w:tbl>
      <w:tblPr>
        <w:tblStyle w:val="12"/>
        <w:tblW w:w="0" w:type="auto"/>
        <w:jc w:val="center"/>
        <w:tblLayout w:type="autofit"/>
        <w:tblCellMar>
          <w:top w:w="0" w:type="dxa"/>
          <w:left w:w="108" w:type="dxa"/>
          <w:bottom w:w="0" w:type="dxa"/>
          <w:right w:w="108" w:type="dxa"/>
        </w:tblCellMar>
      </w:tblPr>
      <w:tblGrid>
        <w:gridCol w:w="10080"/>
      </w:tblGrid>
      <w:tr w14:paraId="67159D72">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B0EC068">
            <w:pPr>
              <w:spacing w:before="0" w:after="60"/>
            </w:pPr>
            <w:r>
              <w:rPr>
                <w:b/>
                <w:color w:val="0E6EAD"/>
                <w:sz w:val="19"/>
              </w:rPr>
              <w:t>📌 LƯU Ý FRONTEND (PUT /api/lots/{id} (Hỗ trợ alias: /api/parking-lots/{id}))</w:t>
            </w:r>
            <w:r>
              <w:rPr>
                <w:b/>
                <w:color w:val="0E6EAD"/>
                <w:sz w:val="19"/>
              </w:rPr>
              <w:br w:type="textWrapping"/>
            </w:r>
            <w:r>
              <w:rPr>
                <w:color w:val="333333"/>
                <w:sz w:val="18"/>
              </w:rPr>
              <w:t>Sử dụng cho form Chỉnh sửa thông tin bãi đỗ xe.</w:t>
            </w:r>
          </w:p>
        </w:tc>
      </w:tr>
    </w:tbl>
    <w:p w14:paraId="42904B6E">
      <w:pPr>
        <w:spacing w:before="0" w:after="60"/>
      </w:pPr>
    </w:p>
    <w:p w14:paraId="0853C3A1">
      <w:pPr>
        <w:spacing w:after="120"/>
      </w:pPr>
    </w:p>
    <w:p w14:paraId="652B7FB8">
      <w:pPr>
        <w:keepNext/>
        <w:spacing w:before="280" w:after="80"/>
      </w:pPr>
      <w:r>
        <w:rPr>
          <w:b/>
          <w:color w:val="0E6EAD"/>
          <w:sz w:val="25"/>
        </w:rPr>
        <w:t>PATCH /api/lots/{id}/status (Hỗ trợ alias: /api/parking-lots/{id}/status) - Chuyển trạng thái bãi xe &amp; Thông báo bảo trì (FR-LOT-04)</w:t>
      </w:r>
    </w:p>
    <w:p w14:paraId="3CA32C8E">
      <w:pPr>
        <w:spacing w:before="0" w:after="80" w:line="276" w:lineRule="auto"/>
      </w:pPr>
      <w:r>
        <w:rPr>
          <w:b/>
          <w:color w:val="24292E"/>
          <w:sz w:val="19"/>
        </w:rPr>
        <w:t xml:space="preserve">• Mục đích: </w:t>
      </w:r>
      <w:r>
        <w:rPr>
          <w:color w:val="333333"/>
          <w:sz w:val="19"/>
        </w:rPr>
        <w:t>Cập nhật trạng thái vận hành của bãi xe ('Active', 'Inactive', 'Maintenance') kèm lý do hoặc thông báo bảo trì gửi tới khách hàng.</w:t>
      </w:r>
    </w:p>
    <w:p w14:paraId="005592C9">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1BFBC313">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1C7BA88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0910E30C">
            <w:pPr>
              <w:jc w:val="left"/>
            </w:pPr>
            <w:r>
              <w:rPr>
                <w:b/>
                <w:color w:val="FFFFFF"/>
                <w:sz w:val="17"/>
              </w:rPr>
              <w:t>Tham số</w:t>
            </w:r>
          </w:p>
        </w:tc>
        <w:tc>
          <w:tcPr>
            <w:tcW w:w="1152" w:type="dxa"/>
            <w:shd w:val="clear" w:color="auto" w:fill="1B365D"/>
            <w:tcMar>
              <w:top w:w="90" w:type="dxa"/>
              <w:left w:w="100" w:type="dxa"/>
              <w:bottom w:w="90" w:type="dxa"/>
              <w:right w:w="100" w:type="dxa"/>
            </w:tcMar>
          </w:tcPr>
          <w:p w14:paraId="7CF1C229">
            <w:pPr>
              <w:jc w:val="left"/>
            </w:pPr>
            <w:r>
              <w:rPr>
                <w:b/>
                <w:color w:val="FFFFFF"/>
                <w:sz w:val="17"/>
              </w:rPr>
              <w:t>Vị trí</w:t>
            </w:r>
          </w:p>
        </w:tc>
        <w:tc>
          <w:tcPr>
            <w:tcW w:w="1440" w:type="dxa"/>
            <w:shd w:val="clear" w:color="auto" w:fill="1B365D"/>
            <w:tcMar>
              <w:top w:w="90" w:type="dxa"/>
              <w:left w:w="100" w:type="dxa"/>
              <w:bottom w:w="90" w:type="dxa"/>
              <w:right w:w="100" w:type="dxa"/>
            </w:tcMar>
          </w:tcPr>
          <w:p w14:paraId="38ED91B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8149016">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4B9935CA">
            <w:pPr>
              <w:jc w:val="left"/>
            </w:pPr>
            <w:r>
              <w:rPr>
                <w:b/>
                <w:color w:val="FFFFFF"/>
                <w:sz w:val="17"/>
              </w:rPr>
              <w:t>Mô tả</w:t>
            </w:r>
          </w:p>
        </w:tc>
      </w:tr>
      <w:tr w14:paraId="49B25F4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78CDFB2F">
            <w:r>
              <w:rPr>
                <w:color w:val="24292E"/>
                <w:sz w:val="16"/>
              </w:rPr>
              <w:t>id</w:t>
            </w:r>
          </w:p>
        </w:tc>
        <w:tc>
          <w:tcPr>
            <w:tcW w:w="1152" w:type="dxa"/>
            <w:shd w:val="clear" w:color="auto" w:fill="FFFFFF"/>
            <w:tcMar>
              <w:top w:w="70" w:type="dxa"/>
              <w:left w:w="100" w:type="dxa"/>
              <w:bottom w:w="70" w:type="dxa"/>
              <w:right w:w="100" w:type="dxa"/>
            </w:tcMar>
          </w:tcPr>
          <w:p w14:paraId="530F7C5A">
            <w:r>
              <w:rPr>
                <w:color w:val="24292E"/>
                <w:sz w:val="16"/>
              </w:rPr>
              <w:t>Route</w:t>
            </w:r>
          </w:p>
        </w:tc>
        <w:tc>
          <w:tcPr>
            <w:tcW w:w="1440" w:type="dxa"/>
            <w:shd w:val="clear" w:color="auto" w:fill="FFFFFF"/>
            <w:tcMar>
              <w:top w:w="70" w:type="dxa"/>
              <w:left w:w="100" w:type="dxa"/>
              <w:bottom w:w="70" w:type="dxa"/>
              <w:right w:w="100" w:type="dxa"/>
            </w:tcMar>
          </w:tcPr>
          <w:p w14:paraId="5FBA0B62">
            <w:r>
              <w:rPr>
                <w:color w:val="24292E"/>
                <w:sz w:val="16"/>
              </w:rPr>
              <w:t>integer</w:t>
            </w:r>
          </w:p>
        </w:tc>
        <w:tc>
          <w:tcPr>
            <w:tcW w:w="1152" w:type="dxa"/>
            <w:shd w:val="clear" w:color="auto" w:fill="FFFFFF"/>
            <w:tcMar>
              <w:top w:w="70" w:type="dxa"/>
              <w:left w:w="100" w:type="dxa"/>
              <w:bottom w:w="70" w:type="dxa"/>
              <w:right w:w="100" w:type="dxa"/>
            </w:tcMar>
          </w:tcPr>
          <w:p w14:paraId="00A575CD">
            <w:r>
              <w:rPr>
                <w:color w:val="24292E"/>
                <w:sz w:val="16"/>
              </w:rPr>
              <w:t>Bắt buộc</w:t>
            </w:r>
          </w:p>
        </w:tc>
        <w:tc>
          <w:tcPr>
            <w:tcW w:w="4320" w:type="dxa"/>
            <w:shd w:val="clear" w:color="auto" w:fill="FFFFFF"/>
            <w:tcMar>
              <w:top w:w="70" w:type="dxa"/>
              <w:left w:w="100" w:type="dxa"/>
              <w:bottom w:w="70" w:type="dxa"/>
              <w:right w:w="100" w:type="dxa"/>
            </w:tcMar>
          </w:tcPr>
          <w:p w14:paraId="66A86D1B">
            <w:r>
              <w:rPr>
                <w:color w:val="24292E"/>
                <w:sz w:val="16"/>
              </w:rPr>
              <w:t>ID của bãi đỗ xe</w:t>
            </w:r>
          </w:p>
        </w:tc>
      </w:tr>
    </w:tbl>
    <w:p w14:paraId="7DB63127">
      <w:pPr>
        <w:spacing w:after="60"/>
      </w:pPr>
    </w:p>
    <w:p w14:paraId="3EB276AB">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1830521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044763E2">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57EB930A">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7CD114C6">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43A1ADFD">
            <w:pPr>
              <w:jc w:val="left"/>
            </w:pPr>
            <w:r>
              <w:rPr>
                <w:b/>
                <w:color w:val="FFFFFF"/>
                <w:sz w:val="17"/>
              </w:rPr>
              <w:t>Ràng buộc &amp; Mô tả</w:t>
            </w:r>
          </w:p>
        </w:tc>
      </w:tr>
      <w:tr w14:paraId="1CCD7CD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8007407">
            <w:r>
              <w:rPr>
                <w:color w:val="24292E"/>
                <w:sz w:val="16"/>
              </w:rPr>
              <w:t>status</w:t>
            </w:r>
          </w:p>
        </w:tc>
        <w:tc>
          <w:tcPr>
            <w:tcW w:w="1440" w:type="dxa"/>
            <w:shd w:val="clear" w:color="auto" w:fill="FFFFFF"/>
            <w:tcMar>
              <w:top w:w="70" w:type="dxa"/>
              <w:left w:w="100" w:type="dxa"/>
              <w:bottom w:w="70" w:type="dxa"/>
              <w:right w:w="100" w:type="dxa"/>
            </w:tcMar>
          </w:tcPr>
          <w:p w14:paraId="6D10A652">
            <w:r>
              <w:rPr>
                <w:color w:val="24292E"/>
                <w:sz w:val="16"/>
              </w:rPr>
              <w:t>string</w:t>
            </w:r>
          </w:p>
        </w:tc>
        <w:tc>
          <w:tcPr>
            <w:tcW w:w="1152" w:type="dxa"/>
            <w:shd w:val="clear" w:color="auto" w:fill="FFFFFF"/>
            <w:tcMar>
              <w:top w:w="70" w:type="dxa"/>
              <w:left w:w="100" w:type="dxa"/>
              <w:bottom w:w="70" w:type="dxa"/>
              <w:right w:w="100" w:type="dxa"/>
            </w:tcMar>
          </w:tcPr>
          <w:p w14:paraId="3F681B35">
            <w:r>
              <w:rPr>
                <w:color w:val="24292E"/>
                <w:sz w:val="16"/>
              </w:rPr>
              <w:t>Bắt buộc</w:t>
            </w:r>
          </w:p>
        </w:tc>
        <w:tc>
          <w:tcPr>
            <w:tcW w:w="5040" w:type="dxa"/>
            <w:shd w:val="clear" w:color="auto" w:fill="FFFFFF"/>
            <w:tcMar>
              <w:top w:w="70" w:type="dxa"/>
              <w:left w:w="100" w:type="dxa"/>
              <w:bottom w:w="70" w:type="dxa"/>
              <w:right w:w="100" w:type="dxa"/>
            </w:tcMar>
          </w:tcPr>
          <w:p w14:paraId="67CE4234">
            <w:r>
              <w:rPr>
                <w:color w:val="24292E"/>
                <w:sz w:val="16"/>
              </w:rPr>
              <w:t>Trạng thái mới: 'Active', 'Inactive', hoặc 'Maintenance'</w:t>
            </w:r>
          </w:p>
        </w:tc>
      </w:tr>
      <w:tr w14:paraId="6A6E1BD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3BECA48">
            <w:r>
              <w:rPr>
                <w:color w:val="24292E"/>
                <w:sz w:val="16"/>
              </w:rPr>
              <w:t>maintenanceNotice</w:t>
            </w:r>
          </w:p>
        </w:tc>
        <w:tc>
          <w:tcPr>
            <w:tcW w:w="1440" w:type="dxa"/>
            <w:shd w:val="clear" w:color="auto" w:fill="F9FAFB"/>
            <w:tcMar>
              <w:top w:w="70" w:type="dxa"/>
              <w:left w:w="100" w:type="dxa"/>
              <w:bottom w:w="70" w:type="dxa"/>
              <w:right w:w="100" w:type="dxa"/>
            </w:tcMar>
          </w:tcPr>
          <w:p w14:paraId="7516F68A">
            <w:r>
              <w:rPr>
                <w:color w:val="24292E"/>
                <w:sz w:val="16"/>
              </w:rPr>
              <w:t>string</w:t>
            </w:r>
          </w:p>
        </w:tc>
        <w:tc>
          <w:tcPr>
            <w:tcW w:w="1152" w:type="dxa"/>
            <w:shd w:val="clear" w:color="auto" w:fill="F9FAFB"/>
            <w:tcMar>
              <w:top w:w="70" w:type="dxa"/>
              <w:left w:w="100" w:type="dxa"/>
              <w:bottom w:w="70" w:type="dxa"/>
              <w:right w:w="100" w:type="dxa"/>
            </w:tcMar>
          </w:tcPr>
          <w:p w14:paraId="64CDE67F">
            <w:r>
              <w:rPr>
                <w:color w:val="24292E"/>
                <w:sz w:val="16"/>
              </w:rPr>
              <w:t>Tùy chọn</w:t>
            </w:r>
          </w:p>
        </w:tc>
        <w:tc>
          <w:tcPr>
            <w:tcW w:w="5040" w:type="dxa"/>
            <w:shd w:val="clear" w:color="auto" w:fill="F9FAFB"/>
            <w:tcMar>
              <w:top w:w="70" w:type="dxa"/>
              <w:left w:w="100" w:type="dxa"/>
              <w:bottom w:w="70" w:type="dxa"/>
              <w:right w:w="100" w:type="dxa"/>
            </w:tcMar>
          </w:tcPr>
          <w:p w14:paraId="40C0BE1F">
            <w:r>
              <w:rPr>
                <w:color w:val="24292E"/>
                <w:sz w:val="16"/>
              </w:rPr>
              <w:t>Nội dung thông báo bảo trì hiển thị công khai</w:t>
            </w:r>
          </w:p>
        </w:tc>
      </w:tr>
      <w:tr w14:paraId="0F62E19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828D171">
            <w:r>
              <w:rPr>
                <w:color w:val="24292E"/>
                <w:sz w:val="16"/>
              </w:rPr>
              <w:t>closedFrom</w:t>
            </w:r>
          </w:p>
        </w:tc>
        <w:tc>
          <w:tcPr>
            <w:tcW w:w="1440" w:type="dxa"/>
            <w:shd w:val="clear" w:color="auto" w:fill="FFFFFF"/>
            <w:tcMar>
              <w:top w:w="70" w:type="dxa"/>
              <w:left w:w="100" w:type="dxa"/>
              <w:bottom w:w="70" w:type="dxa"/>
              <w:right w:w="100" w:type="dxa"/>
            </w:tcMar>
          </w:tcPr>
          <w:p w14:paraId="68392DEC">
            <w:r>
              <w:rPr>
                <w:color w:val="24292E"/>
                <w:sz w:val="16"/>
              </w:rPr>
              <w:t>datetime</w:t>
            </w:r>
          </w:p>
        </w:tc>
        <w:tc>
          <w:tcPr>
            <w:tcW w:w="1152" w:type="dxa"/>
            <w:shd w:val="clear" w:color="auto" w:fill="FFFFFF"/>
            <w:tcMar>
              <w:top w:w="70" w:type="dxa"/>
              <w:left w:w="100" w:type="dxa"/>
              <w:bottom w:w="70" w:type="dxa"/>
              <w:right w:w="100" w:type="dxa"/>
            </w:tcMar>
          </w:tcPr>
          <w:p w14:paraId="3FE3CC12">
            <w:r>
              <w:rPr>
                <w:color w:val="24292E"/>
                <w:sz w:val="16"/>
              </w:rPr>
              <w:t>Tùy chọn</w:t>
            </w:r>
          </w:p>
        </w:tc>
        <w:tc>
          <w:tcPr>
            <w:tcW w:w="5040" w:type="dxa"/>
            <w:shd w:val="clear" w:color="auto" w:fill="FFFFFF"/>
            <w:tcMar>
              <w:top w:w="70" w:type="dxa"/>
              <w:left w:w="100" w:type="dxa"/>
              <w:bottom w:w="70" w:type="dxa"/>
              <w:right w:w="100" w:type="dxa"/>
            </w:tcMar>
          </w:tcPr>
          <w:p w14:paraId="69086E12">
            <w:r>
              <w:rPr>
                <w:color w:val="24292E"/>
                <w:sz w:val="16"/>
              </w:rPr>
              <w:t>Thời gian bắt đầu đóng cửa (ISO 8601)</w:t>
            </w:r>
          </w:p>
        </w:tc>
      </w:tr>
      <w:tr w14:paraId="14BBAED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6B3B1C6C">
            <w:r>
              <w:rPr>
                <w:color w:val="24292E"/>
                <w:sz w:val="16"/>
              </w:rPr>
              <w:t>closedUntil</w:t>
            </w:r>
          </w:p>
        </w:tc>
        <w:tc>
          <w:tcPr>
            <w:tcW w:w="1440" w:type="dxa"/>
            <w:shd w:val="clear" w:color="auto" w:fill="F9FAFB"/>
            <w:tcMar>
              <w:top w:w="70" w:type="dxa"/>
              <w:left w:w="100" w:type="dxa"/>
              <w:bottom w:w="70" w:type="dxa"/>
              <w:right w:w="100" w:type="dxa"/>
            </w:tcMar>
          </w:tcPr>
          <w:p w14:paraId="2A20FEC6">
            <w:r>
              <w:rPr>
                <w:color w:val="24292E"/>
                <w:sz w:val="16"/>
              </w:rPr>
              <w:t>datetime</w:t>
            </w:r>
          </w:p>
        </w:tc>
        <w:tc>
          <w:tcPr>
            <w:tcW w:w="1152" w:type="dxa"/>
            <w:shd w:val="clear" w:color="auto" w:fill="F9FAFB"/>
            <w:tcMar>
              <w:top w:w="70" w:type="dxa"/>
              <w:left w:w="100" w:type="dxa"/>
              <w:bottom w:w="70" w:type="dxa"/>
              <w:right w:w="100" w:type="dxa"/>
            </w:tcMar>
          </w:tcPr>
          <w:p w14:paraId="5545BCF5">
            <w:r>
              <w:rPr>
                <w:color w:val="24292E"/>
                <w:sz w:val="16"/>
              </w:rPr>
              <w:t>Tùy chọn</w:t>
            </w:r>
          </w:p>
        </w:tc>
        <w:tc>
          <w:tcPr>
            <w:tcW w:w="5040" w:type="dxa"/>
            <w:shd w:val="clear" w:color="auto" w:fill="F9FAFB"/>
            <w:tcMar>
              <w:top w:w="70" w:type="dxa"/>
              <w:left w:w="100" w:type="dxa"/>
              <w:bottom w:w="70" w:type="dxa"/>
              <w:right w:w="100" w:type="dxa"/>
            </w:tcMar>
          </w:tcPr>
          <w:p w14:paraId="5029E29E">
            <w:r>
              <w:rPr>
                <w:color w:val="24292E"/>
                <w:sz w:val="16"/>
              </w:rPr>
              <w:t>Thời gian dự kiến mở cửa lại (ISO 8601)</w:t>
            </w:r>
          </w:p>
        </w:tc>
      </w:tr>
      <w:tr w14:paraId="39214A8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45E0B0E">
            <w:r>
              <w:rPr>
                <w:color w:val="24292E"/>
                <w:sz w:val="16"/>
              </w:rPr>
              <w:t>closureReason</w:t>
            </w:r>
          </w:p>
        </w:tc>
        <w:tc>
          <w:tcPr>
            <w:tcW w:w="1440" w:type="dxa"/>
            <w:shd w:val="clear" w:color="auto" w:fill="FFFFFF"/>
            <w:tcMar>
              <w:top w:w="70" w:type="dxa"/>
              <w:left w:w="100" w:type="dxa"/>
              <w:bottom w:w="70" w:type="dxa"/>
              <w:right w:w="100" w:type="dxa"/>
            </w:tcMar>
          </w:tcPr>
          <w:p w14:paraId="639F6A00">
            <w:r>
              <w:rPr>
                <w:color w:val="24292E"/>
                <w:sz w:val="16"/>
              </w:rPr>
              <w:t>string</w:t>
            </w:r>
          </w:p>
        </w:tc>
        <w:tc>
          <w:tcPr>
            <w:tcW w:w="1152" w:type="dxa"/>
            <w:shd w:val="clear" w:color="auto" w:fill="FFFFFF"/>
            <w:tcMar>
              <w:top w:w="70" w:type="dxa"/>
              <w:left w:w="100" w:type="dxa"/>
              <w:bottom w:w="70" w:type="dxa"/>
              <w:right w:w="100" w:type="dxa"/>
            </w:tcMar>
          </w:tcPr>
          <w:p w14:paraId="4ECCD11D">
            <w:r>
              <w:rPr>
                <w:color w:val="24292E"/>
                <w:sz w:val="16"/>
              </w:rPr>
              <w:t>Tùy chọn</w:t>
            </w:r>
          </w:p>
        </w:tc>
        <w:tc>
          <w:tcPr>
            <w:tcW w:w="5040" w:type="dxa"/>
            <w:shd w:val="clear" w:color="auto" w:fill="FFFFFF"/>
            <w:tcMar>
              <w:top w:w="70" w:type="dxa"/>
              <w:left w:w="100" w:type="dxa"/>
              <w:bottom w:w="70" w:type="dxa"/>
              <w:right w:w="100" w:type="dxa"/>
            </w:tcMar>
          </w:tcPr>
          <w:p w14:paraId="113965FA">
            <w:r>
              <w:rPr>
                <w:color w:val="24292E"/>
                <w:sz w:val="16"/>
              </w:rPr>
              <w:t>Lý do đóng cửa bãi xe</w:t>
            </w:r>
          </w:p>
        </w:tc>
      </w:tr>
    </w:tbl>
    <w:p w14:paraId="5B1C19DF">
      <w:pPr>
        <w:spacing w:after="60"/>
      </w:pPr>
    </w:p>
    <w:p w14:paraId="38BF4673">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2DF7CE2C">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AA44084">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"status": "Maintenance",</w:t>
            </w:r>
            <w:r>
              <w:rPr>
                <w:rFonts w:ascii="Consolas" w:hAnsi="Consolas"/>
                <w:color w:val="24292E"/>
                <w:sz w:val="17"/>
              </w:rPr>
              <w:br w:type="textWrapping"/>
            </w:r>
            <w:r>
              <w:rPr>
                <w:rFonts w:ascii="Consolas" w:hAnsi="Consolas"/>
                <w:color w:val="24292E"/>
                <w:sz w:val="17"/>
              </w:rPr>
              <w:t xml:space="preserve">  "maintenanceNotice": "Bãi xe tạm ngưng phục vụ để nâng cấp hệ thống camera thông minh.",</w:t>
            </w:r>
            <w:r>
              <w:rPr>
                <w:rFonts w:ascii="Consolas" w:hAnsi="Consolas"/>
                <w:color w:val="24292E"/>
                <w:sz w:val="17"/>
              </w:rPr>
              <w:br w:type="textWrapping"/>
            </w:r>
            <w:r>
              <w:rPr>
                <w:rFonts w:ascii="Consolas" w:hAnsi="Consolas"/>
                <w:color w:val="24292E"/>
                <w:sz w:val="17"/>
              </w:rPr>
              <w:t xml:space="preserve">  "closedFrom": "2026-10-20T00:00:00Z",</w:t>
            </w:r>
            <w:r>
              <w:rPr>
                <w:rFonts w:ascii="Consolas" w:hAnsi="Consolas"/>
                <w:color w:val="24292E"/>
                <w:sz w:val="17"/>
              </w:rPr>
              <w:br w:type="textWrapping"/>
            </w:r>
            <w:r>
              <w:rPr>
                <w:rFonts w:ascii="Consolas" w:hAnsi="Consolas"/>
                <w:color w:val="24292E"/>
                <w:sz w:val="17"/>
              </w:rPr>
              <w:t xml:space="preserve">  "closedUntil": "2026-10-22T23:59:59Z",</w:t>
            </w:r>
            <w:r>
              <w:rPr>
                <w:rFonts w:ascii="Consolas" w:hAnsi="Consolas"/>
                <w:color w:val="24292E"/>
                <w:sz w:val="17"/>
              </w:rPr>
              <w:br w:type="textWrapping"/>
            </w:r>
            <w:r>
              <w:rPr>
                <w:rFonts w:ascii="Consolas" w:hAnsi="Consolas"/>
                <w:color w:val="24292E"/>
                <w:sz w:val="17"/>
              </w:rPr>
              <w:t xml:space="preserve">  "closureReason": "Nâng cấp hệ thống kỹ thuật định kỳ"</w:t>
            </w:r>
            <w:r>
              <w:rPr>
                <w:rFonts w:ascii="Consolas" w:hAnsi="Consolas"/>
                <w:color w:val="24292E"/>
                <w:sz w:val="17"/>
              </w:rPr>
              <w:br w:type="textWrapping"/>
            </w:r>
            <w:r>
              <w:rPr>
                <w:rFonts w:ascii="Consolas" w:hAnsi="Consolas"/>
                <w:color w:val="24292E"/>
                <w:sz w:val="17"/>
              </w:rPr>
              <w:t>}</w:t>
            </w:r>
          </w:p>
        </w:tc>
      </w:tr>
    </w:tbl>
    <w:p w14:paraId="21B397D8">
      <w:pPr>
        <w:spacing w:before="0" w:after="60"/>
      </w:pPr>
    </w:p>
    <w:p w14:paraId="1EA8A092">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70BB8C08">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430B2A4A">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3B688E1A">
      <w:pPr>
        <w:spacing w:before="0" w:after="60"/>
      </w:pPr>
    </w:p>
    <w:p w14:paraId="0FE63A11">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1EAF5B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5D31B969">
            <w:pPr>
              <w:jc w:val="left"/>
            </w:pPr>
            <w:r>
              <w:rPr>
                <w:b/>
                <w:color w:val="FFFFFF"/>
                <w:sz w:val="17"/>
              </w:rPr>
              <w:t>Mã HTTP</w:t>
            </w:r>
          </w:p>
        </w:tc>
        <w:tc>
          <w:tcPr>
            <w:tcW w:w="4032" w:type="dxa"/>
            <w:shd w:val="clear" w:color="auto" w:fill="1B365D"/>
            <w:tcMar>
              <w:top w:w="90" w:type="dxa"/>
              <w:left w:w="100" w:type="dxa"/>
              <w:bottom w:w="90" w:type="dxa"/>
              <w:right w:w="100" w:type="dxa"/>
            </w:tcMar>
          </w:tcPr>
          <w:p w14:paraId="2AA19005">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09877AB1">
            <w:pPr>
              <w:jc w:val="left"/>
            </w:pPr>
            <w:r>
              <w:rPr>
                <w:b/>
                <w:color w:val="FFFFFF"/>
                <w:sz w:val="17"/>
              </w:rPr>
              <w:t>Thông báo lỗi trong errors[]</w:t>
            </w:r>
          </w:p>
        </w:tc>
      </w:tr>
      <w:tr w14:paraId="668ACDC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0309CA92">
            <w:r>
              <w:rPr>
                <w:color w:val="24292E"/>
                <w:sz w:val="16"/>
              </w:rPr>
              <w:t>404 Not Found</w:t>
            </w:r>
          </w:p>
        </w:tc>
        <w:tc>
          <w:tcPr>
            <w:tcW w:w="4032" w:type="dxa"/>
            <w:shd w:val="clear" w:color="auto" w:fill="FFFFFF"/>
            <w:tcMar>
              <w:top w:w="70" w:type="dxa"/>
              <w:left w:w="100" w:type="dxa"/>
              <w:bottom w:w="70" w:type="dxa"/>
              <w:right w:w="100" w:type="dxa"/>
            </w:tcMar>
          </w:tcPr>
          <w:p w14:paraId="01D6423A">
            <w:r>
              <w:rPr>
                <w:color w:val="24292E"/>
                <w:sz w:val="16"/>
              </w:rPr>
              <w:t>Bãi xe không tồn tại</w:t>
            </w:r>
          </w:p>
        </w:tc>
        <w:tc>
          <w:tcPr>
            <w:tcW w:w="4320" w:type="dxa"/>
            <w:shd w:val="clear" w:color="auto" w:fill="FFFFFF"/>
            <w:tcMar>
              <w:top w:w="70" w:type="dxa"/>
              <w:left w:w="100" w:type="dxa"/>
              <w:bottom w:w="70" w:type="dxa"/>
              <w:right w:w="100" w:type="dxa"/>
            </w:tcMar>
          </w:tcPr>
          <w:p w14:paraId="04DF445A">
            <w:r>
              <w:rPr>
                <w:color w:val="24292E"/>
                <w:sz w:val="16"/>
              </w:rPr>
              <w:t>["Parking lot with ID 1 was not found."]</w:t>
            </w:r>
          </w:p>
        </w:tc>
      </w:tr>
      <w:tr w14:paraId="6BEE863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775CB6F7">
            <w:r>
              <w:rPr>
                <w:color w:val="24292E"/>
                <w:sz w:val="16"/>
              </w:rPr>
              <w:t>400 Bad Request</w:t>
            </w:r>
          </w:p>
        </w:tc>
        <w:tc>
          <w:tcPr>
            <w:tcW w:w="4032" w:type="dxa"/>
            <w:shd w:val="clear" w:color="auto" w:fill="F9FAFB"/>
            <w:tcMar>
              <w:top w:w="70" w:type="dxa"/>
              <w:left w:w="100" w:type="dxa"/>
              <w:bottom w:w="70" w:type="dxa"/>
              <w:right w:w="100" w:type="dxa"/>
            </w:tcMar>
          </w:tcPr>
          <w:p w14:paraId="7B274E3B">
            <w:r>
              <w:rPr>
                <w:color w:val="24292E"/>
                <w:sz w:val="16"/>
              </w:rPr>
              <w:t>Trạng thái không hợp lệ</w:t>
            </w:r>
          </w:p>
        </w:tc>
        <w:tc>
          <w:tcPr>
            <w:tcW w:w="4320" w:type="dxa"/>
            <w:shd w:val="clear" w:color="auto" w:fill="F9FAFB"/>
            <w:tcMar>
              <w:top w:w="70" w:type="dxa"/>
              <w:left w:w="100" w:type="dxa"/>
              <w:bottom w:w="70" w:type="dxa"/>
              <w:right w:w="100" w:type="dxa"/>
            </w:tcMar>
          </w:tcPr>
          <w:p w14:paraId="6AD727B0">
            <w:r>
              <w:rPr>
                <w:color w:val="24292E"/>
                <w:sz w:val="16"/>
              </w:rPr>
              <w:t>["Status must be Active, Inactive, or Maintenance."]</w:t>
            </w:r>
          </w:p>
        </w:tc>
      </w:tr>
    </w:tbl>
    <w:p w14:paraId="261A6925">
      <w:pPr>
        <w:spacing w:after="60"/>
      </w:pPr>
    </w:p>
    <w:p w14:paraId="1146B588">
      <w:pPr>
        <w:spacing w:before="0" w:after="80" w:line="276" w:lineRule="auto"/>
      </w:pPr>
      <w:r>
        <w:rPr>
          <w:b/>
          <w:color w:val="24292E"/>
          <w:sz w:val="19"/>
        </w:rPr>
        <w:t xml:space="preserve">• Business Rules: </w:t>
      </w:r>
      <w:r>
        <w:rPr>
          <w:color w:val="333333"/>
          <w:sz w:val="19"/>
        </w:rPr>
        <w:t>Quy tắc nghiệp vụ Backend kiểm soát:</w:t>
      </w:r>
    </w:p>
    <w:p w14:paraId="2F3D89C8">
      <w:pPr>
        <w:spacing w:before="0" w:after="80" w:line="276" w:lineRule="auto"/>
      </w:pPr>
      <w:r>
        <w:rPr>
          <w:b/>
          <w:color w:val="24292E"/>
          <w:sz w:val="19"/>
        </w:rPr>
        <w:t xml:space="preserve">  - </w:t>
      </w:r>
      <w:r>
        <w:rPr>
          <w:color w:val="333333"/>
          <w:sz w:val="19"/>
        </w:rPr>
        <w:t>Kiểm tra giá trị trạng thái: Chỉ chấp nhận 1 trong 3 chuỗi: 'Active', 'Inactive', 'Maintenance'.</w:t>
      </w:r>
    </w:p>
    <w:tbl>
      <w:tblPr>
        <w:tblStyle w:val="12"/>
        <w:tblW w:w="0" w:type="auto"/>
        <w:jc w:val="center"/>
        <w:tblLayout w:type="autofit"/>
        <w:tblCellMar>
          <w:top w:w="0" w:type="dxa"/>
          <w:left w:w="108" w:type="dxa"/>
          <w:bottom w:w="0" w:type="dxa"/>
          <w:right w:w="108" w:type="dxa"/>
        </w:tblCellMar>
      </w:tblPr>
      <w:tblGrid>
        <w:gridCol w:w="10080"/>
      </w:tblGrid>
      <w:tr w14:paraId="1981CF35">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1645F163">
            <w:pPr>
              <w:spacing w:before="0" w:after="60"/>
            </w:pPr>
            <w:r>
              <w:rPr>
                <w:b/>
                <w:color w:val="0E6EAD"/>
                <w:sz w:val="19"/>
              </w:rPr>
              <w:t>📌 LƯU Ý FRONTEND (PATCH /api/lots/{id}/status (Hỗ trợ alias: /api/parking-lots/{id}/status))</w:t>
            </w:r>
            <w:r>
              <w:rPr>
                <w:b/>
                <w:color w:val="0E6EAD"/>
                <w:sz w:val="19"/>
              </w:rPr>
              <w:br w:type="textWrapping"/>
            </w:r>
            <w:r>
              <w:rPr>
                <w:color w:val="333333"/>
                <w:sz w:val="18"/>
              </w:rPr>
              <w:t>Khi chọn trạng thái 'Maintenance' trên modal, FE hiển thị thêm các trường thời gian đóng cửa và thông báo bảo trì.</w:t>
            </w:r>
          </w:p>
        </w:tc>
      </w:tr>
    </w:tbl>
    <w:p w14:paraId="2C2FADA0">
      <w:pPr>
        <w:spacing w:before="0" w:after="60"/>
      </w:pPr>
    </w:p>
    <w:p w14:paraId="6814AEC3">
      <w:pPr>
        <w:spacing w:after="120"/>
      </w:pPr>
    </w:p>
    <w:p w14:paraId="1A6710C3">
      <w:pPr>
        <w:keepNext/>
        <w:spacing w:before="280" w:after="80"/>
      </w:pPr>
      <w:r>
        <w:rPr>
          <w:b/>
          <w:color w:val="0E6EAD"/>
          <w:sz w:val="25"/>
        </w:rPr>
        <w:t>DELETE /api/lots/{id} (Hỗ trợ alias: /api/parking-lots/{id}) - Xóa mềm bãi đỗ xe (Soft Delete có chốt chặn)</w:t>
      </w:r>
    </w:p>
    <w:p w14:paraId="4C157C89">
      <w:pPr>
        <w:spacing w:before="0" w:after="80" w:line="276" w:lineRule="auto"/>
      </w:pPr>
      <w:r>
        <w:rPr>
          <w:b/>
          <w:color w:val="24292E"/>
          <w:sz w:val="19"/>
        </w:rPr>
        <w:t xml:space="preserve">• Mục đích: </w:t>
      </w:r>
      <w:r>
        <w:rPr>
          <w:color w:val="333333"/>
          <w:sz w:val="19"/>
        </w:rPr>
        <w:t>Đánh dấu xóa một bãi đỗ xe ra khỏi hệ thống (IsDeleted = true, Status = 'Inactive').</w:t>
      </w:r>
    </w:p>
    <w:p w14:paraId="690F0713">
      <w:pPr>
        <w:spacing w:before="0" w:after="80" w:line="276" w:lineRule="auto"/>
      </w:pPr>
      <w:r>
        <w:rPr>
          <w:b/>
          <w:color w:val="24292E"/>
          <w:sz w:val="19"/>
        </w:rPr>
        <w:t xml:space="preserve">• Xác thực &amp; Quyền hạn: </w:t>
      </w:r>
      <w:r>
        <w:rPr>
          <w:color w:val="333333"/>
          <w:sz w:val="19"/>
        </w:rPr>
        <w:t>Yêu cầu xác thực: Yêu cầu Bearer Token ([Authorize(Roles = 'Admin')]) | Quyền hạn (Role): Admin</w:t>
      </w:r>
    </w:p>
    <w:p w14:paraId="13EF0A63">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7B1F9BF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6CF979FA">
            <w:pPr>
              <w:jc w:val="left"/>
            </w:pPr>
            <w:r>
              <w:rPr>
                <w:b/>
                <w:color w:val="FFFFFF"/>
                <w:sz w:val="17"/>
              </w:rPr>
              <w:t>Tham số</w:t>
            </w:r>
          </w:p>
        </w:tc>
        <w:tc>
          <w:tcPr>
            <w:tcW w:w="1152" w:type="dxa"/>
            <w:shd w:val="clear" w:color="auto" w:fill="1B365D"/>
            <w:tcMar>
              <w:top w:w="90" w:type="dxa"/>
              <w:left w:w="100" w:type="dxa"/>
              <w:bottom w:w="90" w:type="dxa"/>
              <w:right w:w="100" w:type="dxa"/>
            </w:tcMar>
          </w:tcPr>
          <w:p w14:paraId="14DA8770">
            <w:pPr>
              <w:jc w:val="left"/>
            </w:pPr>
            <w:r>
              <w:rPr>
                <w:b/>
                <w:color w:val="FFFFFF"/>
                <w:sz w:val="17"/>
              </w:rPr>
              <w:t>Vị trí</w:t>
            </w:r>
          </w:p>
        </w:tc>
        <w:tc>
          <w:tcPr>
            <w:tcW w:w="1440" w:type="dxa"/>
            <w:shd w:val="clear" w:color="auto" w:fill="1B365D"/>
            <w:tcMar>
              <w:top w:w="90" w:type="dxa"/>
              <w:left w:w="100" w:type="dxa"/>
              <w:bottom w:w="90" w:type="dxa"/>
              <w:right w:w="100" w:type="dxa"/>
            </w:tcMar>
          </w:tcPr>
          <w:p w14:paraId="7426763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54E328F">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1D4C82B3">
            <w:pPr>
              <w:jc w:val="left"/>
            </w:pPr>
            <w:r>
              <w:rPr>
                <w:b/>
                <w:color w:val="FFFFFF"/>
                <w:sz w:val="17"/>
              </w:rPr>
              <w:t>Mô tả</w:t>
            </w:r>
          </w:p>
        </w:tc>
      </w:tr>
      <w:tr w14:paraId="47A927B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4C35D2AD">
            <w:r>
              <w:rPr>
                <w:color w:val="24292E"/>
                <w:sz w:val="16"/>
              </w:rPr>
              <w:t>id</w:t>
            </w:r>
          </w:p>
        </w:tc>
        <w:tc>
          <w:tcPr>
            <w:tcW w:w="1152" w:type="dxa"/>
            <w:shd w:val="clear" w:color="auto" w:fill="FFFFFF"/>
            <w:tcMar>
              <w:top w:w="70" w:type="dxa"/>
              <w:left w:w="100" w:type="dxa"/>
              <w:bottom w:w="70" w:type="dxa"/>
              <w:right w:w="100" w:type="dxa"/>
            </w:tcMar>
          </w:tcPr>
          <w:p w14:paraId="670C7112">
            <w:r>
              <w:rPr>
                <w:color w:val="24292E"/>
                <w:sz w:val="16"/>
              </w:rPr>
              <w:t>Route</w:t>
            </w:r>
          </w:p>
        </w:tc>
        <w:tc>
          <w:tcPr>
            <w:tcW w:w="1440" w:type="dxa"/>
            <w:shd w:val="clear" w:color="auto" w:fill="FFFFFF"/>
            <w:tcMar>
              <w:top w:w="70" w:type="dxa"/>
              <w:left w:w="100" w:type="dxa"/>
              <w:bottom w:w="70" w:type="dxa"/>
              <w:right w:w="100" w:type="dxa"/>
            </w:tcMar>
          </w:tcPr>
          <w:p w14:paraId="0FDEE9D3">
            <w:r>
              <w:rPr>
                <w:color w:val="24292E"/>
                <w:sz w:val="16"/>
              </w:rPr>
              <w:t>integer</w:t>
            </w:r>
          </w:p>
        </w:tc>
        <w:tc>
          <w:tcPr>
            <w:tcW w:w="1152" w:type="dxa"/>
            <w:shd w:val="clear" w:color="auto" w:fill="FFFFFF"/>
            <w:tcMar>
              <w:top w:w="70" w:type="dxa"/>
              <w:left w:w="100" w:type="dxa"/>
              <w:bottom w:w="70" w:type="dxa"/>
              <w:right w:w="100" w:type="dxa"/>
            </w:tcMar>
          </w:tcPr>
          <w:p w14:paraId="04E1B451">
            <w:r>
              <w:rPr>
                <w:color w:val="24292E"/>
                <w:sz w:val="16"/>
              </w:rPr>
              <w:t>Bắt buộc</w:t>
            </w:r>
          </w:p>
        </w:tc>
        <w:tc>
          <w:tcPr>
            <w:tcW w:w="4320" w:type="dxa"/>
            <w:shd w:val="clear" w:color="auto" w:fill="FFFFFF"/>
            <w:tcMar>
              <w:top w:w="70" w:type="dxa"/>
              <w:left w:w="100" w:type="dxa"/>
              <w:bottom w:w="70" w:type="dxa"/>
              <w:right w:w="100" w:type="dxa"/>
            </w:tcMar>
          </w:tcPr>
          <w:p w14:paraId="26DDEC95">
            <w:r>
              <w:rPr>
                <w:color w:val="24292E"/>
                <w:sz w:val="16"/>
              </w:rPr>
              <w:t>ID của bãi đỗ xe cần xóa</w:t>
            </w:r>
          </w:p>
        </w:tc>
      </w:tr>
    </w:tbl>
    <w:p w14:paraId="306BFCA9">
      <w:pPr>
        <w:spacing w:after="60"/>
      </w:pPr>
    </w:p>
    <w:p w14:paraId="6868796E">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0F1B0D1D">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7DA96E9">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69D599BB">
      <w:pPr>
        <w:spacing w:before="0" w:after="60"/>
      </w:pPr>
    </w:p>
    <w:p w14:paraId="43C0B19E">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0E588B8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6B5FBAEB">
            <w:pPr>
              <w:jc w:val="left"/>
            </w:pPr>
            <w:r>
              <w:rPr>
                <w:b/>
                <w:color w:val="FFFFFF"/>
                <w:sz w:val="17"/>
              </w:rPr>
              <w:t>Mã HTTP</w:t>
            </w:r>
          </w:p>
        </w:tc>
        <w:tc>
          <w:tcPr>
            <w:tcW w:w="4032" w:type="dxa"/>
            <w:shd w:val="clear" w:color="auto" w:fill="1B365D"/>
            <w:tcMar>
              <w:top w:w="90" w:type="dxa"/>
              <w:left w:w="100" w:type="dxa"/>
              <w:bottom w:w="90" w:type="dxa"/>
              <w:right w:w="100" w:type="dxa"/>
            </w:tcMar>
          </w:tcPr>
          <w:p w14:paraId="61EED5C5">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3257D01">
            <w:pPr>
              <w:jc w:val="left"/>
            </w:pPr>
            <w:r>
              <w:rPr>
                <w:b/>
                <w:color w:val="FFFFFF"/>
                <w:sz w:val="17"/>
              </w:rPr>
              <w:t>Thông báo lỗi trong errors[]</w:t>
            </w:r>
          </w:p>
        </w:tc>
      </w:tr>
      <w:tr w14:paraId="53C1EEA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92B877D">
            <w:r>
              <w:rPr>
                <w:color w:val="24292E"/>
                <w:sz w:val="16"/>
              </w:rPr>
              <w:t>400 Bad Request</w:t>
            </w:r>
          </w:p>
        </w:tc>
        <w:tc>
          <w:tcPr>
            <w:tcW w:w="4032" w:type="dxa"/>
            <w:shd w:val="clear" w:color="auto" w:fill="FFFFFF"/>
            <w:tcMar>
              <w:top w:w="70" w:type="dxa"/>
              <w:left w:w="100" w:type="dxa"/>
              <w:bottom w:w="70" w:type="dxa"/>
              <w:right w:w="100" w:type="dxa"/>
            </w:tcMar>
          </w:tcPr>
          <w:p w14:paraId="50025AE5">
            <w:r>
              <w:rPr>
                <w:color w:val="24292E"/>
                <w:sz w:val="16"/>
              </w:rPr>
              <w:t>Bãi xe vẫn còn xe đang đỗ (Active sessions)</w:t>
            </w:r>
          </w:p>
        </w:tc>
        <w:tc>
          <w:tcPr>
            <w:tcW w:w="4320" w:type="dxa"/>
            <w:shd w:val="clear" w:color="auto" w:fill="FFFFFF"/>
            <w:tcMar>
              <w:top w:w="70" w:type="dxa"/>
              <w:left w:w="100" w:type="dxa"/>
              <w:bottom w:w="70" w:type="dxa"/>
              <w:right w:w="100" w:type="dxa"/>
            </w:tcMar>
          </w:tcPr>
          <w:p w14:paraId="0F1DBBAE">
            <w:r>
              <w:rPr>
                <w:color w:val="24292E"/>
                <w:sz w:val="16"/>
              </w:rPr>
              <w:t>["Cannot delete parking lot with active parking sessions."]</w:t>
            </w:r>
          </w:p>
        </w:tc>
      </w:tr>
      <w:tr w14:paraId="52BCF3B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050C4182">
            <w:r>
              <w:rPr>
                <w:color w:val="24292E"/>
                <w:sz w:val="16"/>
              </w:rPr>
              <w:t>404 Not Found</w:t>
            </w:r>
          </w:p>
        </w:tc>
        <w:tc>
          <w:tcPr>
            <w:tcW w:w="4032" w:type="dxa"/>
            <w:shd w:val="clear" w:color="auto" w:fill="F9FAFB"/>
            <w:tcMar>
              <w:top w:w="70" w:type="dxa"/>
              <w:left w:w="100" w:type="dxa"/>
              <w:bottom w:w="70" w:type="dxa"/>
              <w:right w:w="100" w:type="dxa"/>
            </w:tcMar>
          </w:tcPr>
          <w:p w14:paraId="315373FD">
            <w:r>
              <w:rPr>
                <w:color w:val="24292E"/>
                <w:sz w:val="16"/>
              </w:rPr>
              <w:t>Bãi xe không tồn tại</w:t>
            </w:r>
          </w:p>
        </w:tc>
        <w:tc>
          <w:tcPr>
            <w:tcW w:w="4320" w:type="dxa"/>
            <w:shd w:val="clear" w:color="auto" w:fill="F9FAFB"/>
            <w:tcMar>
              <w:top w:w="70" w:type="dxa"/>
              <w:left w:w="100" w:type="dxa"/>
              <w:bottom w:w="70" w:type="dxa"/>
              <w:right w:w="100" w:type="dxa"/>
            </w:tcMar>
          </w:tcPr>
          <w:p w14:paraId="4C242A6F">
            <w:r>
              <w:rPr>
                <w:color w:val="24292E"/>
                <w:sz w:val="16"/>
              </w:rPr>
              <w:t>["Parking lot with ID 1 was not found."]</w:t>
            </w:r>
          </w:p>
        </w:tc>
      </w:tr>
    </w:tbl>
    <w:p w14:paraId="5651B586">
      <w:pPr>
        <w:spacing w:after="60"/>
      </w:pPr>
    </w:p>
    <w:p w14:paraId="0D80E06D">
      <w:pPr>
        <w:spacing w:before="0" w:after="80" w:line="276" w:lineRule="auto"/>
      </w:pPr>
      <w:r>
        <w:rPr>
          <w:b/>
          <w:color w:val="24292E"/>
          <w:sz w:val="19"/>
        </w:rPr>
        <w:t xml:space="preserve">• Business Rules: </w:t>
      </w:r>
      <w:r>
        <w:rPr>
          <w:color w:val="333333"/>
          <w:sz w:val="19"/>
        </w:rPr>
        <w:t>Quy tắc nghiệp vụ Backend kiểm soát:</w:t>
      </w:r>
    </w:p>
    <w:p w14:paraId="1079F16D">
      <w:pPr>
        <w:spacing w:before="0" w:after="80" w:line="276" w:lineRule="auto"/>
      </w:pPr>
      <w:r>
        <w:rPr>
          <w:b/>
          <w:color w:val="24292E"/>
          <w:sz w:val="19"/>
        </w:rPr>
        <w:t xml:space="preserve">  - </w:t>
      </w:r>
      <w:r>
        <w:rPr>
          <w:color w:val="333333"/>
          <w:sz w:val="19"/>
        </w:rPr>
        <w:t>Chốt chặn phiên đỗ xe (Active Session Guard): Nếu còn bất kỳ phiên đỗ xe nào có trạng thái 'Active' thuộc bãi xe này, Backend lập tức từ chối lệnh xóa.</w:t>
      </w:r>
    </w:p>
    <w:p w14:paraId="6DB09A61">
      <w:pPr>
        <w:spacing w:before="0" w:after="80" w:line="276" w:lineRule="auto"/>
      </w:pPr>
      <w:r>
        <w:rPr>
          <w:b/>
          <w:color w:val="24292E"/>
          <w:sz w:val="19"/>
        </w:rPr>
        <w:t xml:space="preserve">  - </w:t>
      </w:r>
      <w:r>
        <w:rPr>
          <w:color w:val="333333"/>
          <w:sz w:val="19"/>
        </w:rPr>
        <w:t>Xóa mềm: Đặt IsDeleted = true, Status = 'Inactive', lưu vết UpdatedAt.</w:t>
      </w:r>
    </w:p>
    <w:tbl>
      <w:tblPr>
        <w:tblStyle w:val="12"/>
        <w:tblW w:w="0" w:type="auto"/>
        <w:jc w:val="center"/>
        <w:tblLayout w:type="autofit"/>
        <w:tblCellMar>
          <w:top w:w="0" w:type="dxa"/>
          <w:left w:w="108" w:type="dxa"/>
          <w:bottom w:w="0" w:type="dxa"/>
          <w:right w:w="108" w:type="dxa"/>
        </w:tblCellMar>
      </w:tblPr>
      <w:tblGrid>
        <w:gridCol w:w="10080"/>
      </w:tblGrid>
      <w:tr w14:paraId="626E1CE5">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59AF03FC">
            <w:pPr>
              <w:spacing w:before="0" w:after="60"/>
            </w:pPr>
            <w:r>
              <w:rPr>
                <w:b/>
                <w:color w:val="0E6EAD"/>
                <w:sz w:val="19"/>
              </w:rPr>
              <w:t>📌 LƯU Ý FRONTEND (DELETE /api/lots/{id} (Hỗ trợ alias: /api/parking-lots/{id}))</w:t>
            </w:r>
            <w:r>
              <w:rPr>
                <w:b/>
                <w:color w:val="0E6EAD"/>
                <w:sz w:val="19"/>
              </w:rPr>
              <w:br w:type="textWrapping"/>
            </w:r>
            <w:r>
              <w:rPr>
                <w:color w:val="333333"/>
                <w:sz w:val="18"/>
              </w:rPr>
              <w:t>Hiển thị hộp thoại cảnh báo và xác nhận trước khi thực hiện xóa bãi đỗ xe.</w:t>
            </w:r>
          </w:p>
        </w:tc>
      </w:tr>
    </w:tbl>
    <w:p w14:paraId="05E2948C">
      <w:pPr>
        <w:spacing w:before="0" w:after="60"/>
      </w:pPr>
    </w:p>
    <w:p w14:paraId="692C865B">
      <w:pPr>
        <w:spacing w:after="120"/>
      </w:pPr>
    </w:p>
    <w:p w14:paraId="456D6776">
      <w:pPr>
        <w:keepNext/>
        <w:spacing w:before="280" w:after="80"/>
      </w:pPr>
      <w:r>
        <w:rPr>
          <w:b/>
          <w:color w:val="0E6EAD"/>
          <w:sz w:val="25"/>
        </w:rPr>
        <w:t>C.4 Nhóm API Cấu hình Khu vực (Zone Management)</w:t>
      </w:r>
    </w:p>
    <w:p w14:paraId="62E5C3E5">
      <w:pPr>
        <w:keepNext/>
        <w:spacing w:before="280" w:after="80"/>
      </w:pPr>
      <w:r>
        <w:rPr>
          <w:b/>
          <w:color w:val="0E6EAD"/>
          <w:sz w:val="25"/>
        </w:rPr>
        <w:t>GET /api/zones - Danh sách tất cả khu vực kèm bộ lọc bãi xe</w:t>
      </w:r>
    </w:p>
    <w:p w14:paraId="1B253BA8">
      <w:pPr>
        <w:spacing w:before="0" w:after="80" w:line="276" w:lineRule="auto"/>
      </w:pPr>
      <w:r>
        <w:rPr>
          <w:b/>
          <w:color w:val="24292E"/>
          <w:sz w:val="19"/>
        </w:rPr>
        <w:t xml:space="preserve">• Mục đích: </w:t>
      </w:r>
      <w:r>
        <w:rPr>
          <w:color w:val="333333"/>
          <w:sz w:val="19"/>
        </w:rPr>
        <w:t>Lấy danh sách khu vực trên toàn hệ thống hoặc lọc theo một bãi đỗ xe thông qua query param 'lotId'.</w:t>
      </w:r>
    </w:p>
    <w:p w14:paraId="1E73DD94">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3CB2982D">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3FCDE1B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51E77C51">
            <w:pPr>
              <w:jc w:val="left"/>
            </w:pPr>
            <w:r>
              <w:rPr>
                <w:b/>
                <w:color w:val="FFFFFF"/>
                <w:sz w:val="17"/>
              </w:rPr>
              <w:t>Tham số</w:t>
            </w:r>
          </w:p>
        </w:tc>
        <w:tc>
          <w:tcPr>
            <w:tcW w:w="1152" w:type="dxa"/>
            <w:shd w:val="clear" w:color="auto" w:fill="1B365D"/>
            <w:tcMar>
              <w:top w:w="90" w:type="dxa"/>
              <w:left w:w="100" w:type="dxa"/>
              <w:bottom w:w="90" w:type="dxa"/>
              <w:right w:w="100" w:type="dxa"/>
            </w:tcMar>
          </w:tcPr>
          <w:p w14:paraId="319FA247">
            <w:pPr>
              <w:jc w:val="left"/>
            </w:pPr>
            <w:r>
              <w:rPr>
                <w:b/>
                <w:color w:val="FFFFFF"/>
                <w:sz w:val="17"/>
              </w:rPr>
              <w:t>Vị trí</w:t>
            </w:r>
          </w:p>
        </w:tc>
        <w:tc>
          <w:tcPr>
            <w:tcW w:w="1440" w:type="dxa"/>
            <w:shd w:val="clear" w:color="auto" w:fill="1B365D"/>
            <w:tcMar>
              <w:top w:w="90" w:type="dxa"/>
              <w:left w:w="100" w:type="dxa"/>
              <w:bottom w:w="90" w:type="dxa"/>
              <w:right w:w="100" w:type="dxa"/>
            </w:tcMar>
          </w:tcPr>
          <w:p w14:paraId="6ACE1FB9">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A7EE475">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2EBA87C7">
            <w:pPr>
              <w:jc w:val="left"/>
            </w:pPr>
            <w:r>
              <w:rPr>
                <w:b/>
                <w:color w:val="FFFFFF"/>
                <w:sz w:val="17"/>
              </w:rPr>
              <w:t>Mô tả</w:t>
            </w:r>
          </w:p>
        </w:tc>
      </w:tr>
      <w:tr w14:paraId="2E41AB8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5C3755B1">
            <w:r>
              <w:rPr>
                <w:color w:val="24292E"/>
                <w:sz w:val="16"/>
              </w:rPr>
              <w:t>lotId</w:t>
            </w:r>
          </w:p>
        </w:tc>
        <w:tc>
          <w:tcPr>
            <w:tcW w:w="1152" w:type="dxa"/>
            <w:shd w:val="clear" w:color="auto" w:fill="FFFFFF"/>
            <w:tcMar>
              <w:top w:w="70" w:type="dxa"/>
              <w:left w:w="100" w:type="dxa"/>
              <w:bottom w:w="70" w:type="dxa"/>
              <w:right w:w="100" w:type="dxa"/>
            </w:tcMar>
          </w:tcPr>
          <w:p w14:paraId="58E26111">
            <w:r>
              <w:rPr>
                <w:color w:val="24292E"/>
                <w:sz w:val="16"/>
              </w:rPr>
              <w:t>Query</w:t>
            </w:r>
          </w:p>
        </w:tc>
        <w:tc>
          <w:tcPr>
            <w:tcW w:w="1440" w:type="dxa"/>
            <w:shd w:val="clear" w:color="auto" w:fill="FFFFFF"/>
            <w:tcMar>
              <w:top w:w="70" w:type="dxa"/>
              <w:left w:w="100" w:type="dxa"/>
              <w:bottom w:w="70" w:type="dxa"/>
              <w:right w:w="100" w:type="dxa"/>
            </w:tcMar>
          </w:tcPr>
          <w:p w14:paraId="4248BA81">
            <w:r>
              <w:rPr>
                <w:color w:val="24292E"/>
                <w:sz w:val="16"/>
              </w:rPr>
              <w:t>integer</w:t>
            </w:r>
          </w:p>
        </w:tc>
        <w:tc>
          <w:tcPr>
            <w:tcW w:w="1152" w:type="dxa"/>
            <w:shd w:val="clear" w:color="auto" w:fill="FFFFFF"/>
            <w:tcMar>
              <w:top w:w="70" w:type="dxa"/>
              <w:left w:w="100" w:type="dxa"/>
              <w:bottom w:w="70" w:type="dxa"/>
              <w:right w:w="100" w:type="dxa"/>
            </w:tcMar>
          </w:tcPr>
          <w:p w14:paraId="32B4A916">
            <w:r>
              <w:rPr>
                <w:color w:val="24292E"/>
                <w:sz w:val="16"/>
              </w:rPr>
              <w:t>Không</w:t>
            </w:r>
          </w:p>
        </w:tc>
        <w:tc>
          <w:tcPr>
            <w:tcW w:w="4320" w:type="dxa"/>
            <w:shd w:val="clear" w:color="auto" w:fill="FFFFFF"/>
            <w:tcMar>
              <w:top w:w="70" w:type="dxa"/>
              <w:left w:w="100" w:type="dxa"/>
              <w:bottom w:w="70" w:type="dxa"/>
              <w:right w:w="100" w:type="dxa"/>
            </w:tcMar>
          </w:tcPr>
          <w:p w14:paraId="0D37D210">
            <w:r>
              <w:rPr>
                <w:color w:val="24292E"/>
                <w:sz w:val="16"/>
              </w:rPr>
              <w:t>Lọc các khu vực thuộc một bãi đỗ xe cụ thể</w:t>
            </w:r>
          </w:p>
        </w:tc>
      </w:tr>
    </w:tbl>
    <w:p w14:paraId="4F045519">
      <w:pPr>
        <w:spacing w:after="60"/>
      </w:pPr>
    </w:p>
    <w:p w14:paraId="4A848052">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6BB65E3E">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D981AA3">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10,</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"code": "ZN-F1-A",</w:t>
            </w:r>
            <w:r>
              <w:rPr>
                <w:rFonts w:ascii="Consolas" w:hAnsi="Consolas"/>
                <w:color w:val="24292E"/>
                <w:sz w:val="17"/>
              </w:rPr>
              <w:br w:type="textWrapping"/>
            </w:r>
            <w:r>
              <w:rPr>
                <w:rFonts w:ascii="Consolas" w:hAnsi="Consolas"/>
                <w:color w:val="24292E"/>
                <w:sz w:val="17"/>
              </w:rPr>
              <w:t xml:space="preserve">      "name": "Khu A - Tầng 1",</w:t>
            </w:r>
            <w:r>
              <w:rPr>
                <w:rFonts w:ascii="Consolas" w:hAnsi="Consolas"/>
                <w:color w:val="24292E"/>
                <w:sz w:val="17"/>
              </w:rPr>
              <w:br w:type="textWrapping"/>
            </w:r>
            <w:r>
              <w:rPr>
                <w:rFonts w:ascii="Consolas" w:hAnsi="Consolas"/>
                <w:color w:val="24292E"/>
                <w:sz w:val="17"/>
              </w:rPr>
              <w:t xml:space="preserve">      "zoneType": "Car",</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50,</w:t>
            </w:r>
            <w:r>
              <w:rPr>
                <w:rFonts w:ascii="Consolas" w:hAnsi="Consolas"/>
                <w:color w:val="24292E"/>
                <w:sz w:val="17"/>
              </w:rPr>
              <w:br w:type="textWrapping"/>
            </w:r>
            <w:r>
              <w:rPr>
                <w:rFonts w:ascii="Consolas" w:hAnsi="Consolas"/>
                <w:color w:val="24292E"/>
                <w:sz w:val="17"/>
              </w:rPr>
              <w:t xml:space="preserve">      "maxReservationSlots": 10,</w:t>
            </w:r>
            <w:r>
              <w:rPr>
                <w:rFonts w:ascii="Consolas" w:hAnsi="Consolas"/>
                <w:color w:val="24292E"/>
                <w:sz w:val="17"/>
              </w:rPr>
              <w:br w:type="textWrapping"/>
            </w:r>
            <w:r>
              <w:rPr>
                <w:rFonts w:ascii="Consolas" w:hAnsi="Consolas"/>
                <w:color w:val="24292E"/>
                <w:sz w:val="17"/>
              </w:rPr>
              <w:t xml:space="preserve">      "totalSlots": 45,</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13C09036">
      <w:pPr>
        <w:spacing w:before="0" w:after="60"/>
      </w:pPr>
    </w:p>
    <w:p w14:paraId="7A3CDF19">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52920FE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5D7F68E3">
            <w:pPr>
              <w:jc w:val="left"/>
            </w:pPr>
            <w:r>
              <w:rPr>
                <w:b/>
                <w:color w:val="FFFFFF"/>
                <w:sz w:val="17"/>
              </w:rPr>
              <w:t>Mã HTTP</w:t>
            </w:r>
          </w:p>
        </w:tc>
        <w:tc>
          <w:tcPr>
            <w:tcW w:w="4032" w:type="dxa"/>
            <w:shd w:val="clear" w:color="auto" w:fill="1B365D"/>
            <w:tcMar>
              <w:top w:w="90" w:type="dxa"/>
              <w:left w:w="100" w:type="dxa"/>
              <w:bottom w:w="90" w:type="dxa"/>
              <w:right w:w="100" w:type="dxa"/>
            </w:tcMar>
          </w:tcPr>
          <w:p w14:paraId="3D0DECD3">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5B270AC1">
            <w:pPr>
              <w:jc w:val="left"/>
            </w:pPr>
            <w:r>
              <w:rPr>
                <w:b/>
                <w:color w:val="FFFFFF"/>
                <w:sz w:val="17"/>
              </w:rPr>
              <w:t>Thông báo lỗi trong errors[]</w:t>
            </w:r>
          </w:p>
        </w:tc>
      </w:tr>
      <w:tr w14:paraId="78B8F43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AE7B197">
            <w:r>
              <w:rPr>
                <w:color w:val="24292E"/>
                <w:sz w:val="16"/>
              </w:rPr>
              <w:t>401 Unauthorized</w:t>
            </w:r>
          </w:p>
        </w:tc>
        <w:tc>
          <w:tcPr>
            <w:tcW w:w="4032" w:type="dxa"/>
            <w:shd w:val="clear" w:color="auto" w:fill="FFFFFF"/>
            <w:tcMar>
              <w:top w:w="70" w:type="dxa"/>
              <w:left w:w="100" w:type="dxa"/>
              <w:bottom w:w="70" w:type="dxa"/>
              <w:right w:w="100" w:type="dxa"/>
            </w:tcMar>
          </w:tcPr>
          <w:p w14:paraId="1CEB98C3">
            <w:r>
              <w:rPr>
                <w:color w:val="24292E"/>
                <w:sz w:val="16"/>
              </w:rPr>
              <w:t>Chưa đăng nhập</w:t>
            </w:r>
          </w:p>
        </w:tc>
        <w:tc>
          <w:tcPr>
            <w:tcW w:w="4320" w:type="dxa"/>
            <w:shd w:val="clear" w:color="auto" w:fill="FFFFFF"/>
            <w:tcMar>
              <w:top w:w="70" w:type="dxa"/>
              <w:left w:w="100" w:type="dxa"/>
              <w:bottom w:w="70" w:type="dxa"/>
              <w:right w:w="100" w:type="dxa"/>
            </w:tcMar>
          </w:tcPr>
          <w:p w14:paraId="7DF248A0">
            <w:r>
              <w:rPr>
                <w:color w:val="24292E"/>
                <w:sz w:val="16"/>
              </w:rPr>
              <w:t>(Body rỗng)</w:t>
            </w:r>
          </w:p>
        </w:tc>
      </w:tr>
    </w:tbl>
    <w:p w14:paraId="5F6A547D">
      <w:pPr>
        <w:spacing w:after="60"/>
      </w:pPr>
    </w:p>
    <w:p w14:paraId="1B5A79A6">
      <w:pPr>
        <w:spacing w:before="0" w:after="80" w:line="276" w:lineRule="auto"/>
      </w:pPr>
      <w:r>
        <w:rPr>
          <w:b/>
          <w:color w:val="24292E"/>
          <w:sz w:val="19"/>
        </w:rPr>
        <w:t xml:space="preserve">• Business Rules: </w:t>
      </w:r>
      <w:r>
        <w:rPr>
          <w:color w:val="333333"/>
          <w:sz w:val="19"/>
        </w:rPr>
        <w:t>Quy tắc nghiệp vụ Backend kiểm soát:</w:t>
      </w:r>
    </w:p>
    <w:p w14:paraId="53FD6B3C">
      <w:pPr>
        <w:spacing w:before="0" w:after="80" w:line="276" w:lineRule="auto"/>
      </w:pPr>
      <w:r>
        <w:rPr>
          <w:b/>
          <w:color w:val="24292E"/>
          <w:sz w:val="19"/>
        </w:rPr>
        <w:t xml:space="preserve">  - </w:t>
      </w:r>
      <w:r>
        <w:rPr>
          <w:color w:val="333333"/>
          <w:sz w:val="19"/>
        </w:rPr>
        <w:t>Chỉ lấy khu vực Active: Lọc z.IsActive == true, sắp xếp theo tên khu vực tăng dần.</w:t>
      </w:r>
    </w:p>
    <w:tbl>
      <w:tblPr>
        <w:tblStyle w:val="12"/>
        <w:tblW w:w="0" w:type="auto"/>
        <w:jc w:val="center"/>
        <w:tblLayout w:type="autofit"/>
        <w:tblCellMar>
          <w:top w:w="0" w:type="dxa"/>
          <w:left w:w="108" w:type="dxa"/>
          <w:bottom w:w="0" w:type="dxa"/>
          <w:right w:w="108" w:type="dxa"/>
        </w:tblCellMar>
      </w:tblPr>
      <w:tblGrid>
        <w:gridCol w:w="10080"/>
      </w:tblGrid>
      <w:tr w14:paraId="4E699304">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7E3BDED1">
            <w:pPr>
              <w:spacing w:before="0" w:after="60"/>
            </w:pPr>
            <w:r>
              <w:rPr>
                <w:b/>
                <w:color w:val="0E6EAD"/>
                <w:sz w:val="19"/>
              </w:rPr>
              <w:t>📌 LƯU Ý FRONTEND (GET /api/zones)</w:t>
            </w:r>
            <w:r>
              <w:rPr>
                <w:b/>
                <w:color w:val="0E6EAD"/>
                <w:sz w:val="19"/>
              </w:rPr>
              <w:br w:type="textWrapping"/>
            </w:r>
            <w:r>
              <w:rPr>
                <w:color w:val="333333"/>
                <w:sz w:val="18"/>
              </w:rPr>
              <w:t>Có thể dùng thay thế cho /api/lots/{lotId}/zones khi muốn lấy toàn bộ khu vực hoặc truyền query param.</w:t>
            </w:r>
          </w:p>
        </w:tc>
      </w:tr>
    </w:tbl>
    <w:p w14:paraId="391CFD6B">
      <w:pPr>
        <w:spacing w:before="0" w:after="60"/>
      </w:pPr>
    </w:p>
    <w:p w14:paraId="15A2D58F">
      <w:pPr>
        <w:spacing w:after="120"/>
      </w:pPr>
    </w:p>
    <w:p w14:paraId="171EB104">
      <w:pPr>
        <w:keepNext/>
        <w:spacing w:before="280" w:after="80"/>
      </w:pPr>
      <w:r>
        <w:rPr>
          <w:b/>
          <w:color w:val="0E6EAD"/>
          <w:sz w:val="25"/>
        </w:rPr>
        <w:t>GET /api/lots/{lotId}/zones (Hỗ trợ alias: /api/parking-lots/{lotId}/zones) - Danh sách khu vực trong bãi đỗ xe theo đường dẫn</w:t>
      </w:r>
    </w:p>
    <w:p w14:paraId="67904762">
      <w:pPr>
        <w:spacing w:before="0" w:after="80" w:line="276" w:lineRule="auto"/>
      </w:pPr>
      <w:r>
        <w:rPr>
          <w:b/>
          <w:color w:val="24292E"/>
          <w:sz w:val="19"/>
        </w:rPr>
        <w:t xml:space="preserve">• Mục đích: </w:t>
      </w:r>
      <w:r>
        <w:rPr>
          <w:color w:val="333333"/>
          <w:sz w:val="19"/>
        </w:rPr>
        <w:t>Lấy danh sách các khu vực trực thuộc một bãi đỗ xe cụ thể dựa trên ID bãi xe trên URL.</w:t>
      </w:r>
    </w:p>
    <w:p w14:paraId="1F09E3FA">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4EDF29E0">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06819A7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5C8FC80D">
            <w:pPr>
              <w:jc w:val="left"/>
            </w:pPr>
            <w:r>
              <w:rPr>
                <w:b/>
                <w:color w:val="FFFFFF"/>
                <w:sz w:val="17"/>
              </w:rPr>
              <w:t>Tham số</w:t>
            </w:r>
          </w:p>
        </w:tc>
        <w:tc>
          <w:tcPr>
            <w:tcW w:w="1152" w:type="dxa"/>
            <w:shd w:val="clear" w:color="auto" w:fill="1B365D"/>
            <w:tcMar>
              <w:top w:w="90" w:type="dxa"/>
              <w:left w:w="100" w:type="dxa"/>
              <w:bottom w:w="90" w:type="dxa"/>
              <w:right w:w="100" w:type="dxa"/>
            </w:tcMar>
          </w:tcPr>
          <w:p w14:paraId="76F9C2E7">
            <w:pPr>
              <w:jc w:val="left"/>
            </w:pPr>
            <w:r>
              <w:rPr>
                <w:b/>
                <w:color w:val="FFFFFF"/>
                <w:sz w:val="17"/>
              </w:rPr>
              <w:t>Vị trí</w:t>
            </w:r>
          </w:p>
        </w:tc>
        <w:tc>
          <w:tcPr>
            <w:tcW w:w="1440" w:type="dxa"/>
            <w:shd w:val="clear" w:color="auto" w:fill="1B365D"/>
            <w:tcMar>
              <w:top w:w="90" w:type="dxa"/>
              <w:left w:w="100" w:type="dxa"/>
              <w:bottom w:w="90" w:type="dxa"/>
              <w:right w:w="100" w:type="dxa"/>
            </w:tcMar>
          </w:tcPr>
          <w:p w14:paraId="03F10F05">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23DE4C50">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4060EEAB">
            <w:pPr>
              <w:jc w:val="left"/>
            </w:pPr>
            <w:r>
              <w:rPr>
                <w:b/>
                <w:color w:val="FFFFFF"/>
                <w:sz w:val="17"/>
              </w:rPr>
              <w:t>Mô tả</w:t>
            </w:r>
          </w:p>
        </w:tc>
      </w:tr>
      <w:tr w14:paraId="1EB3699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1E44361F">
            <w:r>
              <w:rPr>
                <w:color w:val="24292E"/>
                <w:sz w:val="16"/>
              </w:rPr>
              <w:t>lotId</w:t>
            </w:r>
          </w:p>
        </w:tc>
        <w:tc>
          <w:tcPr>
            <w:tcW w:w="1152" w:type="dxa"/>
            <w:shd w:val="clear" w:color="auto" w:fill="FFFFFF"/>
            <w:tcMar>
              <w:top w:w="70" w:type="dxa"/>
              <w:left w:w="100" w:type="dxa"/>
              <w:bottom w:w="70" w:type="dxa"/>
              <w:right w:w="100" w:type="dxa"/>
            </w:tcMar>
          </w:tcPr>
          <w:p w14:paraId="45AEBB2F">
            <w:r>
              <w:rPr>
                <w:color w:val="24292E"/>
                <w:sz w:val="16"/>
              </w:rPr>
              <w:t>Route</w:t>
            </w:r>
          </w:p>
        </w:tc>
        <w:tc>
          <w:tcPr>
            <w:tcW w:w="1440" w:type="dxa"/>
            <w:shd w:val="clear" w:color="auto" w:fill="FFFFFF"/>
            <w:tcMar>
              <w:top w:w="70" w:type="dxa"/>
              <w:left w:w="100" w:type="dxa"/>
              <w:bottom w:w="70" w:type="dxa"/>
              <w:right w:w="100" w:type="dxa"/>
            </w:tcMar>
          </w:tcPr>
          <w:p w14:paraId="3223842C">
            <w:r>
              <w:rPr>
                <w:color w:val="24292E"/>
                <w:sz w:val="16"/>
              </w:rPr>
              <w:t>integer</w:t>
            </w:r>
          </w:p>
        </w:tc>
        <w:tc>
          <w:tcPr>
            <w:tcW w:w="1152" w:type="dxa"/>
            <w:shd w:val="clear" w:color="auto" w:fill="FFFFFF"/>
            <w:tcMar>
              <w:top w:w="70" w:type="dxa"/>
              <w:left w:w="100" w:type="dxa"/>
              <w:bottom w:w="70" w:type="dxa"/>
              <w:right w:w="100" w:type="dxa"/>
            </w:tcMar>
          </w:tcPr>
          <w:p w14:paraId="6F784A8A">
            <w:r>
              <w:rPr>
                <w:color w:val="24292E"/>
                <w:sz w:val="16"/>
              </w:rPr>
              <w:t>Bắt buộc</w:t>
            </w:r>
          </w:p>
        </w:tc>
        <w:tc>
          <w:tcPr>
            <w:tcW w:w="4320" w:type="dxa"/>
            <w:shd w:val="clear" w:color="auto" w:fill="FFFFFF"/>
            <w:tcMar>
              <w:top w:w="70" w:type="dxa"/>
              <w:left w:w="100" w:type="dxa"/>
              <w:bottom w:w="70" w:type="dxa"/>
              <w:right w:w="100" w:type="dxa"/>
            </w:tcMar>
          </w:tcPr>
          <w:p w14:paraId="3A037FB0">
            <w:r>
              <w:rPr>
                <w:color w:val="24292E"/>
                <w:sz w:val="16"/>
              </w:rPr>
              <w:t>ID của bãi đỗ xe</w:t>
            </w:r>
          </w:p>
        </w:tc>
      </w:tr>
    </w:tbl>
    <w:p w14:paraId="01BF0F99">
      <w:pPr>
        <w:spacing w:after="60"/>
      </w:pPr>
    </w:p>
    <w:p w14:paraId="58D4DAF2">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7EB9F718">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26ABB07">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10,</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"code": "ZN-F1-A",</w:t>
            </w:r>
            <w:r>
              <w:rPr>
                <w:rFonts w:ascii="Consolas" w:hAnsi="Consolas"/>
                <w:color w:val="24292E"/>
                <w:sz w:val="17"/>
              </w:rPr>
              <w:br w:type="textWrapping"/>
            </w:r>
            <w:r>
              <w:rPr>
                <w:rFonts w:ascii="Consolas" w:hAnsi="Consolas"/>
                <w:color w:val="24292E"/>
                <w:sz w:val="17"/>
              </w:rPr>
              <w:t xml:space="preserve">      "name": "Khu A - Tầng 1",</w:t>
            </w:r>
            <w:r>
              <w:rPr>
                <w:rFonts w:ascii="Consolas" w:hAnsi="Consolas"/>
                <w:color w:val="24292E"/>
                <w:sz w:val="17"/>
              </w:rPr>
              <w:br w:type="textWrapping"/>
            </w:r>
            <w:r>
              <w:rPr>
                <w:rFonts w:ascii="Consolas" w:hAnsi="Consolas"/>
                <w:color w:val="24292E"/>
                <w:sz w:val="17"/>
              </w:rPr>
              <w:t xml:space="preserve">      "zoneType": "Car",</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50,</w:t>
            </w:r>
            <w:r>
              <w:rPr>
                <w:rFonts w:ascii="Consolas" w:hAnsi="Consolas"/>
                <w:color w:val="24292E"/>
                <w:sz w:val="17"/>
              </w:rPr>
              <w:br w:type="textWrapping"/>
            </w:r>
            <w:r>
              <w:rPr>
                <w:rFonts w:ascii="Consolas" w:hAnsi="Consolas"/>
                <w:color w:val="24292E"/>
                <w:sz w:val="17"/>
              </w:rPr>
              <w:t xml:space="preserve">      "maxReservationSlots": 10,</w:t>
            </w:r>
            <w:r>
              <w:rPr>
                <w:rFonts w:ascii="Consolas" w:hAnsi="Consolas"/>
                <w:color w:val="24292E"/>
                <w:sz w:val="17"/>
              </w:rPr>
              <w:br w:type="textWrapping"/>
            </w:r>
            <w:r>
              <w:rPr>
                <w:rFonts w:ascii="Consolas" w:hAnsi="Consolas"/>
                <w:color w:val="24292E"/>
                <w:sz w:val="17"/>
              </w:rPr>
              <w:t xml:space="preserve">      "totalSlots": 45,</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41FC2746">
      <w:pPr>
        <w:spacing w:before="0" w:after="60"/>
      </w:pPr>
    </w:p>
    <w:p w14:paraId="0492F311">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2D20A71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77FE451C">
            <w:pPr>
              <w:jc w:val="left"/>
            </w:pPr>
            <w:r>
              <w:rPr>
                <w:b/>
                <w:color w:val="FFFFFF"/>
                <w:sz w:val="17"/>
              </w:rPr>
              <w:t>Mã HTTP</w:t>
            </w:r>
          </w:p>
        </w:tc>
        <w:tc>
          <w:tcPr>
            <w:tcW w:w="4032" w:type="dxa"/>
            <w:shd w:val="clear" w:color="auto" w:fill="1B365D"/>
            <w:tcMar>
              <w:top w:w="90" w:type="dxa"/>
              <w:left w:w="100" w:type="dxa"/>
              <w:bottom w:w="90" w:type="dxa"/>
              <w:right w:w="100" w:type="dxa"/>
            </w:tcMar>
          </w:tcPr>
          <w:p w14:paraId="2F409F51">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6FF0F171">
            <w:pPr>
              <w:jc w:val="left"/>
            </w:pPr>
            <w:r>
              <w:rPr>
                <w:b/>
                <w:color w:val="FFFFFF"/>
                <w:sz w:val="17"/>
              </w:rPr>
              <w:t>Thông báo lỗi trong errors[]</w:t>
            </w:r>
          </w:p>
        </w:tc>
      </w:tr>
      <w:tr w14:paraId="55224AC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262975E0">
            <w:r>
              <w:rPr>
                <w:color w:val="24292E"/>
                <w:sz w:val="16"/>
              </w:rPr>
              <w:t>404 Not Found</w:t>
            </w:r>
          </w:p>
        </w:tc>
        <w:tc>
          <w:tcPr>
            <w:tcW w:w="4032" w:type="dxa"/>
            <w:shd w:val="clear" w:color="auto" w:fill="FFFFFF"/>
            <w:tcMar>
              <w:top w:w="70" w:type="dxa"/>
              <w:left w:w="100" w:type="dxa"/>
              <w:bottom w:w="70" w:type="dxa"/>
              <w:right w:w="100" w:type="dxa"/>
            </w:tcMar>
          </w:tcPr>
          <w:p w14:paraId="770A5E4A">
            <w:r>
              <w:rPr>
                <w:color w:val="24292E"/>
                <w:sz w:val="16"/>
              </w:rPr>
              <w:t>Bãi xe không tồn tại hoặc đã bị xóa</w:t>
            </w:r>
          </w:p>
        </w:tc>
        <w:tc>
          <w:tcPr>
            <w:tcW w:w="4320" w:type="dxa"/>
            <w:shd w:val="clear" w:color="auto" w:fill="FFFFFF"/>
            <w:tcMar>
              <w:top w:w="70" w:type="dxa"/>
              <w:left w:w="100" w:type="dxa"/>
              <w:bottom w:w="70" w:type="dxa"/>
              <w:right w:w="100" w:type="dxa"/>
            </w:tcMar>
          </w:tcPr>
          <w:p w14:paraId="68923D6E">
            <w:r>
              <w:rPr>
                <w:color w:val="24292E"/>
                <w:sz w:val="16"/>
              </w:rPr>
              <w:t>["Parking lot with ID 1 was not found."]</w:t>
            </w:r>
          </w:p>
        </w:tc>
      </w:tr>
    </w:tbl>
    <w:p w14:paraId="19DC48D4">
      <w:pPr>
        <w:spacing w:after="60"/>
      </w:pPr>
    </w:p>
    <w:p w14:paraId="661AC23E">
      <w:pPr>
        <w:spacing w:before="0" w:after="80" w:line="276" w:lineRule="auto"/>
      </w:pPr>
      <w:r>
        <w:rPr>
          <w:b/>
          <w:color w:val="24292E"/>
          <w:sz w:val="19"/>
        </w:rPr>
        <w:t xml:space="preserve">• Business Rules: </w:t>
      </w:r>
      <w:r>
        <w:rPr>
          <w:color w:val="333333"/>
          <w:sz w:val="19"/>
        </w:rPr>
        <w:t>Quy tắc nghiệp vụ Backend kiểm soát:</w:t>
      </w:r>
    </w:p>
    <w:p w14:paraId="5885AD3D">
      <w:pPr>
        <w:spacing w:before="0" w:after="80" w:line="276" w:lineRule="auto"/>
      </w:pPr>
      <w:r>
        <w:rPr>
          <w:b/>
          <w:color w:val="24292E"/>
          <w:sz w:val="19"/>
        </w:rPr>
        <w:t xml:space="preserve">  - </w:t>
      </w:r>
      <w:r>
        <w:rPr>
          <w:color w:val="333333"/>
          <w:sz w:val="19"/>
        </w:rPr>
        <w:t>Tính tổng số vị trí: Tự động đếm z.Slots.Count để trả về trường TotalSlots.</w:t>
      </w:r>
    </w:p>
    <w:tbl>
      <w:tblPr>
        <w:tblStyle w:val="12"/>
        <w:tblW w:w="0" w:type="auto"/>
        <w:jc w:val="center"/>
        <w:tblLayout w:type="autofit"/>
        <w:tblCellMar>
          <w:top w:w="0" w:type="dxa"/>
          <w:left w:w="108" w:type="dxa"/>
          <w:bottom w:w="0" w:type="dxa"/>
          <w:right w:w="108" w:type="dxa"/>
        </w:tblCellMar>
      </w:tblPr>
      <w:tblGrid>
        <w:gridCol w:w="10080"/>
      </w:tblGrid>
      <w:tr w14:paraId="49986F67">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C7E6366">
            <w:pPr>
              <w:spacing w:before="0" w:after="60"/>
            </w:pPr>
            <w:r>
              <w:rPr>
                <w:b/>
                <w:color w:val="0E6EAD"/>
                <w:sz w:val="19"/>
              </w:rPr>
              <w:t>📌 LƯU Ý FRONTEND (GET /api/lots/{lotId}/zones (Hỗ trợ alias: /api/parking-lots/{lotId}/zones))</w:t>
            </w:r>
            <w:r>
              <w:rPr>
                <w:b/>
                <w:color w:val="0E6EAD"/>
                <w:sz w:val="19"/>
              </w:rPr>
              <w:br w:type="textWrapping"/>
            </w:r>
            <w:r>
              <w:rPr>
                <w:color w:val="333333"/>
                <w:sz w:val="18"/>
              </w:rPr>
              <w:t>Được gọi khi mở màn hình Quản lý Khu vực của một bãi xe cụ thể (khớp với hàm getZonesByLotId trong parkingService.js).</w:t>
            </w:r>
          </w:p>
        </w:tc>
      </w:tr>
    </w:tbl>
    <w:p w14:paraId="579BFA69">
      <w:pPr>
        <w:spacing w:before="0" w:after="60"/>
      </w:pPr>
    </w:p>
    <w:p w14:paraId="45915F51">
      <w:pPr>
        <w:spacing w:after="120"/>
      </w:pPr>
    </w:p>
    <w:p w14:paraId="3D19BFED">
      <w:pPr>
        <w:keepNext/>
        <w:spacing w:before="280" w:after="80"/>
      </w:pPr>
      <w:r>
        <w:rPr>
          <w:b/>
          <w:color w:val="0E6EAD"/>
          <w:sz w:val="25"/>
        </w:rPr>
        <w:t>GET /api/zones/{id} - Xem chi tiết một Khu vực theo ID</w:t>
      </w:r>
    </w:p>
    <w:p w14:paraId="671E7EB4">
      <w:pPr>
        <w:spacing w:before="0" w:after="80" w:line="276" w:lineRule="auto"/>
      </w:pPr>
      <w:r>
        <w:rPr>
          <w:b/>
          <w:color w:val="24292E"/>
          <w:sz w:val="19"/>
        </w:rPr>
        <w:t xml:space="preserve">• Mục đích: </w:t>
      </w:r>
      <w:r>
        <w:rPr>
          <w:color w:val="333333"/>
          <w:sz w:val="19"/>
        </w:rPr>
        <w:t>Lấy thông tin chi tiết cấu hình của một khu vực theo ID.</w:t>
      </w:r>
    </w:p>
    <w:p w14:paraId="6F68A6F2">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662054B6">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13B7CDD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2B350D2E">
            <w:pPr>
              <w:jc w:val="left"/>
            </w:pPr>
            <w:r>
              <w:rPr>
                <w:b/>
                <w:color w:val="FFFFFF"/>
                <w:sz w:val="17"/>
              </w:rPr>
              <w:t>Tham số</w:t>
            </w:r>
          </w:p>
        </w:tc>
        <w:tc>
          <w:tcPr>
            <w:tcW w:w="1152" w:type="dxa"/>
            <w:shd w:val="clear" w:color="auto" w:fill="1B365D"/>
            <w:tcMar>
              <w:top w:w="90" w:type="dxa"/>
              <w:left w:w="100" w:type="dxa"/>
              <w:bottom w:w="90" w:type="dxa"/>
              <w:right w:w="100" w:type="dxa"/>
            </w:tcMar>
          </w:tcPr>
          <w:p w14:paraId="3838D47B">
            <w:pPr>
              <w:jc w:val="left"/>
            </w:pPr>
            <w:r>
              <w:rPr>
                <w:b/>
                <w:color w:val="FFFFFF"/>
                <w:sz w:val="17"/>
              </w:rPr>
              <w:t>Vị trí</w:t>
            </w:r>
          </w:p>
        </w:tc>
        <w:tc>
          <w:tcPr>
            <w:tcW w:w="1440" w:type="dxa"/>
            <w:shd w:val="clear" w:color="auto" w:fill="1B365D"/>
            <w:tcMar>
              <w:top w:w="90" w:type="dxa"/>
              <w:left w:w="100" w:type="dxa"/>
              <w:bottom w:w="90" w:type="dxa"/>
              <w:right w:w="100" w:type="dxa"/>
            </w:tcMar>
          </w:tcPr>
          <w:p w14:paraId="14CADC5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3610102">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6AF8F160">
            <w:pPr>
              <w:jc w:val="left"/>
            </w:pPr>
            <w:r>
              <w:rPr>
                <w:b/>
                <w:color w:val="FFFFFF"/>
                <w:sz w:val="17"/>
              </w:rPr>
              <w:t>Mô tả</w:t>
            </w:r>
          </w:p>
        </w:tc>
      </w:tr>
      <w:tr w14:paraId="55E6D19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7F366B50">
            <w:r>
              <w:rPr>
                <w:color w:val="24292E"/>
                <w:sz w:val="16"/>
              </w:rPr>
              <w:t>id</w:t>
            </w:r>
          </w:p>
        </w:tc>
        <w:tc>
          <w:tcPr>
            <w:tcW w:w="1152" w:type="dxa"/>
            <w:shd w:val="clear" w:color="auto" w:fill="FFFFFF"/>
            <w:tcMar>
              <w:top w:w="70" w:type="dxa"/>
              <w:left w:w="100" w:type="dxa"/>
              <w:bottom w:w="70" w:type="dxa"/>
              <w:right w:w="100" w:type="dxa"/>
            </w:tcMar>
          </w:tcPr>
          <w:p w14:paraId="7DFF0BE3">
            <w:r>
              <w:rPr>
                <w:color w:val="24292E"/>
                <w:sz w:val="16"/>
              </w:rPr>
              <w:t>Route</w:t>
            </w:r>
          </w:p>
        </w:tc>
        <w:tc>
          <w:tcPr>
            <w:tcW w:w="1440" w:type="dxa"/>
            <w:shd w:val="clear" w:color="auto" w:fill="FFFFFF"/>
            <w:tcMar>
              <w:top w:w="70" w:type="dxa"/>
              <w:left w:w="100" w:type="dxa"/>
              <w:bottom w:w="70" w:type="dxa"/>
              <w:right w:w="100" w:type="dxa"/>
            </w:tcMar>
          </w:tcPr>
          <w:p w14:paraId="5FCC7190">
            <w:r>
              <w:rPr>
                <w:color w:val="24292E"/>
                <w:sz w:val="16"/>
              </w:rPr>
              <w:t>integer</w:t>
            </w:r>
          </w:p>
        </w:tc>
        <w:tc>
          <w:tcPr>
            <w:tcW w:w="1152" w:type="dxa"/>
            <w:shd w:val="clear" w:color="auto" w:fill="FFFFFF"/>
            <w:tcMar>
              <w:top w:w="70" w:type="dxa"/>
              <w:left w:w="100" w:type="dxa"/>
              <w:bottom w:w="70" w:type="dxa"/>
              <w:right w:w="100" w:type="dxa"/>
            </w:tcMar>
          </w:tcPr>
          <w:p w14:paraId="7B612CEE">
            <w:r>
              <w:rPr>
                <w:color w:val="24292E"/>
                <w:sz w:val="16"/>
              </w:rPr>
              <w:t>Bắt buộc</w:t>
            </w:r>
          </w:p>
        </w:tc>
        <w:tc>
          <w:tcPr>
            <w:tcW w:w="4320" w:type="dxa"/>
            <w:shd w:val="clear" w:color="auto" w:fill="FFFFFF"/>
            <w:tcMar>
              <w:top w:w="70" w:type="dxa"/>
              <w:left w:w="100" w:type="dxa"/>
              <w:bottom w:w="70" w:type="dxa"/>
              <w:right w:w="100" w:type="dxa"/>
            </w:tcMar>
          </w:tcPr>
          <w:p w14:paraId="1A265353">
            <w:r>
              <w:rPr>
                <w:color w:val="24292E"/>
                <w:sz w:val="16"/>
              </w:rPr>
              <w:t>ID của khu vực cần xem</w:t>
            </w:r>
          </w:p>
        </w:tc>
      </w:tr>
    </w:tbl>
    <w:p w14:paraId="5C72DBB2">
      <w:pPr>
        <w:spacing w:after="60"/>
      </w:pPr>
    </w:p>
    <w:p w14:paraId="78D2C58E">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62807CD4">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7C78B15">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10,</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"parkingLotName": "Bãi đỗ xe Trung tâm Quận 1",</w:t>
            </w:r>
            <w:r>
              <w:rPr>
                <w:rFonts w:ascii="Consolas" w:hAnsi="Consolas"/>
                <w:color w:val="24292E"/>
                <w:sz w:val="17"/>
              </w:rPr>
              <w:br w:type="textWrapping"/>
            </w:r>
            <w:r>
              <w:rPr>
                <w:rFonts w:ascii="Consolas" w:hAnsi="Consolas"/>
                <w:color w:val="24292E"/>
                <w:sz w:val="17"/>
              </w:rPr>
              <w:t xml:space="preserve">    "code": "ZN-F1-A",</w:t>
            </w:r>
            <w:r>
              <w:rPr>
                <w:rFonts w:ascii="Consolas" w:hAnsi="Consolas"/>
                <w:color w:val="24292E"/>
                <w:sz w:val="17"/>
              </w:rPr>
              <w:br w:type="textWrapping"/>
            </w:r>
            <w:r>
              <w:rPr>
                <w:rFonts w:ascii="Consolas" w:hAnsi="Consolas"/>
                <w:color w:val="24292E"/>
                <w:sz w:val="17"/>
              </w:rPr>
              <w:t xml:space="preserve">    "name": "Khu A - Tầng 1",</w:t>
            </w:r>
            <w:r>
              <w:rPr>
                <w:rFonts w:ascii="Consolas" w:hAnsi="Consolas"/>
                <w:color w:val="24292E"/>
                <w:sz w:val="17"/>
              </w:rPr>
              <w:br w:type="textWrapping"/>
            </w:r>
            <w:r>
              <w:rPr>
                <w:rFonts w:ascii="Consolas" w:hAnsi="Consolas"/>
                <w:color w:val="24292E"/>
                <w:sz w:val="17"/>
              </w:rPr>
              <w:t xml:space="preserve">    "zoneType": "Car",</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50,</w:t>
            </w:r>
            <w:r>
              <w:rPr>
                <w:rFonts w:ascii="Consolas" w:hAnsi="Consolas"/>
                <w:color w:val="24292E"/>
                <w:sz w:val="17"/>
              </w:rPr>
              <w:br w:type="textWrapping"/>
            </w:r>
            <w:r>
              <w:rPr>
                <w:rFonts w:ascii="Consolas" w:hAnsi="Consolas"/>
                <w:color w:val="24292E"/>
                <w:sz w:val="17"/>
              </w:rPr>
              <w:t xml:space="preserve">    "maxReservationSlots": 10,</w:t>
            </w:r>
            <w:r>
              <w:rPr>
                <w:rFonts w:ascii="Consolas" w:hAnsi="Consolas"/>
                <w:color w:val="24292E"/>
                <w:sz w:val="17"/>
              </w:rPr>
              <w:br w:type="textWrapping"/>
            </w:r>
            <w:r>
              <w:rPr>
                <w:rFonts w:ascii="Consolas" w:hAnsi="Consolas"/>
                <w:color w:val="24292E"/>
                <w:sz w:val="17"/>
              </w:rPr>
              <w:t xml:space="preserve">    "layoutJson": "{\"rows\": 5, \"cols\": 10}",</w:t>
            </w:r>
            <w:r>
              <w:rPr>
                <w:rFonts w:ascii="Consolas" w:hAnsi="Consolas"/>
                <w:color w:val="24292E"/>
                <w:sz w:val="17"/>
              </w:rPr>
              <w:br w:type="textWrapping"/>
            </w:r>
            <w:r>
              <w:rPr>
                <w:rFonts w:ascii="Consolas" w:hAnsi="Consolas"/>
                <w:color w:val="24292E"/>
                <w:sz w:val="17"/>
              </w:rPr>
              <w:t xml:space="preserve">    "totalSlots": 45,</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1AEC5882">
      <w:pPr>
        <w:spacing w:before="0" w:after="60"/>
      </w:pPr>
    </w:p>
    <w:p w14:paraId="45EBC2F5">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7A71780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0001219F">
            <w:pPr>
              <w:jc w:val="left"/>
            </w:pPr>
            <w:r>
              <w:rPr>
                <w:b/>
                <w:color w:val="FFFFFF"/>
                <w:sz w:val="17"/>
              </w:rPr>
              <w:t>Mã HTTP</w:t>
            </w:r>
          </w:p>
        </w:tc>
        <w:tc>
          <w:tcPr>
            <w:tcW w:w="4032" w:type="dxa"/>
            <w:shd w:val="clear" w:color="auto" w:fill="1B365D"/>
            <w:tcMar>
              <w:top w:w="90" w:type="dxa"/>
              <w:left w:w="100" w:type="dxa"/>
              <w:bottom w:w="90" w:type="dxa"/>
              <w:right w:w="100" w:type="dxa"/>
            </w:tcMar>
          </w:tcPr>
          <w:p w14:paraId="1F315B37">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3BAF3C85">
            <w:pPr>
              <w:jc w:val="left"/>
            </w:pPr>
            <w:r>
              <w:rPr>
                <w:b/>
                <w:color w:val="FFFFFF"/>
                <w:sz w:val="17"/>
              </w:rPr>
              <w:t>Thông báo lỗi trong errors[]</w:t>
            </w:r>
          </w:p>
        </w:tc>
      </w:tr>
      <w:tr w14:paraId="3E13F20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41562513">
            <w:r>
              <w:rPr>
                <w:color w:val="24292E"/>
                <w:sz w:val="16"/>
              </w:rPr>
              <w:t>404 Not Found</w:t>
            </w:r>
          </w:p>
        </w:tc>
        <w:tc>
          <w:tcPr>
            <w:tcW w:w="4032" w:type="dxa"/>
            <w:shd w:val="clear" w:color="auto" w:fill="FFFFFF"/>
            <w:tcMar>
              <w:top w:w="70" w:type="dxa"/>
              <w:left w:w="100" w:type="dxa"/>
              <w:bottom w:w="70" w:type="dxa"/>
              <w:right w:w="100" w:type="dxa"/>
            </w:tcMar>
          </w:tcPr>
          <w:p w14:paraId="024D7D3C">
            <w:r>
              <w:rPr>
                <w:color w:val="24292E"/>
                <w:sz w:val="16"/>
              </w:rPr>
              <w:t>Khu vực không tồn tại</w:t>
            </w:r>
          </w:p>
        </w:tc>
        <w:tc>
          <w:tcPr>
            <w:tcW w:w="4320" w:type="dxa"/>
            <w:shd w:val="clear" w:color="auto" w:fill="FFFFFF"/>
            <w:tcMar>
              <w:top w:w="70" w:type="dxa"/>
              <w:left w:w="100" w:type="dxa"/>
              <w:bottom w:w="70" w:type="dxa"/>
              <w:right w:w="100" w:type="dxa"/>
            </w:tcMar>
          </w:tcPr>
          <w:p w14:paraId="5D45A5FE">
            <w:r>
              <w:rPr>
                <w:color w:val="24292E"/>
                <w:sz w:val="16"/>
              </w:rPr>
              <w:t>["Zone with ID 10 was not found."]</w:t>
            </w:r>
          </w:p>
        </w:tc>
      </w:tr>
    </w:tbl>
    <w:p w14:paraId="1721D519">
      <w:pPr>
        <w:spacing w:after="60"/>
      </w:pPr>
    </w:p>
    <w:p w14:paraId="19DAA3B9">
      <w:pPr>
        <w:spacing w:before="0" w:after="80" w:line="276" w:lineRule="auto"/>
      </w:pPr>
      <w:r>
        <w:rPr>
          <w:b/>
          <w:color w:val="24292E"/>
          <w:sz w:val="19"/>
        </w:rPr>
        <w:t xml:space="preserve">• Business Rules: </w:t>
      </w:r>
      <w:r>
        <w:rPr>
          <w:color w:val="333333"/>
          <w:sz w:val="19"/>
        </w:rPr>
        <w:t>Quy tắc nghiệp vụ Backend kiểm soát:</w:t>
      </w:r>
    </w:p>
    <w:p w14:paraId="63895847">
      <w:pPr>
        <w:spacing w:before="0" w:after="80" w:line="276" w:lineRule="auto"/>
      </w:pPr>
      <w:r>
        <w:rPr>
          <w:b/>
          <w:color w:val="24292E"/>
          <w:sz w:val="19"/>
        </w:rPr>
        <w:t xml:space="preserve">  - </w:t>
      </w:r>
      <w:r>
        <w:rPr>
          <w:color w:val="333333"/>
          <w:sz w:val="19"/>
        </w:rPr>
        <w:t>Kết nối bãi xe: Trả về kèm ParkingLotName và tổng số slot đang active.</w:t>
      </w:r>
    </w:p>
    <w:tbl>
      <w:tblPr>
        <w:tblStyle w:val="12"/>
        <w:tblW w:w="0" w:type="auto"/>
        <w:jc w:val="center"/>
        <w:tblLayout w:type="autofit"/>
        <w:tblCellMar>
          <w:top w:w="0" w:type="dxa"/>
          <w:left w:w="108" w:type="dxa"/>
          <w:bottom w:w="0" w:type="dxa"/>
          <w:right w:w="108" w:type="dxa"/>
        </w:tblCellMar>
      </w:tblPr>
      <w:tblGrid>
        <w:gridCol w:w="10080"/>
      </w:tblGrid>
      <w:tr w14:paraId="2C597451">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51C34511">
            <w:pPr>
              <w:spacing w:before="0" w:after="60"/>
            </w:pPr>
            <w:r>
              <w:rPr>
                <w:b/>
                <w:color w:val="0E6EAD"/>
                <w:sz w:val="19"/>
              </w:rPr>
              <w:t>📌 LƯU Ý FRONTEND (GET /api/zones/{id})</w:t>
            </w:r>
            <w:r>
              <w:rPr>
                <w:b/>
                <w:color w:val="0E6EAD"/>
                <w:sz w:val="19"/>
              </w:rPr>
              <w:br w:type="textWrapping"/>
            </w:r>
            <w:r>
              <w:rPr>
                <w:color w:val="333333"/>
                <w:sz w:val="18"/>
              </w:rPr>
              <w:t>Sử dụng để tải cấu hình layout JSON khi hiển thị sơ đồ mặt bằng khu vực.</w:t>
            </w:r>
          </w:p>
        </w:tc>
      </w:tr>
    </w:tbl>
    <w:p w14:paraId="090FA420">
      <w:pPr>
        <w:spacing w:before="0" w:after="60"/>
      </w:pPr>
    </w:p>
    <w:p w14:paraId="4E77937F">
      <w:pPr>
        <w:spacing w:after="120"/>
      </w:pPr>
    </w:p>
    <w:p w14:paraId="627B69AE">
      <w:pPr>
        <w:keepNext/>
        <w:spacing w:before="280" w:after="80"/>
      </w:pPr>
      <w:r>
        <w:rPr>
          <w:b/>
          <w:color w:val="0E6EAD"/>
          <w:sz w:val="25"/>
        </w:rPr>
        <w:t>POST /api/zones - Tạo mới khu vực (ParkingLotId trong Request Body)</w:t>
      </w:r>
    </w:p>
    <w:p w14:paraId="60D8C3E7">
      <w:pPr>
        <w:spacing w:before="0" w:after="80" w:line="276" w:lineRule="auto"/>
      </w:pPr>
      <w:r>
        <w:rPr>
          <w:b/>
          <w:color w:val="24292E"/>
          <w:sz w:val="19"/>
        </w:rPr>
        <w:t xml:space="preserve">• Mục đích: </w:t>
      </w:r>
      <w:r>
        <w:rPr>
          <w:color w:val="333333"/>
          <w:sz w:val="19"/>
        </w:rPr>
        <w:t>Tạo mới một khu vực trong bãi đỗ xe với parkingLotId được truyền trong thân request body.</w:t>
      </w:r>
    </w:p>
    <w:p w14:paraId="2BFC21A9">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5D716834">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54FC56F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2160" w:type="dxa"/>
            <w:shd w:val="clear" w:color="auto" w:fill="1B365D"/>
            <w:tcMar>
              <w:top w:w="90" w:type="dxa"/>
              <w:left w:w="100" w:type="dxa"/>
              <w:bottom w:w="90" w:type="dxa"/>
              <w:right w:w="100" w:type="dxa"/>
            </w:tcMar>
          </w:tcPr>
          <w:p w14:paraId="39CA76D7">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78B09AA0">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40DEA2F5">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7975E844">
            <w:pPr>
              <w:jc w:val="left"/>
            </w:pPr>
            <w:r>
              <w:rPr>
                <w:b/>
                <w:color w:val="FFFFFF"/>
                <w:sz w:val="17"/>
              </w:rPr>
              <w:t>Ràng buộc &amp; Mô tả</w:t>
            </w:r>
          </w:p>
        </w:tc>
      </w:tr>
      <w:tr w14:paraId="7AE0D81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DCF618A">
            <w:r>
              <w:rPr>
                <w:color w:val="24292E"/>
                <w:sz w:val="16"/>
              </w:rPr>
              <w:t>parkingLotId</w:t>
            </w:r>
          </w:p>
        </w:tc>
        <w:tc>
          <w:tcPr>
            <w:tcW w:w="1440" w:type="dxa"/>
            <w:shd w:val="clear" w:color="auto" w:fill="FFFFFF"/>
            <w:tcMar>
              <w:top w:w="70" w:type="dxa"/>
              <w:left w:w="100" w:type="dxa"/>
              <w:bottom w:w="70" w:type="dxa"/>
              <w:right w:w="100" w:type="dxa"/>
            </w:tcMar>
          </w:tcPr>
          <w:p w14:paraId="3C9B2750">
            <w:r>
              <w:rPr>
                <w:color w:val="24292E"/>
                <w:sz w:val="16"/>
              </w:rPr>
              <w:t>integer</w:t>
            </w:r>
          </w:p>
        </w:tc>
        <w:tc>
          <w:tcPr>
            <w:tcW w:w="1152" w:type="dxa"/>
            <w:shd w:val="clear" w:color="auto" w:fill="FFFFFF"/>
            <w:tcMar>
              <w:top w:w="70" w:type="dxa"/>
              <w:left w:w="100" w:type="dxa"/>
              <w:bottom w:w="70" w:type="dxa"/>
              <w:right w:w="100" w:type="dxa"/>
            </w:tcMar>
          </w:tcPr>
          <w:p w14:paraId="239E797F">
            <w:r>
              <w:rPr>
                <w:color w:val="24292E"/>
                <w:sz w:val="16"/>
              </w:rPr>
              <w:t>Bắt buộc</w:t>
            </w:r>
          </w:p>
        </w:tc>
        <w:tc>
          <w:tcPr>
            <w:tcW w:w="5040" w:type="dxa"/>
            <w:shd w:val="clear" w:color="auto" w:fill="FFFFFF"/>
            <w:tcMar>
              <w:top w:w="70" w:type="dxa"/>
              <w:left w:w="100" w:type="dxa"/>
              <w:bottom w:w="70" w:type="dxa"/>
              <w:right w:w="100" w:type="dxa"/>
            </w:tcMar>
          </w:tcPr>
          <w:p w14:paraId="16E239CE">
            <w:r>
              <w:rPr>
                <w:color w:val="24292E"/>
                <w:sz w:val="16"/>
              </w:rPr>
              <w:t>ID bãi xe chứa khu vực này</w:t>
            </w:r>
          </w:p>
        </w:tc>
      </w:tr>
      <w:tr w14:paraId="635AE59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22092E59">
            <w:r>
              <w:rPr>
                <w:color w:val="24292E"/>
                <w:sz w:val="16"/>
              </w:rPr>
              <w:t>code</w:t>
            </w:r>
          </w:p>
        </w:tc>
        <w:tc>
          <w:tcPr>
            <w:tcW w:w="1440" w:type="dxa"/>
            <w:shd w:val="clear" w:color="auto" w:fill="F9FAFB"/>
            <w:tcMar>
              <w:top w:w="70" w:type="dxa"/>
              <w:left w:w="100" w:type="dxa"/>
              <w:bottom w:w="70" w:type="dxa"/>
              <w:right w:w="100" w:type="dxa"/>
            </w:tcMar>
          </w:tcPr>
          <w:p w14:paraId="01F9783F">
            <w:r>
              <w:rPr>
                <w:color w:val="24292E"/>
                <w:sz w:val="16"/>
              </w:rPr>
              <w:t>string</w:t>
            </w:r>
          </w:p>
        </w:tc>
        <w:tc>
          <w:tcPr>
            <w:tcW w:w="1152" w:type="dxa"/>
            <w:shd w:val="clear" w:color="auto" w:fill="F9FAFB"/>
            <w:tcMar>
              <w:top w:w="70" w:type="dxa"/>
              <w:left w:w="100" w:type="dxa"/>
              <w:bottom w:w="70" w:type="dxa"/>
              <w:right w:w="100" w:type="dxa"/>
            </w:tcMar>
          </w:tcPr>
          <w:p w14:paraId="02541061">
            <w:r>
              <w:rPr>
                <w:color w:val="24292E"/>
                <w:sz w:val="16"/>
              </w:rPr>
              <w:t>Tùy chọn</w:t>
            </w:r>
          </w:p>
        </w:tc>
        <w:tc>
          <w:tcPr>
            <w:tcW w:w="5040" w:type="dxa"/>
            <w:shd w:val="clear" w:color="auto" w:fill="F9FAFB"/>
            <w:tcMar>
              <w:top w:w="70" w:type="dxa"/>
              <w:left w:w="100" w:type="dxa"/>
              <w:bottom w:w="70" w:type="dxa"/>
              <w:right w:w="100" w:type="dxa"/>
            </w:tcMar>
          </w:tcPr>
          <w:p w14:paraId="37827874">
            <w:r>
              <w:rPr>
                <w:color w:val="24292E"/>
                <w:sz w:val="16"/>
              </w:rPr>
              <w:t>Mã khu vực (Tối đa 30 ký tự; để trống sẽ tự sinh 'ZN-XXXXXX')</w:t>
            </w:r>
          </w:p>
        </w:tc>
      </w:tr>
      <w:tr w14:paraId="429AAD3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598133EB">
            <w:r>
              <w:rPr>
                <w:color w:val="24292E"/>
                <w:sz w:val="16"/>
              </w:rPr>
              <w:t>name</w:t>
            </w:r>
          </w:p>
        </w:tc>
        <w:tc>
          <w:tcPr>
            <w:tcW w:w="1440" w:type="dxa"/>
            <w:shd w:val="clear" w:color="auto" w:fill="FFFFFF"/>
            <w:tcMar>
              <w:top w:w="70" w:type="dxa"/>
              <w:left w:w="100" w:type="dxa"/>
              <w:bottom w:w="70" w:type="dxa"/>
              <w:right w:w="100" w:type="dxa"/>
            </w:tcMar>
          </w:tcPr>
          <w:p w14:paraId="63EE89EF">
            <w:r>
              <w:rPr>
                <w:color w:val="24292E"/>
                <w:sz w:val="16"/>
              </w:rPr>
              <w:t>string</w:t>
            </w:r>
          </w:p>
        </w:tc>
        <w:tc>
          <w:tcPr>
            <w:tcW w:w="1152" w:type="dxa"/>
            <w:shd w:val="clear" w:color="auto" w:fill="FFFFFF"/>
            <w:tcMar>
              <w:top w:w="70" w:type="dxa"/>
              <w:left w:w="100" w:type="dxa"/>
              <w:bottom w:w="70" w:type="dxa"/>
              <w:right w:w="100" w:type="dxa"/>
            </w:tcMar>
          </w:tcPr>
          <w:p w14:paraId="33791A8C">
            <w:r>
              <w:rPr>
                <w:color w:val="24292E"/>
                <w:sz w:val="16"/>
              </w:rPr>
              <w:t>Bắt buộc</w:t>
            </w:r>
          </w:p>
        </w:tc>
        <w:tc>
          <w:tcPr>
            <w:tcW w:w="5040" w:type="dxa"/>
            <w:shd w:val="clear" w:color="auto" w:fill="FFFFFF"/>
            <w:tcMar>
              <w:top w:w="70" w:type="dxa"/>
              <w:left w:w="100" w:type="dxa"/>
              <w:bottom w:w="70" w:type="dxa"/>
              <w:right w:w="100" w:type="dxa"/>
            </w:tcMar>
          </w:tcPr>
          <w:p w14:paraId="30386AF2">
            <w:r>
              <w:rPr>
                <w:color w:val="24292E"/>
                <w:sz w:val="16"/>
              </w:rPr>
              <w:t>Tên khu vực (Tối đa 200 ký tự)</w:t>
            </w:r>
          </w:p>
        </w:tc>
      </w:tr>
      <w:tr w14:paraId="4AE630B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8CD14E7">
            <w:r>
              <w:rPr>
                <w:color w:val="24292E"/>
                <w:sz w:val="16"/>
              </w:rPr>
              <w:t>zoneType</w:t>
            </w:r>
          </w:p>
        </w:tc>
        <w:tc>
          <w:tcPr>
            <w:tcW w:w="1440" w:type="dxa"/>
            <w:shd w:val="clear" w:color="auto" w:fill="F9FAFB"/>
            <w:tcMar>
              <w:top w:w="70" w:type="dxa"/>
              <w:left w:w="100" w:type="dxa"/>
              <w:bottom w:w="70" w:type="dxa"/>
              <w:right w:w="100" w:type="dxa"/>
            </w:tcMar>
          </w:tcPr>
          <w:p w14:paraId="27773925">
            <w:r>
              <w:rPr>
                <w:color w:val="24292E"/>
                <w:sz w:val="16"/>
              </w:rPr>
              <w:t>string</w:t>
            </w:r>
          </w:p>
        </w:tc>
        <w:tc>
          <w:tcPr>
            <w:tcW w:w="1152" w:type="dxa"/>
            <w:shd w:val="clear" w:color="auto" w:fill="F9FAFB"/>
            <w:tcMar>
              <w:top w:w="70" w:type="dxa"/>
              <w:left w:w="100" w:type="dxa"/>
              <w:bottom w:w="70" w:type="dxa"/>
              <w:right w:w="100" w:type="dxa"/>
            </w:tcMar>
          </w:tcPr>
          <w:p w14:paraId="35FF23DB">
            <w:r>
              <w:rPr>
                <w:color w:val="24292E"/>
                <w:sz w:val="16"/>
              </w:rPr>
              <w:t>Tùy chọn</w:t>
            </w:r>
          </w:p>
        </w:tc>
        <w:tc>
          <w:tcPr>
            <w:tcW w:w="5040" w:type="dxa"/>
            <w:shd w:val="clear" w:color="auto" w:fill="F9FAFB"/>
            <w:tcMar>
              <w:top w:w="70" w:type="dxa"/>
              <w:left w:w="100" w:type="dxa"/>
              <w:bottom w:w="70" w:type="dxa"/>
              <w:right w:w="100" w:type="dxa"/>
            </w:tcMar>
          </w:tcPr>
          <w:p w14:paraId="679D5C87">
            <w:r>
              <w:rPr>
                <w:color w:val="24292E"/>
                <w:sz w:val="16"/>
              </w:rPr>
              <w:t>Loại khu vực ('Car', 'Moto', 'VIP', 'Area',...). Hỗ trợ alias 'type'.</w:t>
            </w:r>
          </w:p>
        </w:tc>
      </w:tr>
      <w:tr w14:paraId="595D192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AA81737">
            <w:r>
              <w:rPr>
                <w:color w:val="24292E"/>
                <w:sz w:val="16"/>
              </w:rPr>
              <w:t>floorNo</w:t>
            </w:r>
          </w:p>
        </w:tc>
        <w:tc>
          <w:tcPr>
            <w:tcW w:w="1440" w:type="dxa"/>
            <w:shd w:val="clear" w:color="auto" w:fill="FFFFFF"/>
            <w:tcMar>
              <w:top w:w="70" w:type="dxa"/>
              <w:left w:w="100" w:type="dxa"/>
              <w:bottom w:w="70" w:type="dxa"/>
              <w:right w:w="100" w:type="dxa"/>
            </w:tcMar>
          </w:tcPr>
          <w:p w14:paraId="63602941">
            <w:r>
              <w:rPr>
                <w:color w:val="24292E"/>
                <w:sz w:val="16"/>
              </w:rPr>
              <w:t>integer</w:t>
            </w:r>
          </w:p>
        </w:tc>
        <w:tc>
          <w:tcPr>
            <w:tcW w:w="1152" w:type="dxa"/>
            <w:shd w:val="clear" w:color="auto" w:fill="FFFFFF"/>
            <w:tcMar>
              <w:top w:w="70" w:type="dxa"/>
              <w:left w:w="100" w:type="dxa"/>
              <w:bottom w:w="70" w:type="dxa"/>
              <w:right w:w="100" w:type="dxa"/>
            </w:tcMar>
          </w:tcPr>
          <w:p w14:paraId="54AF2666">
            <w:r>
              <w:rPr>
                <w:color w:val="24292E"/>
                <w:sz w:val="16"/>
              </w:rPr>
              <w:t>Tùy chọn</w:t>
            </w:r>
          </w:p>
        </w:tc>
        <w:tc>
          <w:tcPr>
            <w:tcW w:w="5040" w:type="dxa"/>
            <w:shd w:val="clear" w:color="auto" w:fill="FFFFFF"/>
            <w:tcMar>
              <w:top w:w="70" w:type="dxa"/>
              <w:left w:w="100" w:type="dxa"/>
              <w:bottom w:w="70" w:type="dxa"/>
              <w:right w:w="100" w:type="dxa"/>
            </w:tcMar>
          </w:tcPr>
          <w:p w14:paraId="15596E82">
            <w:r>
              <w:rPr>
                <w:color w:val="24292E"/>
                <w:sz w:val="16"/>
              </w:rPr>
              <w:t>Số tầng (Ví dụ: 1, 2, -1 cho hầm B1)</w:t>
            </w:r>
          </w:p>
        </w:tc>
      </w:tr>
      <w:tr w14:paraId="5E90554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DA9D9D1">
            <w:r>
              <w:rPr>
                <w:color w:val="24292E"/>
                <w:sz w:val="16"/>
              </w:rPr>
              <w:t>capacity</w:t>
            </w:r>
          </w:p>
        </w:tc>
        <w:tc>
          <w:tcPr>
            <w:tcW w:w="1440" w:type="dxa"/>
            <w:shd w:val="clear" w:color="auto" w:fill="F9FAFB"/>
            <w:tcMar>
              <w:top w:w="70" w:type="dxa"/>
              <w:left w:w="100" w:type="dxa"/>
              <w:bottom w:w="70" w:type="dxa"/>
              <w:right w:w="100" w:type="dxa"/>
            </w:tcMar>
          </w:tcPr>
          <w:p w14:paraId="04506B6E">
            <w:r>
              <w:rPr>
                <w:color w:val="24292E"/>
                <w:sz w:val="16"/>
              </w:rPr>
              <w:t>integer</w:t>
            </w:r>
          </w:p>
        </w:tc>
        <w:tc>
          <w:tcPr>
            <w:tcW w:w="1152" w:type="dxa"/>
            <w:shd w:val="clear" w:color="auto" w:fill="F9FAFB"/>
            <w:tcMar>
              <w:top w:w="70" w:type="dxa"/>
              <w:left w:w="100" w:type="dxa"/>
              <w:bottom w:w="70" w:type="dxa"/>
              <w:right w:w="100" w:type="dxa"/>
            </w:tcMar>
          </w:tcPr>
          <w:p w14:paraId="2C59EF56">
            <w:r>
              <w:rPr>
                <w:color w:val="24292E"/>
                <w:sz w:val="16"/>
              </w:rPr>
              <w:t>Bắt buộc</w:t>
            </w:r>
          </w:p>
        </w:tc>
        <w:tc>
          <w:tcPr>
            <w:tcW w:w="5040" w:type="dxa"/>
            <w:shd w:val="clear" w:color="auto" w:fill="F9FAFB"/>
            <w:tcMar>
              <w:top w:w="70" w:type="dxa"/>
              <w:left w:w="100" w:type="dxa"/>
              <w:bottom w:w="70" w:type="dxa"/>
              <w:right w:w="100" w:type="dxa"/>
            </w:tcMar>
          </w:tcPr>
          <w:p w14:paraId="4213F9C4">
            <w:r>
              <w:rPr>
                <w:color w:val="24292E"/>
                <w:sz w:val="16"/>
              </w:rPr>
              <w:t>Sức chứa tối đa của khu vực (&gt;= 0)</w:t>
            </w:r>
          </w:p>
        </w:tc>
      </w:tr>
      <w:tr w14:paraId="752AA2B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BFDC7AB">
            <w:r>
              <w:rPr>
                <w:color w:val="24292E"/>
                <w:sz w:val="16"/>
              </w:rPr>
              <w:t>maxReservationSlots</w:t>
            </w:r>
          </w:p>
        </w:tc>
        <w:tc>
          <w:tcPr>
            <w:tcW w:w="1440" w:type="dxa"/>
            <w:shd w:val="clear" w:color="auto" w:fill="FFFFFF"/>
            <w:tcMar>
              <w:top w:w="70" w:type="dxa"/>
              <w:left w:w="100" w:type="dxa"/>
              <w:bottom w:w="70" w:type="dxa"/>
              <w:right w:w="100" w:type="dxa"/>
            </w:tcMar>
          </w:tcPr>
          <w:p w14:paraId="25E802DF">
            <w:r>
              <w:rPr>
                <w:color w:val="24292E"/>
                <w:sz w:val="16"/>
              </w:rPr>
              <w:t>integer</w:t>
            </w:r>
          </w:p>
        </w:tc>
        <w:tc>
          <w:tcPr>
            <w:tcW w:w="1152" w:type="dxa"/>
            <w:shd w:val="clear" w:color="auto" w:fill="FFFFFF"/>
            <w:tcMar>
              <w:top w:w="70" w:type="dxa"/>
              <w:left w:w="100" w:type="dxa"/>
              <w:bottom w:w="70" w:type="dxa"/>
              <w:right w:w="100" w:type="dxa"/>
            </w:tcMar>
          </w:tcPr>
          <w:p w14:paraId="7BA482C8">
            <w:r>
              <w:rPr>
                <w:color w:val="24292E"/>
                <w:sz w:val="16"/>
              </w:rPr>
              <w:t>Tùy chọn</w:t>
            </w:r>
          </w:p>
        </w:tc>
        <w:tc>
          <w:tcPr>
            <w:tcW w:w="5040" w:type="dxa"/>
            <w:shd w:val="clear" w:color="auto" w:fill="FFFFFF"/>
            <w:tcMar>
              <w:top w:w="70" w:type="dxa"/>
              <w:left w:w="100" w:type="dxa"/>
              <w:bottom w:w="70" w:type="dxa"/>
              <w:right w:w="100" w:type="dxa"/>
            </w:tcMar>
          </w:tcPr>
          <w:p w14:paraId="15AEE0F0">
            <w:r>
              <w:rPr>
                <w:color w:val="24292E"/>
                <w:sz w:val="16"/>
              </w:rPr>
              <w:t>Số vị trí tối đa cho phép đặt trước (0 &lt;= x &lt;= capacity)</w:t>
            </w:r>
          </w:p>
        </w:tc>
      </w:tr>
      <w:tr w14:paraId="102200A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122026E">
            <w:r>
              <w:rPr>
                <w:color w:val="24292E"/>
                <w:sz w:val="16"/>
              </w:rPr>
              <w:t>layoutJson</w:t>
            </w:r>
          </w:p>
        </w:tc>
        <w:tc>
          <w:tcPr>
            <w:tcW w:w="1440" w:type="dxa"/>
            <w:shd w:val="clear" w:color="auto" w:fill="F9FAFB"/>
            <w:tcMar>
              <w:top w:w="70" w:type="dxa"/>
              <w:left w:w="100" w:type="dxa"/>
              <w:bottom w:w="70" w:type="dxa"/>
              <w:right w:w="100" w:type="dxa"/>
            </w:tcMar>
          </w:tcPr>
          <w:p w14:paraId="074649CC">
            <w:r>
              <w:rPr>
                <w:color w:val="24292E"/>
                <w:sz w:val="16"/>
              </w:rPr>
              <w:t>string</w:t>
            </w:r>
          </w:p>
        </w:tc>
        <w:tc>
          <w:tcPr>
            <w:tcW w:w="1152" w:type="dxa"/>
            <w:shd w:val="clear" w:color="auto" w:fill="F9FAFB"/>
            <w:tcMar>
              <w:top w:w="70" w:type="dxa"/>
              <w:left w:w="100" w:type="dxa"/>
              <w:bottom w:w="70" w:type="dxa"/>
              <w:right w:w="100" w:type="dxa"/>
            </w:tcMar>
          </w:tcPr>
          <w:p w14:paraId="4D9E2C66">
            <w:r>
              <w:rPr>
                <w:color w:val="24292E"/>
                <w:sz w:val="16"/>
              </w:rPr>
              <w:t>Tùy chọn</w:t>
            </w:r>
          </w:p>
        </w:tc>
        <w:tc>
          <w:tcPr>
            <w:tcW w:w="5040" w:type="dxa"/>
            <w:shd w:val="clear" w:color="auto" w:fill="F9FAFB"/>
            <w:tcMar>
              <w:top w:w="70" w:type="dxa"/>
              <w:left w:w="100" w:type="dxa"/>
              <w:bottom w:w="70" w:type="dxa"/>
              <w:right w:w="100" w:type="dxa"/>
            </w:tcMar>
          </w:tcPr>
          <w:p w14:paraId="191C4605">
            <w:r>
              <w:rPr>
                <w:color w:val="24292E"/>
                <w:sz w:val="16"/>
              </w:rPr>
              <w:t>Dữ liệu cấu hình lưới tọa độ sơ đồ mặt bằng</w:t>
            </w:r>
          </w:p>
        </w:tc>
      </w:tr>
    </w:tbl>
    <w:p w14:paraId="02E58D16">
      <w:pPr>
        <w:spacing w:after="60"/>
      </w:pPr>
    </w:p>
    <w:p w14:paraId="0E1EC907">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7927DB83">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5CB3FBFC">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"name": "Khu VIP - Tầng 1",</w:t>
            </w:r>
            <w:r>
              <w:rPr>
                <w:rFonts w:ascii="Consolas" w:hAnsi="Consolas"/>
                <w:color w:val="24292E"/>
                <w:sz w:val="17"/>
              </w:rPr>
              <w:br w:type="textWrapping"/>
            </w:r>
            <w:r>
              <w:rPr>
                <w:rFonts w:ascii="Consolas" w:hAnsi="Consolas"/>
                <w:color w:val="24292E"/>
                <w:sz w:val="17"/>
              </w:rPr>
              <w:t xml:space="preserve">  "zoneType": "VIP",</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20,</w:t>
            </w:r>
            <w:r>
              <w:rPr>
                <w:rFonts w:ascii="Consolas" w:hAnsi="Consolas"/>
                <w:color w:val="24292E"/>
                <w:sz w:val="17"/>
              </w:rPr>
              <w:br w:type="textWrapping"/>
            </w:r>
            <w:r>
              <w:rPr>
                <w:rFonts w:ascii="Consolas" w:hAnsi="Consolas"/>
                <w:color w:val="24292E"/>
                <w:sz w:val="17"/>
              </w:rPr>
              <w:t xml:space="preserve">  "maxReservationSlots": 5</w:t>
            </w:r>
            <w:r>
              <w:rPr>
                <w:rFonts w:ascii="Consolas" w:hAnsi="Consolas"/>
                <w:color w:val="24292E"/>
                <w:sz w:val="17"/>
              </w:rPr>
              <w:br w:type="textWrapping"/>
            </w:r>
            <w:r>
              <w:rPr>
                <w:rFonts w:ascii="Consolas" w:hAnsi="Consolas"/>
                <w:color w:val="24292E"/>
                <w:sz w:val="17"/>
              </w:rPr>
              <w:t>}</w:t>
            </w:r>
          </w:p>
        </w:tc>
      </w:tr>
    </w:tbl>
    <w:p w14:paraId="62FEB15B">
      <w:pPr>
        <w:spacing w:before="0" w:after="60"/>
      </w:pPr>
    </w:p>
    <w:p w14:paraId="0AEDBEDB">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1CB469D4">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C49F338">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11,</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"code": "ZN-671204",</w:t>
            </w:r>
            <w:r>
              <w:rPr>
                <w:rFonts w:ascii="Consolas" w:hAnsi="Consolas"/>
                <w:color w:val="24292E"/>
                <w:sz w:val="17"/>
              </w:rPr>
              <w:br w:type="textWrapping"/>
            </w:r>
            <w:r>
              <w:rPr>
                <w:rFonts w:ascii="Consolas" w:hAnsi="Consolas"/>
                <w:color w:val="24292E"/>
                <w:sz w:val="17"/>
              </w:rPr>
              <w:t xml:space="preserve">    "name": "Khu VIP - Tầng 1",</w:t>
            </w:r>
            <w:r>
              <w:rPr>
                <w:rFonts w:ascii="Consolas" w:hAnsi="Consolas"/>
                <w:color w:val="24292E"/>
                <w:sz w:val="17"/>
              </w:rPr>
              <w:br w:type="textWrapping"/>
            </w:r>
            <w:r>
              <w:rPr>
                <w:rFonts w:ascii="Consolas" w:hAnsi="Consolas"/>
                <w:color w:val="24292E"/>
                <w:sz w:val="17"/>
              </w:rPr>
              <w:t xml:space="preserve">    "zoneType": "VIP",</w:t>
            </w:r>
            <w:r>
              <w:rPr>
                <w:rFonts w:ascii="Consolas" w:hAnsi="Consolas"/>
                <w:color w:val="24292E"/>
                <w:sz w:val="17"/>
              </w:rPr>
              <w:br w:type="textWrapping"/>
            </w:r>
            <w:r>
              <w:rPr>
                <w:rFonts w:ascii="Consolas" w:hAnsi="Consolas"/>
                <w:color w:val="24292E"/>
                <w:sz w:val="17"/>
              </w:rPr>
              <w:t xml:space="preserve">    "capacity": 20,</w:t>
            </w:r>
            <w:r>
              <w:rPr>
                <w:rFonts w:ascii="Consolas" w:hAnsi="Consolas"/>
                <w:color w:val="24292E"/>
                <w:sz w:val="17"/>
              </w:rPr>
              <w:br w:type="textWrapping"/>
            </w:r>
            <w:r>
              <w:rPr>
                <w:rFonts w:ascii="Consolas" w:hAnsi="Consolas"/>
                <w:color w:val="24292E"/>
                <w:sz w:val="17"/>
              </w:rPr>
              <w:t xml:space="preserve">    "maxReservationSlots": 5,</w:t>
            </w:r>
            <w:r>
              <w:rPr>
                <w:rFonts w:ascii="Consolas" w:hAnsi="Consolas"/>
                <w:color w:val="24292E"/>
                <w:sz w:val="17"/>
              </w:rPr>
              <w:br w:type="textWrapping"/>
            </w:r>
            <w:r>
              <w:rPr>
                <w:rFonts w:ascii="Consolas" w:hAnsi="Consolas"/>
                <w:color w:val="24292E"/>
                <w:sz w:val="17"/>
              </w:rPr>
              <w:t xml:space="preserve">    "totalSlots": 0,</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71F045A0">
      <w:pPr>
        <w:spacing w:before="0" w:after="60"/>
      </w:pPr>
    </w:p>
    <w:p w14:paraId="7D93DEEC">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2B29FCF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6F357F23">
            <w:pPr>
              <w:jc w:val="left"/>
            </w:pPr>
            <w:r>
              <w:rPr>
                <w:b/>
                <w:color w:val="FFFFFF"/>
                <w:sz w:val="17"/>
              </w:rPr>
              <w:t>Mã HTTP</w:t>
            </w:r>
          </w:p>
        </w:tc>
        <w:tc>
          <w:tcPr>
            <w:tcW w:w="4032" w:type="dxa"/>
            <w:shd w:val="clear" w:color="auto" w:fill="1B365D"/>
            <w:tcMar>
              <w:top w:w="90" w:type="dxa"/>
              <w:left w:w="100" w:type="dxa"/>
              <w:bottom w:w="90" w:type="dxa"/>
              <w:right w:w="100" w:type="dxa"/>
            </w:tcMar>
          </w:tcPr>
          <w:p w14:paraId="41A1D8B3">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231CCCEF">
            <w:pPr>
              <w:jc w:val="left"/>
            </w:pPr>
            <w:r>
              <w:rPr>
                <w:b/>
                <w:color w:val="FFFFFF"/>
                <w:sz w:val="17"/>
              </w:rPr>
              <w:t>Thông báo lỗi trong errors[]</w:t>
            </w:r>
          </w:p>
        </w:tc>
      </w:tr>
      <w:tr w14:paraId="25AF980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696A10ED">
            <w:r>
              <w:rPr>
                <w:color w:val="24292E"/>
                <w:sz w:val="16"/>
              </w:rPr>
              <w:t>404 Not Found</w:t>
            </w:r>
          </w:p>
        </w:tc>
        <w:tc>
          <w:tcPr>
            <w:tcW w:w="4032" w:type="dxa"/>
            <w:shd w:val="clear" w:color="auto" w:fill="FFFFFF"/>
            <w:tcMar>
              <w:top w:w="70" w:type="dxa"/>
              <w:left w:w="100" w:type="dxa"/>
              <w:bottom w:w="70" w:type="dxa"/>
              <w:right w:w="100" w:type="dxa"/>
            </w:tcMar>
          </w:tcPr>
          <w:p w14:paraId="51D917E6">
            <w:r>
              <w:rPr>
                <w:color w:val="24292E"/>
                <w:sz w:val="16"/>
              </w:rPr>
              <w:t>Bãi xe không tồn tại hoặc đã bị xóa</w:t>
            </w:r>
          </w:p>
        </w:tc>
        <w:tc>
          <w:tcPr>
            <w:tcW w:w="4320" w:type="dxa"/>
            <w:shd w:val="clear" w:color="auto" w:fill="FFFFFF"/>
            <w:tcMar>
              <w:top w:w="70" w:type="dxa"/>
              <w:left w:w="100" w:type="dxa"/>
              <w:bottom w:w="70" w:type="dxa"/>
              <w:right w:w="100" w:type="dxa"/>
            </w:tcMar>
          </w:tcPr>
          <w:p w14:paraId="687AA4C4">
            <w:r>
              <w:rPr>
                <w:color w:val="24292E"/>
                <w:sz w:val="16"/>
              </w:rPr>
              <w:t>["Active parking lot with ID 1 was not found."]</w:t>
            </w:r>
          </w:p>
        </w:tc>
      </w:tr>
      <w:tr w14:paraId="5E110AB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0FF0FE98">
            <w:r>
              <w:rPr>
                <w:color w:val="24292E"/>
                <w:sz w:val="16"/>
              </w:rPr>
              <w:t>400 Bad Request</w:t>
            </w:r>
          </w:p>
        </w:tc>
        <w:tc>
          <w:tcPr>
            <w:tcW w:w="4032" w:type="dxa"/>
            <w:shd w:val="clear" w:color="auto" w:fill="F9FAFB"/>
            <w:tcMar>
              <w:top w:w="70" w:type="dxa"/>
              <w:left w:w="100" w:type="dxa"/>
              <w:bottom w:w="70" w:type="dxa"/>
              <w:right w:w="100" w:type="dxa"/>
            </w:tcMar>
          </w:tcPr>
          <w:p w14:paraId="24C9C51D">
            <w:r>
              <w:rPr>
                <w:color w:val="24292E"/>
                <w:sz w:val="16"/>
              </w:rPr>
              <w:t>Mã khu vực đã tồn tại trong bãi xe này</w:t>
            </w:r>
          </w:p>
        </w:tc>
        <w:tc>
          <w:tcPr>
            <w:tcW w:w="4320" w:type="dxa"/>
            <w:shd w:val="clear" w:color="auto" w:fill="F9FAFB"/>
            <w:tcMar>
              <w:top w:w="70" w:type="dxa"/>
              <w:left w:w="100" w:type="dxa"/>
              <w:bottom w:w="70" w:type="dxa"/>
              <w:right w:w="100" w:type="dxa"/>
            </w:tcMar>
          </w:tcPr>
          <w:p w14:paraId="0A301817">
            <w:r>
              <w:rPr>
                <w:color w:val="24292E"/>
                <w:sz w:val="16"/>
              </w:rPr>
              <w:t>["Zone with code 'ZN-F1-A' already exists in this parking lot."]</w:t>
            </w:r>
          </w:p>
        </w:tc>
      </w:tr>
      <w:tr w14:paraId="525CB7E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742C0F83">
            <w:r>
              <w:rPr>
                <w:color w:val="24292E"/>
                <w:sz w:val="16"/>
              </w:rPr>
              <w:t>400 Bad Request</w:t>
            </w:r>
          </w:p>
        </w:tc>
        <w:tc>
          <w:tcPr>
            <w:tcW w:w="4032" w:type="dxa"/>
            <w:shd w:val="clear" w:color="auto" w:fill="FFFFFF"/>
            <w:tcMar>
              <w:top w:w="70" w:type="dxa"/>
              <w:left w:w="100" w:type="dxa"/>
              <w:bottom w:w="70" w:type="dxa"/>
              <w:right w:w="100" w:type="dxa"/>
            </w:tcMar>
          </w:tcPr>
          <w:p w14:paraId="1FE7EB36">
            <w:r>
              <w:rPr>
                <w:color w:val="24292E"/>
                <w:sz w:val="16"/>
              </w:rPr>
              <w:t>MaxReservationSlots vượt quá Capacity</w:t>
            </w:r>
          </w:p>
        </w:tc>
        <w:tc>
          <w:tcPr>
            <w:tcW w:w="4320" w:type="dxa"/>
            <w:shd w:val="clear" w:color="auto" w:fill="FFFFFF"/>
            <w:tcMar>
              <w:top w:w="70" w:type="dxa"/>
              <w:left w:w="100" w:type="dxa"/>
              <w:bottom w:w="70" w:type="dxa"/>
              <w:right w:w="100" w:type="dxa"/>
            </w:tcMar>
          </w:tcPr>
          <w:p w14:paraId="2D60ECD4">
            <w:r>
              <w:rPr>
                <w:color w:val="24292E"/>
                <w:sz w:val="16"/>
              </w:rPr>
              <w:t>["Max reservation slots cannot exceed zone capacity."]</w:t>
            </w:r>
          </w:p>
        </w:tc>
      </w:tr>
    </w:tbl>
    <w:p w14:paraId="1F8BE99C">
      <w:pPr>
        <w:spacing w:after="60"/>
      </w:pPr>
    </w:p>
    <w:p w14:paraId="5310BF27">
      <w:pPr>
        <w:spacing w:before="0" w:after="80" w:line="276" w:lineRule="auto"/>
      </w:pPr>
      <w:r>
        <w:rPr>
          <w:b/>
          <w:color w:val="24292E"/>
          <w:sz w:val="19"/>
        </w:rPr>
        <w:t xml:space="preserve">• Business Rules: </w:t>
      </w:r>
      <w:r>
        <w:rPr>
          <w:color w:val="333333"/>
          <w:sz w:val="19"/>
        </w:rPr>
        <w:t>Quy tắc nghiệp vụ Backend kiểm soát:</w:t>
      </w:r>
    </w:p>
    <w:p w14:paraId="6B169387">
      <w:pPr>
        <w:spacing w:before="0" w:after="80" w:line="276" w:lineRule="auto"/>
      </w:pPr>
      <w:r>
        <w:rPr>
          <w:b/>
          <w:color w:val="24292E"/>
          <w:sz w:val="19"/>
        </w:rPr>
        <w:t xml:space="preserve">  - </w:t>
      </w:r>
      <w:r>
        <w:rPr>
          <w:color w:val="333333"/>
          <w:sz w:val="19"/>
        </w:rPr>
        <w:t>Tự sinh mã khu vực: Nếu code trống, tự động sinh mã 'ZN-' + 6 số ngẫu nhiên.</w:t>
      </w:r>
    </w:p>
    <w:p w14:paraId="52D98C05">
      <w:pPr>
        <w:spacing w:before="0" w:after="80" w:line="276" w:lineRule="auto"/>
      </w:pPr>
      <w:r>
        <w:rPr>
          <w:b/>
          <w:color w:val="24292E"/>
          <w:sz w:val="19"/>
        </w:rPr>
        <w:t xml:space="preserve">  - </w:t>
      </w:r>
      <w:r>
        <w:rPr>
          <w:color w:val="333333"/>
          <w:sz w:val="19"/>
        </w:rPr>
        <w:t>Khởi tạo ZoneCounter: Tự động tạo bản ghi trong bảng ZoneCounters (TotalCapacity = capacity, AvailableSpaces = capacity, OccupiedSpaces = 0).</w:t>
      </w:r>
    </w:p>
    <w:p w14:paraId="07E15BBF">
      <w:pPr>
        <w:spacing w:before="0" w:after="80" w:line="276" w:lineRule="auto"/>
      </w:pPr>
      <w:r>
        <w:rPr>
          <w:b/>
          <w:color w:val="24292E"/>
          <w:sz w:val="19"/>
        </w:rPr>
        <w:t xml:space="preserve">  - </w:t>
      </w:r>
      <w:r>
        <w:rPr>
          <w:color w:val="333333"/>
          <w:sz w:val="19"/>
        </w:rPr>
        <w:t>GIỚI HẠN BỘ ĐẾM: Bản ghi ZoneCounters này là cấu trúc tĩnh, hiện tại chưa được cập nhật bởi luồng đỗ xe vào/ra.</w:t>
      </w:r>
    </w:p>
    <w:tbl>
      <w:tblPr>
        <w:tblStyle w:val="12"/>
        <w:tblW w:w="0" w:type="auto"/>
        <w:jc w:val="center"/>
        <w:tblLayout w:type="autofit"/>
        <w:tblCellMar>
          <w:top w:w="0" w:type="dxa"/>
          <w:left w:w="108" w:type="dxa"/>
          <w:bottom w:w="0" w:type="dxa"/>
          <w:right w:w="108" w:type="dxa"/>
        </w:tblCellMar>
      </w:tblPr>
      <w:tblGrid>
        <w:gridCol w:w="10080"/>
      </w:tblGrid>
      <w:tr w14:paraId="06EA004C">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405BF1FF">
            <w:pPr>
              <w:spacing w:before="0" w:after="60"/>
            </w:pPr>
            <w:r>
              <w:rPr>
                <w:b/>
                <w:color w:val="0E6EAD"/>
                <w:sz w:val="19"/>
              </w:rPr>
              <w:t>📌 LƯU Ý FRONTEND (POST /api/zones)</w:t>
            </w:r>
            <w:r>
              <w:rPr>
                <w:b/>
                <w:color w:val="0E6EAD"/>
                <w:sz w:val="19"/>
              </w:rPr>
              <w:br w:type="textWrapping"/>
            </w:r>
            <w:r>
              <w:rPr>
                <w:color w:val="333333"/>
                <w:sz w:val="18"/>
              </w:rPr>
              <w:t>Áp dụng khi gửi request tạo zone độc lập không có lotId trên URL.</w:t>
            </w:r>
          </w:p>
        </w:tc>
      </w:tr>
    </w:tbl>
    <w:p w14:paraId="529B16AE">
      <w:pPr>
        <w:spacing w:before="0" w:after="60"/>
      </w:pPr>
    </w:p>
    <w:p w14:paraId="3EC14C96">
      <w:pPr>
        <w:spacing w:after="120"/>
      </w:pPr>
    </w:p>
    <w:p w14:paraId="2716E8AE">
      <w:pPr>
        <w:keepNext/>
        <w:spacing w:before="280" w:after="80"/>
      </w:pPr>
      <w:r>
        <w:rPr>
          <w:b/>
          <w:color w:val="0E6EAD"/>
          <w:sz w:val="25"/>
        </w:rPr>
        <w:t>POST /api/lots/{lotId}/zones (Hỗ trợ alias: /api/parking-lots/{lotId}/zones) - Tạo mới khu vực theo bãi xe trên URL (FR-LOT-02)</w:t>
      </w:r>
    </w:p>
    <w:p w14:paraId="0A68F0CE">
      <w:pPr>
        <w:spacing w:before="0" w:after="80" w:line="276" w:lineRule="auto"/>
      </w:pPr>
      <w:r>
        <w:rPr>
          <w:b/>
          <w:color w:val="24292E"/>
          <w:sz w:val="19"/>
        </w:rPr>
        <w:t xml:space="preserve">• Mục đích: </w:t>
      </w:r>
      <w:r>
        <w:rPr>
          <w:color w:val="333333"/>
          <w:sz w:val="19"/>
        </w:rPr>
        <w:t>Tạo mới khu vực trong bãi xe với lotId được xác định từ Route parameter (khớp chuẩn thiết kế RESTful của Frontend).</w:t>
      </w:r>
    </w:p>
    <w:p w14:paraId="0A1C2CD5">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67FE0A7F">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47FB5E7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30026D8F">
            <w:pPr>
              <w:jc w:val="left"/>
            </w:pPr>
            <w:r>
              <w:rPr>
                <w:b/>
                <w:color w:val="FFFFFF"/>
                <w:sz w:val="17"/>
              </w:rPr>
              <w:t>Tham số</w:t>
            </w:r>
          </w:p>
        </w:tc>
        <w:tc>
          <w:tcPr>
            <w:tcW w:w="1152" w:type="dxa"/>
            <w:shd w:val="clear" w:color="auto" w:fill="1B365D"/>
            <w:tcMar>
              <w:top w:w="90" w:type="dxa"/>
              <w:left w:w="100" w:type="dxa"/>
              <w:bottom w:w="90" w:type="dxa"/>
              <w:right w:w="100" w:type="dxa"/>
            </w:tcMar>
          </w:tcPr>
          <w:p w14:paraId="38B227E2">
            <w:pPr>
              <w:jc w:val="left"/>
            </w:pPr>
            <w:r>
              <w:rPr>
                <w:b/>
                <w:color w:val="FFFFFF"/>
                <w:sz w:val="17"/>
              </w:rPr>
              <w:t>Vị trí</w:t>
            </w:r>
          </w:p>
        </w:tc>
        <w:tc>
          <w:tcPr>
            <w:tcW w:w="1440" w:type="dxa"/>
            <w:shd w:val="clear" w:color="auto" w:fill="1B365D"/>
            <w:tcMar>
              <w:top w:w="90" w:type="dxa"/>
              <w:left w:w="100" w:type="dxa"/>
              <w:bottom w:w="90" w:type="dxa"/>
              <w:right w:w="100" w:type="dxa"/>
            </w:tcMar>
          </w:tcPr>
          <w:p w14:paraId="0FA624D0">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415046E6">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6F7A2CEC">
            <w:pPr>
              <w:jc w:val="left"/>
            </w:pPr>
            <w:r>
              <w:rPr>
                <w:b/>
                <w:color w:val="FFFFFF"/>
                <w:sz w:val="17"/>
              </w:rPr>
              <w:t>Mô tả</w:t>
            </w:r>
          </w:p>
        </w:tc>
      </w:tr>
      <w:tr w14:paraId="0B3FB61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7D0DA2C6">
            <w:r>
              <w:rPr>
                <w:color w:val="24292E"/>
                <w:sz w:val="16"/>
              </w:rPr>
              <w:t>lotId</w:t>
            </w:r>
          </w:p>
        </w:tc>
        <w:tc>
          <w:tcPr>
            <w:tcW w:w="1152" w:type="dxa"/>
            <w:shd w:val="clear" w:color="auto" w:fill="FFFFFF"/>
            <w:tcMar>
              <w:top w:w="70" w:type="dxa"/>
              <w:left w:w="100" w:type="dxa"/>
              <w:bottom w:w="70" w:type="dxa"/>
              <w:right w:w="100" w:type="dxa"/>
            </w:tcMar>
          </w:tcPr>
          <w:p w14:paraId="0309F0BD">
            <w:r>
              <w:rPr>
                <w:color w:val="24292E"/>
                <w:sz w:val="16"/>
              </w:rPr>
              <w:t>Route</w:t>
            </w:r>
          </w:p>
        </w:tc>
        <w:tc>
          <w:tcPr>
            <w:tcW w:w="1440" w:type="dxa"/>
            <w:shd w:val="clear" w:color="auto" w:fill="FFFFFF"/>
            <w:tcMar>
              <w:top w:w="70" w:type="dxa"/>
              <w:left w:w="100" w:type="dxa"/>
              <w:bottom w:w="70" w:type="dxa"/>
              <w:right w:w="100" w:type="dxa"/>
            </w:tcMar>
          </w:tcPr>
          <w:p w14:paraId="297145AF">
            <w:r>
              <w:rPr>
                <w:color w:val="24292E"/>
                <w:sz w:val="16"/>
              </w:rPr>
              <w:t>integer</w:t>
            </w:r>
          </w:p>
        </w:tc>
        <w:tc>
          <w:tcPr>
            <w:tcW w:w="1152" w:type="dxa"/>
            <w:shd w:val="clear" w:color="auto" w:fill="FFFFFF"/>
            <w:tcMar>
              <w:top w:w="70" w:type="dxa"/>
              <w:left w:w="100" w:type="dxa"/>
              <w:bottom w:w="70" w:type="dxa"/>
              <w:right w:w="100" w:type="dxa"/>
            </w:tcMar>
          </w:tcPr>
          <w:p w14:paraId="2019402D">
            <w:r>
              <w:rPr>
                <w:color w:val="24292E"/>
                <w:sz w:val="16"/>
              </w:rPr>
              <w:t>Bắt buộc</w:t>
            </w:r>
          </w:p>
        </w:tc>
        <w:tc>
          <w:tcPr>
            <w:tcW w:w="4320" w:type="dxa"/>
            <w:shd w:val="clear" w:color="auto" w:fill="FFFFFF"/>
            <w:tcMar>
              <w:top w:w="70" w:type="dxa"/>
              <w:left w:w="100" w:type="dxa"/>
              <w:bottom w:w="70" w:type="dxa"/>
              <w:right w:w="100" w:type="dxa"/>
            </w:tcMar>
          </w:tcPr>
          <w:p w14:paraId="025F254B">
            <w:r>
              <w:rPr>
                <w:color w:val="24292E"/>
                <w:sz w:val="16"/>
              </w:rPr>
              <w:t>ID của bãi đỗ xe tiếp nhận</w:t>
            </w:r>
          </w:p>
        </w:tc>
      </w:tr>
    </w:tbl>
    <w:p w14:paraId="6B8CFC72">
      <w:pPr>
        <w:spacing w:after="60"/>
      </w:pPr>
    </w:p>
    <w:p w14:paraId="5A641720">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03529A4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000E8B1F">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6DB0379D">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45483541">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6B60B3ED">
            <w:pPr>
              <w:jc w:val="left"/>
            </w:pPr>
            <w:r>
              <w:rPr>
                <w:b/>
                <w:color w:val="FFFFFF"/>
                <w:sz w:val="17"/>
              </w:rPr>
              <w:t>Ràng buộc &amp; Mô tả</w:t>
            </w:r>
          </w:p>
        </w:tc>
      </w:tr>
      <w:tr w14:paraId="20E60C0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FFAAA5A">
            <w:r>
              <w:rPr>
                <w:color w:val="24292E"/>
                <w:sz w:val="16"/>
              </w:rPr>
              <w:t>name</w:t>
            </w:r>
          </w:p>
        </w:tc>
        <w:tc>
          <w:tcPr>
            <w:tcW w:w="1440" w:type="dxa"/>
            <w:shd w:val="clear" w:color="auto" w:fill="FFFFFF"/>
            <w:tcMar>
              <w:top w:w="70" w:type="dxa"/>
              <w:left w:w="100" w:type="dxa"/>
              <w:bottom w:w="70" w:type="dxa"/>
              <w:right w:w="100" w:type="dxa"/>
            </w:tcMar>
          </w:tcPr>
          <w:p w14:paraId="40BA4389">
            <w:r>
              <w:rPr>
                <w:color w:val="24292E"/>
                <w:sz w:val="16"/>
              </w:rPr>
              <w:t>string</w:t>
            </w:r>
          </w:p>
        </w:tc>
        <w:tc>
          <w:tcPr>
            <w:tcW w:w="1152" w:type="dxa"/>
            <w:shd w:val="clear" w:color="auto" w:fill="FFFFFF"/>
            <w:tcMar>
              <w:top w:w="70" w:type="dxa"/>
              <w:left w:w="100" w:type="dxa"/>
              <w:bottom w:w="70" w:type="dxa"/>
              <w:right w:w="100" w:type="dxa"/>
            </w:tcMar>
          </w:tcPr>
          <w:p w14:paraId="6D75A8E3">
            <w:r>
              <w:rPr>
                <w:color w:val="24292E"/>
                <w:sz w:val="16"/>
              </w:rPr>
              <w:t>Bắt buộc</w:t>
            </w:r>
          </w:p>
        </w:tc>
        <w:tc>
          <w:tcPr>
            <w:tcW w:w="5040" w:type="dxa"/>
            <w:shd w:val="clear" w:color="auto" w:fill="FFFFFF"/>
            <w:tcMar>
              <w:top w:w="70" w:type="dxa"/>
              <w:left w:w="100" w:type="dxa"/>
              <w:bottom w:w="70" w:type="dxa"/>
              <w:right w:w="100" w:type="dxa"/>
            </w:tcMar>
          </w:tcPr>
          <w:p w14:paraId="020769C9">
            <w:r>
              <w:rPr>
                <w:color w:val="24292E"/>
                <w:sz w:val="16"/>
              </w:rPr>
              <w:t>Tên khu vực (Tối đa 200 ký tự)</w:t>
            </w:r>
          </w:p>
        </w:tc>
      </w:tr>
      <w:tr w14:paraId="48764C1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D2808A6">
            <w:r>
              <w:rPr>
                <w:color w:val="24292E"/>
                <w:sz w:val="16"/>
              </w:rPr>
              <w:t>zoneType</w:t>
            </w:r>
          </w:p>
        </w:tc>
        <w:tc>
          <w:tcPr>
            <w:tcW w:w="1440" w:type="dxa"/>
            <w:shd w:val="clear" w:color="auto" w:fill="F9FAFB"/>
            <w:tcMar>
              <w:top w:w="70" w:type="dxa"/>
              <w:left w:w="100" w:type="dxa"/>
              <w:bottom w:w="70" w:type="dxa"/>
              <w:right w:w="100" w:type="dxa"/>
            </w:tcMar>
          </w:tcPr>
          <w:p w14:paraId="128B12EF">
            <w:r>
              <w:rPr>
                <w:color w:val="24292E"/>
                <w:sz w:val="16"/>
              </w:rPr>
              <w:t>string</w:t>
            </w:r>
          </w:p>
        </w:tc>
        <w:tc>
          <w:tcPr>
            <w:tcW w:w="1152" w:type="dxa"/>
            <w:shd w:val="clear" w:color="auto" w:fill="F9FAFB"/>
            <w:tcMar>
              <w:top w:w="70" w:type="dxa"/>
              <w:left w:w="100" w:type="dxa"/>
              <w:bottom w:w="70" w:type="dxa"/>
              <w:right w:w="100" w:type="dxa"/>
            </w:tcMar>
          </w:tcPr>
          <w:p w14:paraId="35C3DCC4">
            <w:r>
              <w:rPr>
                <w:color w:val="24292E"/>
                <w:sz w:val="16"/>
              </w:rPr>
              <w:t>Tùy chọn</w:t>
            </w:r>
          </w:p>
        </w:tc>
        <w:tc>
          <w:tcPr>
            <w:tcW w:w="5040" w:type="dxa"/>
            <w:shd w:val="clear" w:color="auto" w:fill="F9FAFB"/>
            <w:tcMar>
              <w:top w:w="70" w:type="dxa"/>
              <w:left w:w="100" w:type="dxa"/>
              <w:bottom w:w="70" w:type="dxa"/>
              <w:right w:w="100" w:type="dxa"/>
            </w:tcMar>
          </w:tcPr>
          <w:p w14:paraId="01F9A21B">
            <w:r>
              <w:rPr>
                <w:color w:val="24292E"/>
                <w:sz w:val="16"/>
              </w:rPr>
              <w:t>Loại khu vực (Mặc định: 'Area'). Hỗ trợ alias 'type'.</w:t>
            </w:r>
          </w:p>
        </w:tc>
      </w:tr>
      <w:tr w14:paraId="6E116FD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2EA3BCC2">
            <w:r>
              <w:rPr>
                <w:color w:val="24292E"/>
                <w:sz w:val="16"/>
              </w:rPr>
              <w:t>type</w:t>
            </w:r>
          </w:p>
        </w:tc>
        <w:tc>
          <w:tcPr>
            <w:tcW w:w="1440" w:type="dxa"/>
            <w:shd w:val="clear" w:color="auto" w:fill="FFFFFF"/>
            <w:tcMar>
              <w:top w:w="70" w:type="dxa"/>
              <w:left w:w="100" w:type="dxa"/>
              <w:bottom w:w="70" w:type="dxa"/>
              <w:right w:w="100" w:type="dxa"/>
            </w:tcMar>
          </w:tcPr>
          <w:p w14:paraId="0273C102">
            <w:r>
              <w:rPr>
                <w:color w:val="24292E"/>
                <w:sz w:val="16"/>
              </w:rPr>
              <w:t>string</w:t>
            </w:r>
          </w:p>
        </w:tc>
        <w:tc>
          <w:tcPr>
            <w:tcW w:w="1152" w:type="dxa"/>
            <w:shd w:val="clear" w:color="auto" w:fill="FFFFFF"/>
            <w:tcMar>
              <w:top w:w="70" w:type="dxa"/>
              <w:left w:w="100" w:type="dxa"/>
              <w:bottom w:w="70" w:type="dxa"/>
              <w:right w:w="100" w:type="dxa"/>
            </w:tcMar>
          </w:tcPr>
          <w:p w14:paraId="7405340D">
            <w:r>
              <w:rPr>
                <w:color w:val="24292E"/>
                <w:sz w:val="16"/>
              </w:rPr>
              <w:t>Tùy chọn</w:t>
            </w:r>
          </w:p>
        </w:tc>
        <w:tc>
          <w:tcPr>
            <w:tcW w:w="5040" w:type="dxa"/>
            <w:shd w:val="clear" w:color="auto" w:fill="FFFFFF"/>
            <w:tcMar>
              <w:top w:w="70" w:type="dxa"/>
              <w:left w:w="100" w:type="dxa"/>
              <w:bottom w:w="70" w:type="dxa"/>
              <w:right w:w="100" w:type="dxa"/>
            </w:tcMar>
          </w:tcPr>
          <w:p w14:paraId="486815CB">
            <w:r>
              <w:rPr>
                <w:color w:val="24292E"/>
                <w:sz w:val="16"/>
              </w:rPr>
              <w:t>Thuộc tính Alias của zoneType (FE có thể gửi type thay vì zoneType)</w:t>
            </w:r>
          </w:p>
        </w:tc>
      </w:tr>
      <w:tr w14:paraId="065B488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267E7D5B">
            <w:r>
              <w:rPr>
                <w:color w:val="24292E"/>
                <w:sz w:val="16"/>
              </w:rPr>
              <w:t>code</w:t>
            </w:r>
          </w:p>
        </w:tc>
        <w:tc>
          <w:tcPr>
            <w:tcW w:w="1440" w:type="dxa"/>
            <w:shd w:val="clear" w:color="auto" w:fill="F9FAFB"/>
            <w:tcMar>
              <w:top w:w="70" w:type="dxa"/>
              <w:left w:w="100" w:type="dxa"/>
              <w:bottom w:w="70" w:type="dxa"/>
              <w:right w:w="100" w:type="dxa"/>
            </w:tcMar>
          </w:tcPr>
          <w:p w14:paraId="172FE068">
            <w:r>
              <w:rPr>
                <w:color w:val="24292E"/>
                <w:sz w:val="16"/>
              </w:rPr>
              <w:t>string</w:t>
            </w:r>
          </w:p>
        </w:tc>
        <w:tc>
          <w:tcPr>
            <w:tcW w:w="1152" w:type="dxa"/>
            <w:shd w:val="clear" w:color="auto" w:fill="F9FAFB"/>
            <w:tcMar>
              <w:top w:w="70" w:type="dxa"/>
              <w:left w:w="100" w:type="dxa"/>
              <w:bottom w:w="70" w:type="dxa"/>
              <w:right w:w="100" w:type="dxa"/>
            </w:tcMar>
          </w:tcPr>
          <w:p w14:paraId="6CB04EB3">
            <w:r>
              <w:rPr>
                <w:color w:val="24292E"/>
                <w:sz w:val="16"/>
              </w:rPr>
              <w:t>Tùy chọn</w:t>
            </w:r>
          </w:p>
        </w:tc>
        <w:tc>
          <w:tcPr>
            <w:tcW w:w="5040" w:type="dxa"/>
            <w:shd w:val="clear" w:color="auto" w:fill="F9FAFB"/>
            <w:tcMar>
              <w:top w:w="70" w:type="dxa"/>
              <w:left w:w="100" w:type="dxa"/>
              <w:bottom w:w="70" w:type="dxa"/>
              <w:right w:w="100" w:type="dxa"/>
            </w:tcMar>
          </w:tcPr>
          <w:p w14:paraId="1FDE4914">
            <w:r>
              <w:rPr>
                <w:color w:val="24292E"/>
                <w:sz w:val="16"/>
              </w:rPr>
              <w:t>Mã khu vực (để trống tự sinh ZN-XXXXXX)</w:t>
            </w:r>
          </w:p>
        </w:tc>
      </w:tr>
      <w:tr w14:paraId="367D272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5AF5ABB">
            <w:r>
              <w:rPr>
                <w:color w:val="24292E"/>
                <w:sz w:val="16"/>
              </w:rPr>
              <w:t>floorNo</w:t>
            </w:r>
          </w:p>
        </w:tc>
        <w:tc>
          <w:tcPr>
            <w:tcW w:w="1440" w:type="dxa"/>
            <w:shd w:val="clear" w:color="auto" w:fill="FFFFFF"/>
            <w:tcMar>
              <w:top w:w="70" w:type="dxa"/>
              <w:left w:w="100" w:type="dxa"/>
              <w:bottom w:w="70" w:type="dxa"/>
              <w:right w:w="100" w:type="dxa"/>
            </w:tcMar>
          </w:tcPr>
          <w:p w14:paraId="1266C317">
            <w:r>
              <w:rPr>
                <w:color w:val="24292E"/>
                <w:sz w:val="16"/>
              </w:rPr>
              <w:t>integer</w:t>
            </w:r>
          </w:p>
        </w:tc>
        <w:tc>
          <w:tcPr>
            <w:tcW w:w="1152" w:type="dxa"/>
            <w:shd w:val="clear" w:color="auto" w:fill="FFFFFF"/>
            <w:tcMar>
              <w:top w:w="70" w:type="dxa"/>
              <w:left w:w="100" w:type="dxa"/>
              <w:bottom w:w="70" w:type="dxa"/>
              <w:right w:w="100" w:type="dxa"/>
            </w:tcMar>
          </w:tcPr>
          <w:p w14:paraId="6BB7D75B">
            <w:r>
              <w:rPr>
                <w:color w:val="24292E"/>
                <w:sz w:val="16"/>
              </w:rPr>
              <w:t>Tùy chọn</w:t>
            </w:r>
          </w:p>
        </w:tc>
        <w:tc>
          <w:tcPr>
            <w:tcW w:w="5040" w:type="dxa"/>
            <w:shd w:val="clear" w:color="auto" w:fill="FFFFFF"/>
            <w:tcMar>
              <w:top w:w="70" w:type="dxa"/>
              <w:left w:w="100" w:type="dxa"/>
              <w:bottom w:w="70" w:type="dxa"/>
              <w:right w:w="100" w:type="dxa"/>
            </w:tcMar>
          </w:tcPr>
          <w:p w14:paraId="306A0E8E">
            <w:r>
              <w:rPr>
                <w:color w:val="24292E"/>
                <w:sz w:val="16"/>
              </w:rPr>
              <w:t>Số tầng</w:t>
            </w:r>
          </w:p>
        </w:tc>
      </w:tr>
      <w:tr w14:paraId="5E87F4F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88FFE28">
            <w:r>
              <w:rPr>
                <w:color w:val="24292E"/>
                <w:sz w:val="16"/>
              </w:rPr>
              <w:t>capacity</w:t>
            </w:r>
          </w:p>
        </w:tc>
        <w:tc>
          <w:tcPr>
            <w:tcW w:w="1440" w:type="dxa"/>
            <w:shd w:val="clear" w:color="auto" w:fill="F9FAFB"/>
            <w:tcMar>
              <w:top w:w="70" w:type="dxa"/>
              <w:left w:w="100" w:type="dxa"/>
              <w:bottom w:w="70" w:type="dxa"/>
              <w:right w:w="100" w:type="dxa"/>
            </w:tcMar>
          </w:tcPr>
          <w:p w14:paraId="6AB7CA3E">
            <w:r>
              <w:rPr>
                <w:color w:val="24292E"/>
                <w:sz w:val="16"/>
              </w:rPr>
              <w:t>integer</w:t>
            </w:r>
          </w:p>
        </w:tc>
        <w:tc>
          <w:tcPr>
            <w:tcW w:w="1152" w:type="dxa"/>
            <w:shd w:val="clear" w:color="auto" w:fill="F9FAFB"/>
            <w:tcMar>
              <w:top w:w="70" w:type="dxa"/>
              <w:left w:w="100" w:type="dxa"/>
              <w:bottom w:w="70" w:type="dxa"/>
              <w:right w:w="100" w:type="dxa"/>
            </w:tcMar>
          </w:tcPr>
          <w:p w14:paraId="7D9E0BAA">
            <w:r>
              <w:rPr>
                <w:color w:val="24292E"/>
                <w:sz w:val="16"/>
              </w:rPr>
              <w:t>Bắt buộc</w:t>
            </w:r>
          </w:p>
        </w:tc>
        <w:tc>
          <w:tcPr>
            <w:tcW w:w="5040" w:type="dxa"/>
            <w:shd w:val="clear" w:color="auto" w:fill="F9FAFB"/>
            <w:tcMar>
              <w:top w:w="70" w:type="dxa"/>
              <w:left w:w="100" w:type="dxa"/>
              <w:bottom w:w="70" w:type="dxa"/>
              <w:right w:w="100" w:type="dxa"/>
            </w:tcMar>
          </w:tcPr>
          <w:p w14:paraId="32F52DEE">
            <w:r>
              <w:rPr>
                <w:color w:val="24292E"/>
                <w:sz w:val="16"/>
              </w:rPr>
              <w:t>Sức chứa khu vực (&gt;= 0)</w:t>
            </w:r>
          </w:p>
        </w:tc>
      </w:tr>
      <w:tr w14:paraId="668EC93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BE125ED">
            <w:r>
              <w:rPr>
                <w:color w:val="24292E"/>
                <w:sz w:val="16"/>
              </w:rPr>
              <w:t>maxReservationSlots</w:t>
            </w:r>
          </w:p>
        </w:tc>
        <w:tc>
          <w:tcPr>
            <w:tcW w:w="1440" w:type="dxa"/>
            <w:shd w:val="clear" w:color="auto" w:fill="FFFFFF"/>
            <w:tcMar>
              <w:top w:w="70" w:type="dxa"/>
              <w:left w:w="100" w:type="dxa"/>
              <w:bottom w:w="70" w:type="dxa"/>
              <w:right w:w="100" w:type="dxa"/>
            </w:tcMar>
          </w:tcPr>
          <w:p w14:paraId="7576A4C0">
            <w:r>
              <w:rPr>
                <w:color w:val="24292E"/>
                <w:sz w:val="16"/>
              </w:rPr>
              <w:t>integer</w:t>
            </w:r>
          </w:p>
        </w:tc>
        <w:tc>
          <w:tcPr>
            <w:tcW w:w="1152" w:type="dxa"/>
            <w:shd w:val="clear" w:color="auto" w:fill="FFFFFF"/>
            <w:tcMar>
              <w:top w:w="70" w:type="dxa"/>
              <w:left w:w="100" w:type="dxa"/>
              <w:bottom w:w="70" w:type="dxa"/>
              <w:right w:w="100" w:type="dxa"/>
            </w:tcMar>
          </w:tcPr>
          <w:p w14:paraId="340FE200">
            <w:r>
              <w:rPr>
                <w:color w:val="24292E"/>
                <w:sz w:val="16"/>
              </w:rPr>
              <w:t>Tùy chọn</w:t>
            </w:r>
          </w:p>
        </w:tc>
        <w:tc>
          <w:tcPr>
            <w:tcW w:w="5040" w:type="dxa"/>
            <w:shd w:val="clear" w:color="auto" w:fill="FFFFFF"/>
            <w:tcMar>
              <w:top w:w="70" w:type="dxa"/>
              <w:left w:w="100" w:type="dxa"/>
              <w:bottom w:w="70" w:type="dxa"/>
              <w:right w:w="100" w:type="dxa"/>
            </w:tcMar>
          </w:tcPr>
          <w:p w14:paraId="26992189">
            <w:r>
              <w:rPr>
                <w:color w:val="24292E"/>
                <w:sz w:val="16"/>
              </w:rPr>
              <w:t>Số slot tối đa cho đặt trước</w:t>
            </w:r>
          </w:p>
        </w:tc>
      </w:tr>
      <w:tr w14:paraId="2AA2DB0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6E4106B1">
            <w:r>
              <w:rPr>
                <w:color w:val="24292E"/>
                <w:sz w:val="16"/>
              </w:rPr>
              <w:t>layoutJson</w:t>
            </w:r>
          </w:p>
        </w:tc>
        <w:tc>
          <w:tcPr>
            <w:tcW w:w="1440" w:type="dxa"/>
            <w:shd w:val="clear" w:color="auto" w:fill="F9FAFB"/>
            <w:tcMar>
              <w:top w:w="70" w:type="dxa"/>
              <w:left w:w="100" w:type="dxa"/>
              <w:bottom w:w="70" w:type="dxa"/>
              <w:right w:w="100" w:type="dxa"/>
            </w:tcMar>
          </w:tcPr>
          <w:p w14:paraId="480B8F9B">
            <w:r>
              <w:rPr>
                <w:color w:val="24292E"/>
                <w:sz w:val="16"/>
              </w:rPr>
              <w:t>string</w:t>
            </w:r>
          </w:p>
        </w:tc>
        <w:tc>
          <w:tcPr>
            <w:tcW w:w="1152" w:type="dxa"/>
            <w:shd w:val="clear" w:color="auto" w:fill="F9FAFB"/>
            <w:tcMar>
              <w:top w:w="70" w:type="dxa"/>
              <w:left w:w="100" w:type="dxa"/>
              <w:bottom w:w="70" w:type="dxa"/>
              <w:right w:w="100" w:type="dxa"/>
            </w:tcMar>
          </w:tcPr>
          <w:p w14:paraId="14D1ADD1">
            <w:r>
              <w:rPr>
                <w:color w:val="24292E"/>
                <w:sz w:val="16"/>
              </w:rPr>
              <w:t>Tùy chọn</w:t>
            </w:r>
          </w:p>
        </w:tc>
        <w:tc>
          <w:tcPr>
            <w:tcW w:w="5040" w:type="dxa"/>
            <w:shd w:val="clear" w:color="auto" w:fill="F9FAFB"/>
            <w:tcMar>
              <w:top w:w="70" w:type="dxa"/>
              <w:left w:w="100" w:type="dxa"/>
              <w:bottom w:w="70" w:type="dxa"/>
              <w:right w:w="100" w:type="dxa"/>
            </w:tcMar>
          </w:tcPr>
          <w:p w14:paraId="65578FC0">
            <w:r>
              <w:rPr>
                <w:color w:val="24292E"/>
                <w:sz w:val="16"/>
              </w:rPr>
              <w:t>Sơ đồ mặt bằng</w:t>
            </w:r>
          </w:p>
        </w:tc>
      </w:tr>
    </w:tbl>
    <w:p w14:paraId="21CA37EE">
      <w:pPr>
        <w:spacing w:after="60"/>
      </w:pPr>
    </w:p>
    <w:p w14:paraId="7C914593">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6D4BDEFE">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A8DCBF7">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"name": "Khu Xe máy B1",</w:t>
            </w:r>
            <w:r>
              <w:rPr>
                <w:rFonts w:ascii="Consolas" w:hAnsi="Consolas"/>
                <w:color w:val="24292E"/>
                <w:sz w:val="17"/>
              </w:rPr>
              <w:br w:type="textWrapping"/>
            </w:r>
            <w:r>
              <w:rPr>
                <w:rFonts w:ascii="Consolas" w:hAnsi="Consolas"/>
                <w:color w:val="24292E"/>
                <w:sz w:val="17"/>
              </w:rPr>
              <w:t xml:space="preserve">  "type": "Moto", // Tự động map sang zoneType</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100,</w:t>
            </w:r>
            <w:r>
              <w:rPr>
                <w:rFonts w:ascii="Consolas" w:hAnsi="Consolas"/>
                <w:color w:val="24292E"/>
                <w:sz w:val="17"/>
              </w:rPr>
              <w:br w:type="textWrapping"/>
            </w:r>
            <w:r>
              <w:rPr>
                <w:rFonts w:ascii="Consolas" w:hAnsi="Consolas"/>
                <w:color w:val="24292E"/>
                <w:sz w:val="17"/>
              </w:rPr>
              <w:t xml:space="preserve">  "maxReservationSlots": 20</w:t>
            </w:r>
            <w:r>
              <w:rPr>
                <w:rFonts w:ascii="Consolas" w:hAnsi="Consolas"/>
                <w:color w:val="24292E"/>
                <w:sz w:val="17"/>
              </w:rPr>
              <w:br w:type="textWrapping"/>
            </w:r>
            <w:r>
              <w:rPr>
                <w:rFonts w:ascii="Consolas" w:hAnsi="Consolas"/>
                <w:color w:val="24292E"/>
                <w:sz w:val="17"/>
              </w:rPr>
              <w:t>}</w:t>
            </w:r>
          </w:p>
        </w:tc>
      </w:tr>
    </w:tbl>
    <w:p w14:paraId="1C9AF7EC">
      <w:pPr>
        <w:spacing w:before="0" w:after="60"/>
      </w:pPr>
    </w:p>
    <w:p w14:paraId="3D9D1083">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70B45040">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1FC6D0F">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12,</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"code": "ZN-948102",</w:t>
            </w:r>
            <w:r>
              <w:rPr>
                <w:rFonts w:ascii="Consolas" w:hAnsi="Consolas"/>
                <w:color w:val="24292E"/>
                <w:sz w:val="17"/>
              </w:rPr>
              <w:br w:type="textWrapping"/>
            </w:r>
            <w:r>
              <w:rPr>
                <w:rFonts w:ascii="Consolas" w:hAnsi="Consolas"/>
                <w:color w:val="24292E"/>
                <w:sz w:val="17"/>
              </w:rPr>
              <w:t xml:space="preserve">    "name": "Khu Xe máy B1",</w:t>
            </w:r>
            <w:r>
              <w:rPr>
                <w:rFonts w:ascii="Consolas" w:hAnsi="Consolas"/>
                <w:color w:val="24292E"/>
                <w:sz w:val="17"/>
              </w:rPr>
              <w:br w:type="textWrapping"/>
            </w:r>
            <w:r>
              <w:rPr>
                <w:rFonts w:ascii="Consolas" w:hAnsi="Consolas"/>
                <w:color w:val="24292E"/>
                <w:sz w:val="17"/>
              </w:rPr>
              <w:t xml:space="preserve">    "zoneType": "Moto",</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100,</w:t>
            </w:r>
            <w:r>
              <w:rPr>
                <w:rFonts w:ascii="Consolas" w:hAnsi="Consolas"/>
                <w:color w:val="24292E"/>
                <w:sz w:val="17"/>
              </w:rPr>
              <w:br w:type="textWrapping"/>
            </w:r>
            <w:r>
              <w:rPr>
                <w:rFonts w:ascii="Consolas" w:hAnsi="Consolas"/>
                <w:color w:val="24292E"/>
                <w:sz w:val="17"/>
              </w:rPr>
              <w:t xml:space="preserve">    "maxReservationSlots": 20,</w:t>
            </w:r>
            <w:r>
              <w:rPr>
                <w:rFonts w:ascii="Consolas" w:hAnsi="Consolas"/>
                <w:color w:val="24292E"/>
                <w:sz w:val="17"/>
              </w:rPr>
              <w:br w:type="textWrapping"/>
            </w:r>
            <w:r>
              <w:rPr>
                <w:rFonts w:ascii="Consolas" w:hAnsi="Consolas"/>
                <w:color w:val="24292E"/>
                <w:sz w:val="17"/>
              </w:rPr>
              <w:t xml:space="preserve">    "totalSlots": 0,</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3FE252AF">
      <w:pPr>
        <w:spacing w:before="0" w:after="60"/>
      </w:pPr>
    </w:p>
    <w:p w14:paraId="66A6BB3A">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35C4206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3187B673">
            <w:pPr>
              <w:jc w:val="left"/>
            </w:pPr>
            <w:r>
              <w:rPr>
                <w:b/>
                <w:color w:val="FFFFFF"/>
                <w:sz w:val="17"/>
              </w:rPr>
              <w:t>Mã HTTP</w:t>
            </w:r>
          </w:p>
        </w:tc>
        <w:tc>
          <w:tcPr>
            <w:tcW w:w="4032" w:type="dxa"/>
            <w:shd w:val="clear" w:color="auto" w:fill="1B365D"/>
            <w:tcMar>
              <w:top w:w="90" w:type="dxa"/>
              <w:left w:w="100" w:type="dxa"/>
              <w:bottom w:w="90" w:type="dxa"/>
              <w:right w:w="100" w:type="dxa"/>
            </w:tcMar>
          </w:tcPr>
          <w:p w14:paraId="7F33DFC6">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2187E81E">
            <w:pPr>
              <w:jc w:val="left"/>
            </w:pPr>
            <w:r>
              <w:rPr>
                <w:b/>
                <w:color w:val="FFFFFF"/>
                <w:sz w:val="17"/>
              </w:rPr>
              <w:t>Thông báo lỗi trong errors[]</w:t>
            </w:r>
          </w:p>
        </w:tc>
      </w:tr>
      <w:tr w14:paraId="20C2122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5328F044">
            <w:r>
              <w:rPr>
                <w:color w:val="24292E"/>
                <w:sz w:val="16"/>
              </w:rPr>
              <w:t>404 Not Found</w:t>
            </w:r>
          </w:p>
        </w:tc>
        <w:tc>
          <w:tcPr>
            <w:tcW w:w="4032" w:type="dxa"/>
            <w:shd w:val="clear" w:color="auto" w:fill="FFFFFF"/>
            <w:tcMar>
              <w:top w:w="70" w:type="dxa"/>
              <w:left w:w="100" w:type="dxa"/>
              <w:bottom w:w="70" w:type="dxa"/>
              <w:right w:w="100" w:type="dxa"/>
            </w:tcMar>
          </w:tcPr>
          <w:p w14:paraId="023A87F8">
            <w:r>
              <w:rPr>
                <w:color w:val="24292E"/>
                <w:sz w:val="16"/>
              </w:rPr>
              <w:t>Bãi xe không tồn tại</w:t>
            </w:r>
          </w:p>
        </w:tc>
        <w:tc>
          <w:tcPr>
            <w:tcW w:w="4320" w:type="dxa"/>
            <w:shd w:val="clear" w:color="auto" w:fill="FFFFFF"/>
            <w:tcMar>
              <w:top w:w="70" w:type="dxa"/>
              <w:left w:w="100" w:type="dxa"/>
              <w:bottom w:w="70" w:type="dxa"/>
              <w:right w:w="100" w:type="dxa"/>
            </w:tcMar>
          </w:tcPr>
          <w:p w14:paraId="5BEC873C">
            <w:r>
              <w:rPr>
                <w:color w:val="24292E"/>
                <w:sz w:val="16"/>
              </w:rPr>
              <w:t>["Active parking lot with ID 1 was not found."]</w:t>
            </w:r>
          </w:p>
        </w:tc>
      </w:tr>
      <w:tr w14:paraId="41E60D0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55C05F18">
            <w:r>
              <w:rPr>
                <w:color w:val="24292E"/>
                <w:sz w:val="16"/>
              </w:rPr>
              <w:t>400 Bad Request</w:t>
            </w:r>
          </w:p>
        </w:tc>
        <w:tc>
          <w:tcPr>
            <w:tcW w:w="4032" w:type="dxa"/>
            <w:shd w:val="clear" w:color="auto" w:fill="F9FAFB"/>
            <w:tcMar>
              <w:top w:w="70" w:type="dxa"/>
              <w:left w:w="100" w:type="dxa"/>
              <w:bottom w:w="70" w:type="dxa"/>
              <w:right w:w="100" w:type="dxa"/>
            </w:tcMar>
          </w:tcPr>
          <w:p w14:paraId="0C7E9A81">
            <w:r>
              <w:rPr>
                <w:color w:val="24292E"/>
                <w:sz w:val="16"/>
              </w:rPr>
              <w:t>Mã khu vực bị trùng</w:t>
            </w:r>
          </w:p>
        </w:tc>
        <w:tc>
          <w:tcPr>
            <w:tcW w:w="4320" w:type="dxa"/>
            <w:shd w:val="clear" w:color="auto" w:fill="F9FAFB"/>
            <w:tcMar>
              <w:top w:w="70" w:type="dxa"/>
              <w:left w:w="100" w:type="dxa"/>
              <w:bottom w:w="70" w:type="dxa"/>
              <w:right w:w="100" w:type="dxa"/>
            </w:tcMar>
          </w:tcPr>
          <w:p w14:paraId="43A85D8D">
            <w:r>
              <w:rPr>
                <w:color w:val="24292E"/>
                <w:sz w:val="16"/>
              </w:rPr>
              <w:t>["Zone with code '...' already exists in this parking lot."]</w:t>
            </w:r>
          </w:p>
        </w:tc>
      </w:tr>
    </w:tbl>
    <w:p w14:paraId="13C44EC2">
      <w:pPr>
        <w:spacing w:after="60"/>
      </w:pPr>
    </w:p>
    <w:p w14:paraId="3EC4EA02">
      <w:pPr>
        <w:spacing w:before="0" w:after="80" w:line="276" w:lineRule="auto"/>
      </w:pPr>
      <w:r>
        <w:rPr>
          <w:b/>
          <w:color w:val="24292E"/>
          <w:sz w:val="19"/>
        </w:rPr>
        <w:t xml:space="preserve">• Business Rules: </w:t>
      </w:r>
      <w:r>
        <w:rPr>
          <w:color w:val="333333"/>
          <w:sz w:val="19"/>
        </w:rPr>
        <w:t>Quy tắc nghiệp vụ Backend kiểm soát:</w:t>
      </w:r>
    </w:p>
    <w:p w14:paraId="348FDE80">
      <w:pPr>
        <w:spacing w:before="0" w:after="80" w:line="276" w:lineRule="auto"/>
      </w:pPr>
      <w:r>
        <w:rPr>
          <w:b/>
          <w:color w:val="24292E"/>
          <w:sz w:val="19"/>
        </w:rPr>
        <w:t xml:space="preserve">  - </w:t>
      </w:r>
      <w:r>
        <w:rPr>
          <w:color w:val="333333"/>
          <w:sz w:val="19"/>
        </w:rPr>
        <w:t>Tự động gán ParkingLotId: Backend tự động gán model.ParkingLotId = lotId từ URL parameter.</w:t>
      </w:r>
    </w:p>
    <w:p w14:paraId="7C633A9B">
      <w:pPr>
        <w:spacing w:before="0" w:after="80" w:line="276" w:lineRule="auto"/>
      </w:pPr>
      <w:r>
        <w:rPr>
          <w:b/>
          <w:color w:val="24292E"/>
          <w:sz w:val="19"/>
        </w:rPr>
        <w:t xml:space="preserve">  - </w:t>
      </w:r>
      <w:r>
        <w:rPr>
          <w:color w:val="333333"/>
          <w:sz w:val="19"/>
        </w:rPr>
        <w:t>Hỗ trợ Alias 'Type': DTO CreateZoneModel có getter/setter redirect 'Type' sang 'ZoneType'.</w:t>
      </w:r>
    </w:p>
    <w:tbl>
      <w:tblPr>
        <w:tblStyle w:val="12"/>
        <w:tblW w:w="0" w:type="auto"/>
        <w:jc w:val="center"/>
        <w:tblLayout w:type="autofit"/>
        <w:tblCellMar>
          <w:top w:w="0" w:type="dxa"/>
          <w:left w:w="108" w:type="dxa"/>
          <w:bottom w:w="0" w:type="dxa"/>
          <w:right w:w="108" w:type="dxa"/>
        </w:tblCellMar>
      </w:tblPr>
      <w:tblGrid>
        <w:gridCol w:w="10080"/>
      </w:tblGrid>
      <w:tr w14:paraId="409FBE30">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76B31751">
            <w:pPr>
              <w:spacing w:before="0" w:after="60"/>
            </w:pPr>
            <w:r>
              <w:rPr>
                <w:b/>
                <w:color w:val="0E6EAD"/>
                <w:sz w:val="19"/>
              </w:rPr>
              <w:t>📌 LƯU Ý FRONTEND (POST /api/lots/{lotId}/zones (Hỗ trợ alias: /api/parking-lots/{lotId}/zones))</w:t>
            </w:r>
            <w:r>
              <w:rPr>
                <w:b/>
                <w:color w:val="0E6EAD"/>
                <w:sz w:val="19"/>
              </w:rPr>
              <w:br w:type="textWrapping"/>
            </w:r>
            <w:r>
              <w:rPr>
                <w:color w:val="333333"/>
                <w:sz w:val="18"/>
              </w:rPr>
              <w:t>Đây là endpoint chuẩn mà modal ZoneFormModal.jsx của Frontend đang gọi.</w:t>
            </w:r>
          </w:p>
        </w:tc>
      </w:tr>
    </w:tbl>
    <w:p w14:paraId="4C453201">
      <w:pPr>
        <w:spacing w:before="0" w:after="60"/>
      </w:pPr>
    </w:p>
    <w:p w14:paraId="1FAC7522">
      <w:pPr>
        <w:spacing w:after="120"/>
      </w:pPr>
    </w:p>
    <w:p w14:paraId="560F6C9F">
      <w:pPr>
        <w:keepNext/>
        <w:spacing w:before="280" w:after="80"/>
      </w:pPr>
      <w:r>
        <w:rPr>
          <w:b/>
          <w:color w:val="0E6EAD"/>
          <w:sz w:val="25"/>
        </w:rPr>
        <w:t>PUT /api/zones/{id} - Cập nhật thông tin Khu vực</w:t>
      </w:r>
    </w:p>
    <w:p w14:paraId="190039CF">
      <w:pPr>
        <w:spacing w:before="0" w:after="80" w:line="276" w:lineRule="auto"/>
      </w:pPr>
      <w:r>
        <w:rPr>
          <w:b/>
          <w:color w:val="24292E"/>
          <w:sz w:val="19"/>
        </w:rPr>
        <w:t xml:space="preserve">• Mục đích: </w:t>
      </w:r>
      <w:r>
        <w:rPr>
          <w:color w:val="333333"/>
          <w:sz w:val="19"/>
        </w:rPr>
        <w:t>Cập nhật tên khu vực, loại khu vực, tầng, sức chứa hoặc sơ đồ mặt bằng của một khu vực đã có.</w:t>
      </w:r>
    </w:p>
    <w:p w14:paraId="0BC404FE">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3DF87FD1">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1651F12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13CDF4BD">
            <w:pPr>
              <w:jc w:val="left"/>
            </w:pPr>
            <w:r>
              <w:rPr>
                <w:b/>
                <w:color w:val="FFFFFF"/>
                <w:sz w:val="17"/>
              </w:rPr>
              <w:t>Tham số</w:t>
            </w:r>
          </w:p>
        </w:tc>
        <w:tc>
          <w:tcPr>
            <w:tcW w:w="1152" w:type="dxa"/>
            <w:shd w:val="clear" w:color="auto" w:fill="1B365D"/>
            <w:tcMar>
              <w:top w:w="90" w:type="dxa"/>
              <w:left w:w="100" w:type="dxa"/>
              <w:bottom w:w="90" w:type="dxa"/>
              <w:right w:w="100" w:type="dxa"/>
            </w:tcMar>
          </w:tcPr>
          <w:p w14:paraId="63F0A96C">
            <w:pPr>
              <w:jc w:val="left"/>
            </w:pPr>
            <w:r>
              <w:rPr>
                <w:b/>
                <w:color w:val="FFFFFF"/>
                <w:sz w:val="17"/>
              </w:rPr>
              <w:t>Vị trí</w:t>
            </w:r>
          </w:p>
        </w:tc>
        <w:tc>
          <w:tcPr>
            <w:tcW w:w="1440" w:type="dxa"/>
            <w:shd w:val="clear" w:color="auto" w:fill="1B365D"/>
            <w:tcMar>
              <w:top w:w="90" w:type="dxa"/>
              <w:left w:w="100" w:type="dxa"/>
              <w:bottom w:w="90" w:type="dxa"/>
              <w:right w:w="100" w:type="dxa"/>
            </w:tcMar>
          </w:tcPr>
          <w:p w14:paraId="1E679313">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7DCC245D">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35013157">
            <w:pPr>
              <w:jc w:val="left"/>
            </w:pPr>
            <w:r>
              <w:rPr>
                <w:b/>
                <w:color w:val="FFFFFF"/>
                <w:sz w:val="17"/>
              </w:rPr>
              <w:t>Mô tả</w:t>
            </w:r>
          </w:p>
        </w:tc>
      </w:tr>
      <w:tr w14:paraId="4BE58A1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670E79A7">
            <w:r>
              <w:rPr>
                <w:color w:val="24292E"/>
                <w:sz w:val="16"/>
              </w:rPr>
              <w:t>id</w:t>
            </w:r>
          </w:p>
        </w:tc>
        <w:tc>
          <w:tcPr>
            <w:tcW w:w="1152" w:type="dxa"/>
            <w:shd w:val="clear" w:color="auto" w:fill="FFFFFF"/>
            <w:tcMar>
              <w:top w:w="70" w:type="dxa"/>
              <w:left w:w="100" w:type="dxa"/>
              <w:bottom w:w="70" w:type="dxa"/>
              <w:right w:w="100" w:type="dxa"/>
            </w:tcMar>
          </w:tcPr>
          <w:p w14:paraId="26E564D3">
            <w:r>
              <w:rPr>
                <w:color w:val="24292E"/>
                <w:sz w:val="16"/>
              </w:rPr>
              <w:t>Route</w:t>
            </w:r>
          </w:p>
        </w:tc>
        <w:tc>
          <w:tcPr>
            <w:tcW w:w="1440" w:type="dxa"/>
            <w:shd w:val="clear" w:color="auto" w:fill="FFFFFF"/>
            <w:tcMar>
              <w:top w:w="70" w:type="dxa"/>
              <w:left w:w="100" w:type="dxa"/>
              <w:bottom w:w="70" w:type="dxa"/>
              <w:right w:w="100" w:type="dxa"/>
            </w:tcMar>
          </w:tcPr>
          <w:p w14:paraId="47D14BA0">
            <w:r>
              <w:rPr>
                <w:color w:val="24292E"/>
                <w:sz w:val="16"/>
              </w:rPr>
              <w:t>integer</w:t>
            </w:r>
          </w:p>
        </w:tc>
        <w:tc>
          <w:tcPr>
            <w:tcW w:w="1152" w:type="dxa"/>
            <w:shd w:val="clear" w:color="auto" w:fill="FFFFFF"/>
            <w:tcMar>
              <w:top w:w="70" w:type="dxa"/>
              <w:left w:w="100" w:type="dxa"/>
              <w:bottom w:w="70" w:type="dxa"/>
              <w:right w:w="100" w:type="dxa"/>
            </w:tcMar>
          </w:tcPr>
          <w:p w14:paraId="3E34D5CF">
            <w:r>
              <w:rPr>
                <w:color w:val="24292E"/>
                <w:sz w:val="16"/>
              </w:rPr>
              <w:t>Bắt buộc</w:t>
            </w:r>
          </w:p>
        </w:tc>
        <w:tc>
          <w:tcPr>
            <w:tcW w:w="4320" w:type="dxa"/>
            <w:shd w:val="clear" w:color="auto" w:fill="FFFFFF"/>
            <w:tcMar>
              <w:top w:w="70" w:type="dxa"/>
              <w:left w:w="100" w:type="dxa"/>
              <w:bottom w:w="70" w:type="dxa"/>
              <w:right w:w="100" w:type="dxa"/>
            </w:tcMar>
          </w:tcPr>
          <w:p w14:paraId="36595FE4">
            <w:r>
              <w:rPr>
                <w:color w:val="24292E"/>
                <w:sz w:val="16"/>
              </w:rPr>
              <w:t>ID của khu vực cần cập nhật</w:t>
            </w:r>
          </w:p>
        </w:tc>
      </w:tr>
    </w:tbl>
    <w:p w14:paraId="3C67AE73">
      <w:pPr>
        <w:spacing w:after="60"/>
      </w:pPr>
    </w:p>
    <w:p w14:paraId="49C418F4">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6EAF412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2A1E839B">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3A82DCE0">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432AAD23">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3E6AB8C0">
            <w:pPr>
              <w:jc w:val="left"/>
            </w:pPr>
            <w:r>
              <w:rPr>
                <w:b/>
                <w:color w:val="FFFFFF"/>
                <w:sz w:val="17"/>
              </w:rPr>
              <w:t>Ràng buộc &amp; Mô tả</w:t>
            </w:r>
          </w:p>
        </w:tc>
      </w:tr>
      <w:tr w14:paraId="7984C72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4C990FE">
            <w:r>
              <w:rPr>
                <w:color w:val="24292E"/>
                <w:sz w:val="16"/>
              </w:rPr>
              <w:t>name</w:t>
            </w:r>
          </w:p>
        </w:tc>
        <w:tc>
          <w:tcPr>
            <w:tcW w:w="1440" w:type="dxa"/>
            <w:shd w:val="clear" w:color="auto" w:fill="FFFFFF"/>
            <w:tcMar>
              <w:top w:w="70" w:type="dxa"/>
              <w:left w:w="100" w:type="dxa"/>
              <w:bottom w:w="70" w:type="dxa"/>
              <w:right w:w="100" w:type="dxa"/>
            </w:tcMar>
          </w:tcPr>
          <w:p w14:paraId="0CF109CE">
            <w:r>
              <w:rPr>
                <w:color w:val="24292E"/>
                <w:sz w:val="16"/>
              </w:rPr>
              <w:t>string</w:t>
            </w:r>
          </w:p>
        </w:tc>
        <w:tc>
          <w:tcPr>
            <w:tcW w:w="1152" w:type="dxa"/>
            <w:shd w:val="clear" w:color="auto" w:fill="FFFFFF"/>
            <w:tcMar>
              <w:top w:w="70" w:type="dxa"/>
              <w:left w:w="100" w:type="dxa"/>
              <w:bottom w:w="70" w:type="dxa"/>
              <w:right w:w="100" w:type="dxa"/>
            </w:tcMar>
          </w:tcPr>
          <w:p w14:paraId="07EF183B">
            <w:r>
              <w:rPr>
                <w:color w:val="24292E"/>
                <w:sz w:val="16"/>
              </w:rPr>
              <w:t>Bắt buộc</w:t>
            </w:r>
          </w:p>
        </w:tc>
        <w:tc>
          <w:tcPr>
            <w:tcW w:w="5040" w:type="dxa"/>
            <w:shd w:val="clear" w:color="auto" w:fill="FFFFFF"/>
            <w:tcMar>
              <w:top w:w="70" w:type="dxa"/>
              <w:left w:w="100" w:type="dxa"/>
              <w:bottom w:w="70" w:type="dxa"/>
              <w:right w:w="100" w:type="dxa"/>
            </w:tcMar>
          </w:tcPr>
          <w:p w14:paraId="18D31235">
            <w:r>
              <w:rPr>
                <w:color w:val="24292E"/>
                <w:sz w:val="16"/>
              </w:rPr>
              <w:t>Tên khu vực mới (Tối đa 200 ký tự)</w:t>
            </w:r>
          </w:p>
        </w:tc>
      </w:tr>
      <w:tr w14:paraId="527AC83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7BC3452D">
            <w:r>
              <w:rPr>
                <w:color w:val="24292E"/>
                <w:sz w:val="16"/>
              </w:rPr>
              <w:t>zoneType</w:t>
            </w:r>
          </w:p>
        </w:tc>
        <w:tc>
          <w:tcPr>
            <w:tcW w:w="1440" w:type="dxa"/>
            <w:shd w:val="clear" w:color="auto" w:fill="F9FAFB"/>
            <w:tcMar>
              <w:top w:w="70" w:type="dxa"/>
              <w:left w:w="100" w:type="dxa"/>
              <w:bottom w:w="70" w:type="dxa"/>
              <w:right w:w="100" w:type="dxa"/>
            </w:tcMar>
          </w:tcPr>
          <w:p w14:paraId="3E990221">
            <w:r>
              <w:rPr>
                <w:color w:val="24292E"/>
                <w:sz w:val="16"/>
              </w:rPr>
              <w:t>string</w:t>
            </w:r>
          </w:p>
        </w:tc>
        <w:tc>
          <w:tcPr>
            <w:tcW w:w="1152" w:type="dxa"/>
            <w:shd w:val="clear" w:color="auto" w:fill="F9FAFB"/>
            <w:tcMar>
              <w:top w:w="70" w:type="dxa"/>
              <w:left w:w="100" w:type="dxa"/>
              <w:bottom w:w="70" w:type="dxa"/>
              <w:right w:w="100" w:type="dxa"/>
            </w:tcMar>
          </w:tcPr>
          <w:p w14:paraId="2B716A0A">
            <w:r>
              <w:rPr>
                <w:color w:val="24292E"/>
                <w:sz w:val="16"/>
              </w:rPr>
              <w:t>Bắt buộc</w:t>
            </w:r>
          </w:p>
        </w:tc>
        <w:tc>
          <w:tcPr>
            <w:tcW w:w="5040" w:type="dxa"/>
            <w:shd w:val="clear" w:color="auto" w:fill="F9FAFB"/>
            <w:tcMar>
              <w:top w:w="70" w:type="dxa"/>
              <w:left w:w="100" w:type="dxa"/>
              <w:bottom w:w="70" w:type="dxa"/>
              <w:right w:w="100" w:type="dxa"/>
            </w:tcMar>
          </w:tcPr>
          <w:p w14:paraId="2926A7E8">
            <w:r>
              <w:rPr>
                <w:color w:val="24292E"/>
                <w:sz w:val="16"/>
              </w:rPr>
              <w:t>Loại khu vực mới (LƯU Ý: Bắt buộc dùng 'zoneType', KHÔNG dùng 'type')</w:t>
            </w:r>
          </w:p>
        </w:tc>
      </w:tr>
      <w:tr w14:paraId="4882AFB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52678EEE">
            <w:r>
              <w:rPr>
                <w:color w:val="24292E"/>
                <w:sz w:val="16"/>
              </w:rPr>
              <w:t>floorNo</w:t>
            </w:r>
          </w:p>
        </w:tc>
        <w:tc>
          <w:tcPr>
            <w:tcW w:w="1440" w:type="dxa"/>
            <w:shd w:val="clear" w:color="auto" w:fill="FFFFFF"/>
            <w:tcMar>
              <w:top w:w="70" w:type="dxa"/>
              <w:left w:w="100" w:type="dxa"/>
              <w:bottom w:w="70" w:type="dxa"/>
              <w:right w:w="100" w:type="dxa"/>
            </w:tcMar>
          </w:tcPr>
          <w:p w14:paraId="3C09BC3E">
            <w:r>
              <w:rPr>
                <w:color w:val="24292E"/>
                <w:sz w:val="16"/>
              </w:rPr>
              <w:t>integer</w:t>
            </w:r>
          </w:p>
        </w:tc>
        <w:tc>
          <w:tcPr>
            <w:tcW w:w="1152" w:type="dxa"/>
            <w:shd w:val="clear" w:color="auto" w:fill="FFFFFF"/>
            <w:tcMar>
              <w:top w:w="70" w:type="dxa"/>
              <w:left w:w="100" w:type="dxa"/>
              <w:bottom w:w="70" w:type="dxa"/>
              <w:right w:w="100" w:type="dxa"/>
            </w:tcMar>
          </w:tcPr>
          <w:p w14:paraId="1CD4F5C3">
            <w:r>
              <w:rPr>
                <w:color w:val="24292E"/>
                <w:sz w:val="16"/>
              </w:rPr>
              <w:t>Tùy chọn</w:t>
            </w:r>
          </w:p>
        </w:tc>
        <w:tc>
          <w:tcPr>
            <w:tcW w:w="5040" w:type="dxa"/>
            <w:shd w:val="clear" w:color="auto" w:fill="FFFFFF"/>
            <w:tcMar>
              <w:top w:w="70" w:type="dxa"/>
              <w:left w:w="100" w:type="dxa"/>
              <w:bottom w:w="70" w:type="dxa"/>
              <w:right w:w="100" w:type="dxa"/>
            </w:tcMar>
          </w:tcPr>
          <w:p w14:paraId="100874CA">
            <w:r>
              <w:rPr>
                <w:color w:val="24292E"/>
                <w:sz w:val="16"/>
              </w:rPr>
              <w:t>Số tầng mới</w:t>
            </w:r>
          </w:p>
        </w:tc>
      </w:tr>
      <w:tr w14:paraId="6BEAB61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755DF7F9">
            <w:r>
              <w:rPr>
                <w:color w:val="24292E"/>
                <w:sz w:val="16"/>
              </w:rPr>
              <w:t>capacity</w:t>
            </w:r>
          </w:p>
        </w:tc>
        <w:tc>
          <w:tcPr>
            <w:tcW w:w="1440" w:type="dxa"/>
            <w:shd w:val="clear" w:color="auto" w:fill="F9FAFB"/>
            <w:tcMar>
              <w:top w:w="70" w:type="dxa"/>
              <w:left w:w="100" w:type="dxa"/>
              <w:bottom w:w="70" w:type="dxa"/>
              <w:right w:w="100" w:type="dxa"/>
            </w:tcMar>
          </w:tcPr>
          <w:p w14:paraId="17CBF68A">
            <w:r>
              <w:rPr>
                <w:color w:val="24292E"/>
                <w:sz w:val="16"/>
              </w:rPr>
              <w:t>integer</w:t>
            </w:r>
          </w:p>
        </w:tc>
        <w:tc>
          <w:tcPr>
            <w:tcW w:w="1152" w:type="dxa"/>
            <w:shd w:val="clear" w:color="auto" w:fill="F9FAFB"/>
            <w:tcMar>
              <w:top w:w="70" w:type="dxa"/>
              <w:left w:w="100" w:type="dxa"/>
              <w:bottom w:w="70" w:type="dxa"/>
              <w:right w:w="100" w:type="dxa"/>
            </w:tcMar>
          </w:tcPr>
          <w:p w14:paraId="290E7C5E">
            <w:r>
              <w:rPr>
                <w:color w:val="24292E"/>
                <w:sz w:val="16"/>
              </w:rPr>
              <w:t>Bắt buộc</w:t>
            </w:r>
          </w:p>
        </w:tc>
        <w:tc>
          <w:tcPr>
            <w:tcW w:w="5040" w:type="dxa"/>
            <w:shd w:val="clear" w:color="auto" w:fill="F9FAFB"/>
            <w:tcMar>
              <w:top w:w="70" w:type="dxa"/>
              <w:left w:w="100" w:type="dxa"/>
              <w:bottom w:w="70" w:type="dxa"/>
              <w:right w:w="100" w:type="dxa"/>
            </w:tcMar>
          </w:tcPr>
          <w:p w14:paraId="65024B25">
            <w:r>
              <w:rPr>
                <w:color w:val="24292E"/>
                <w:sz w:val="16"/>
              </w:rPr>
              <w:t>Sức chứa mới (&gt;= 0)</w:t>
            </w:r>
          </w:p>
        </w:tc>
      </w:tr>
      <w:tr w14:paraId="00BFBD2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18C4ED6A">
            <w:r>
              <w:rPr>
                <w:color w:val="24292E"/>
                <w:sz w:val="16"/>
              </w:rPr>
              <w:t>maxReservationSlots</w:t>
            </w:r>
          </w:p>
        </w:tc>
        <w:tc>
          <w:tcPr>
            <w:tcW w:w="1440" w:type="dxa"/>
            <w:shd w:val="clear" w:color="auto" w:fill="FFFFFF"/>
            <w:tcMar>
              <w:top w:w="70" w:type="dxa"/>
              <w:left w:w="100" w:type="dxa"/>
              <w:bottom w:w="70" w:type="dxa"/>
              <w:right w:w="100" w:type="dxa"/>
            </w:tcMar>
          </w:tcPr>
          <w:p w14:paraId="7E0CD00F">
            <w:r>
              <w:rPr>
                <w:color w:val="24292E"/>
                <w:sz w:val="16"/>
              </w:rPr>
              <w:t>integer</w:t>
            </w:r>
          </w:p>
        </w:tc>
        <w:tc>
          <w:tcPr>
            <w:tcW w:w="1152" w:type="dxa"/>
            <w:shd w:val="clear" w:color="auto" w:fill="FFFFFF"/>
            <w:tcMar>
              <w:top w:w="70" w:type="dxa"/>
              <w:left w:w="100" w:type="dxa"/>
              <w:bottom w:w="70" w:type="dxa"/>
              <w:right w:w="100" w:type="dxa"/>
            </w:tcMar>
          </w:tcPr>
          <w:p w14:paraId="67B361C2">
            <w:r>
              <w:rPr>
                <w:color w:val="24292E"/>
                <w:sz w:val="16"/>
              </w:rPr>
              <w:t>Tùy chọn</w:t>
            </w:r>
          </w:p>
        </w:tc>
        <w:tc>
          <w:tcPr>
            <w:tcW w:w="5040" w:type="dxa"/>
            <w:shd w:val="clear" w:color="auto" w:fill="FFFFFF"/>
            <w:tcMar>
              <w:top w:w="70" w:type="dxa"/>
              <w:left w:w="100" w:type="dxa"/>
              <w:bottom w:w="70" w:type="dxa"/>
              <w:right w:w="100" w:type="dxa"/>
            </w:tcMar>
          </w:tcPr>
          <w:p w14:paraId="3F718615">
            <w:r>
              <w:rPr>
                <w:color w:val="24292E"/>
                <w:sz w:val="16"/>
              </w:rPr>
              <w:t>Hạn ngạch đặt trước mới (0 &lt;= x &lt;= capacity)</w:t>
            </w:r>
          </w:p>
        </w:tc>
      </w:tr>
      <w:tr w14:paraId="4D1290C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15372003">
            <w:r>
              <w:rPr>
                <w:color w:val="24292E"/>
                <w:sz w:val="16"/>
              </w:rPr>
              <w:t>layoutJson</w:t>
            </w:r>
          </w:p>
        </w:tc>
        <w:tc>
          <w:tcPr>
            <w:tcW w:w="1440" w:type="dxa"/>
            <w:shd w:val="clear" w:color="auto" w:fill="F9FAFB"/>
            <w:tcMar>
              <w:top w:w="70" w:type="dxa"/>
              <w:left w:w="100" w:type="dxa"/>
              <w:bottom w:w="70" w:type="dxa"/>
              <w:right w:w="100" w:type="dxa"/>
            </w:tcMar>
          </w:tcPr>
          <w:p w14:paraId="1C7FA2D4">
            <w:r>
              <w:rPr>
                <w:color w:val="24292E"/>
                <w:sz w:val="16"/>
              </w:rPr>
              <w:t>string</w:t>
            </w:r>
          </w:p>
        </w:tc>
        <w:tc>
          <w:tcPr>
            <w:tcW w:w="1152" w:type="dxa"/>
            <w:shd w:val="clear" w:color="auto" w:fill="F9FAFB"/>
            <w:tcMar>
              <w:top w:w="70" w:type="dxa"/>
              <w:left w:w="100" w:type="dxa"/>
              <w:bottom w:w="70" w:type="dxa"/>
              <w:right w:w="100" w:type="dxa"/>
            </w:tcMar>
          </w:tcPr>
          <w:p w14:paraId="5D398AE1">
            <w:r>
              <w:rPr>
                <w:color w:val="24292E"/>
                <w:sz w:val="16"/>
              </w:rPr>
              <w:t>Tùy chọn</w:t>
            </w:r>
          </w:p>
        </w:tc>
        <w:tc>
          <w:tcPr>
            <w:tcW w:w="5040" w:type="dxa"/>
            <w:shd w:val="clear" w:color="auto" w:fill="F9FAFB"/>
            <w:tcMar>
              <w:top w:w="70" w:type="dxa"/>
              <w:left w:w="100" w:type="dxa"/>
              <w:bottom w:w="70" w:type="dxa"/>
              <w:right w:w="100" w:type="dxa"/>
            </w:tcMar>
          </w:tcPr>
          <w:p w14:paraId="3018500D">
            <w:r>
              <w:rPr>
                <w:color w:val="24292E"/>
                <w:sz w:val="16"/>
              </w:rPr>
              <w:t>Cấu hình sơ đồ mặt bằng mới</w:t>
            </w:r>
          </w:p>
        </w:tc>
      </w:tr>
      <w:tr w14:paraId="2CFFE62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93C9CD3">
            <w:r>
              <w:rPr>
                <w:color w:val="24292E"/>
                <w:sz w:val="16"/>
              </w:rPr>
              <w:t>isActive</w:t>
            </w:r>
          </w:p>
        </w:tc>
        <w:tc>
          <w:tcPr>
            <w:tcW w:w="1440" w:type="dxa"/>
            <w:shd w:val="clear" w:color="auto" w:fill="FFFFFF"/>
            <w:tcMar>
              <w:top w:w="70" w:type="dxa"/>
              <w:left w:w="100" w:type="dxa"/>
              <w:bottom w:w="70" w:type="dxa"/>
              <w:right w:w="100" w:type="dxa"/>
            </w:tcMar>
          </w:tcPr>
          <w:p w14:paraId="431161D7">
            <w:r>
              <w:rPr>
                <w:color w:val="24292E"/>
                <w:sz w:val="16"/>
              </w:rPr>
              <w:t>boolean</w:t>
            </w:r>
          </w:p>
        </w:tc>
        <w:tc>
          <w:tcPr>
            <w:tcW w:w="1152" w:type="dxa"/>
            <w:shd w:val="clear" w:color="auto" w:fill="FFFFFF"/>
            <w:tcMar>
              <w:top w:w="70" w:type="dxa"/>
              <w:left w:w="100" w:type="dxa"/>
              <w:bottom w:w="70" w:type="dxa"/>
              <w:right w:w="100" w:type="dxa"/>
            </w:tcMar>
          </w:tcPr>
          <w:p w14:paraId="7911B0DF">
            <w:r>
              <w:rPr>
                <w:color w:val="24292E"/>
                <w:sz w:val="16"/>
              </w:rPr>
              <w:t>Tùy chọn</w:t>
            </w:r>
          </w:p>
        </w:tc>
        <w:tc>
          <w:tcPr>
            <w:tcW w:w="5040" w:type="dxa"/>
            <w:shd w:val="clear" w:color="auto" w:fill="FFFFFF"/>
            <w:tcMar>
              <w:top w:w="70" w:type="dxa"/>
              <w:left w:w="100" w:type="dxa"/>
              <w:bottom w:w="70" w:type="dxa"/>
              <w:right w:w="100" w:type="dxa"/>
            </w:tcMar>
          </w:tcPr>
          <w:p w14:paraId="139D5517">
            <w:r>
              <w:rPr>
                <w:color w:val="24292E"/>
                <w:sz w:val="16"/>
              </w:rPr>
              <w:t>Trạng thái kích hoạt của khu vực</w:t>
            </w:r>
          </w:p>
        </w:tc>
      </w:tr>
    </w:tbl>
    <w:p w14:paraId="7673E319">
      <w:pPr>
        <w:spacing w:after="60"/>
      </w:pPr>
    </w:p>
    <w:p w14:paraId="1609654E">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515602CA">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47168D73">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"name": "Khu Xe máy B1 (Mở rộng)",</w:t>
            </w:r>
            <w:r>
              <w:rPr>
                <w:rFonts w:ascii="Consolas" w:hAnsi="Consolas"/>
                <w:color w:val="24292E"/>
                <w:sz w:val="17"/>
              </w:rPr>
              <w:br w:type="textWrapping"/>
            </w:r>
            <w:r>
              <w:rPr>
                <w:rFonts w:ascii="Consolas" w:hAnsi="Consolas"/>
                <w:color w:val="24292E"/>
                <w:sz w:val="17"/>
              </w:rPr>
              <w:t xml:space="preserve">  "zoneType": "Moto",</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120,</w:t>
            </w:r>
            <w:r>
              <w:rPr>
                <w:rFonts w:ascii="Consolas" w:hAnsi="Consolas"/>
                <w:color w:val="24292E"/>
                <w:sz w:val="17"/>
              </w:rPr>
              <w:br w:type="textWrapping"/>
            </w:r>
            <w:r>
              <w:rPr>
                <w:rFonts w:ascii="Consolas" w:hAnsi="Consolas"/>
                <w:color w:val="24292E"/>
                <w:sz w:val="17"/>
              </w:rPr>
              <w:t xml:space="preserve">  "maxReservationSlots": 30</w:t>
            </w:r>
            <w:r>
              <w:rPr>
                <w:rFonts w:ascii="Consolas" w:hAnsi="Consolas"/>
                <w:color w:val="24292E"/>
                <w:sz w:val="17"/>
              </w:rPr>
              <w:br w:type="textWrapping"/>
            </w:r>
            <w:r>
              <w:rPr>
                <w:rFonts w:ascii="Consolas" w:hAnsi="Consolas"/>
                <w:color w:val="24292E"/>
                <w:sz w:val="17"/>
              </w:rPr>
              <w:t>}</w:t>
            </w:r>
          </w:p>
        </w:tc>
      </w:tr>
    </w:tbl>
    <w:p w14:paraId="36428D98">
      <w:pPr>
        <w:spacing w:before="0" w:after="60"/>
      </w:pPr>
    </w:p>
    <w:p w14:paraId="66D089A5">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54CE2B77">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5CC82D7">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12,</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"code": "ZN-948102",</w:t>
            </w:r>
            <w:r>
              <w:rPr>
                <w:rFonts w:ascii="Consolas" w:hAnsi="Consolas"/>
                <w:color w:val="24292E"/>
                <w:sz w:val="17"/>
              </w:rPr>
              <w:br w:type="textWrapping"/>
            </w:r>
            <w:r>
              <w:rPr>
                <w:rFonts w:ascii="Consolas" w:hAnsi="Consolas"/>
                <w:color w:val="24292E"/>
                <w:sz w:val="17"/>
              </w:rPr>
              <w:t xml:space="preserve">    "name": "Khu Xe máy B1 (Mở rộng)",</w:t>
            </w:r>
            <w:r>
              <w:rPr>
                <w:rFonts w:ascii="Consolas" w:hAnsi="Consolas"/>
                <w:color w:val="24292E"/>
                <w:sz w:val="17"/>
              </w:rPr>
              <w:br w:type="textWrapping"/>
            </w:r>
            <w:r>
              <w:rPr>
                <w:rFonts w:ascii="Consolas" w:hAnsi="Consolas"/>
                <w:color w:val="24292E"/>
                <w:sz w:val="17"/>
              </w:rPr>
              <w:t xml:space="preserve">    "zoneType": "Moto",</w:t>
            </w:r>
            <w:r>
              <w:rPr>
                <w:rFonts w:ascii="Consolas" w:hAnsi="Consolas"/>
                <w:color w:val="24292E"/>
                <w:sz w:val="17"/>
              </w:rPr>
              <w:br w:type="textWrapping"/>
            </w:r>
            <w:r>
              <w:rPr>
                <w:rFonts w:ascii="Consolas" w:hAnsi="Consolas"/>
                <w:color w:val="24292E"/>
                <w:sz w:val="17"/>
              </w:rPr>
              <w:t xml:space="preserve">    "floorNo": -1,</w:t>
            </w:r>
            <w:r>
              <w:rPr>
                <w:rFonts w:ascii="Consolas" w:hAnsi="Consolas"/>
                <w:color w:val="24292E"/>
                <w:sz w:val="17"/>
              </w:rPr>
              <w:br w:type="textWrapping"/>
            </w:r>
            <w:r>
              <w:rPr>
                <w:rFonts w:ascii="Consolas" w:hAnsi="Consolas"/>
                <w:color w:val="24292E"/>
                <w:sz w:val="17"/>
              </w:rPr>
              <w:t xml:space="preserve">    "capacity": 120,</w:t>
            </w:r>
            <w:r>
              <w:rPr>
                <w:rFonts w:ascii="Consolas" w:hAnsi="Consolas"/>
                <w:color w:val="24292E"/>
                <w:sz w:val="17"/>
              </w:rPr>
              <w:br w:type="textWrapping"/>
            </w:r>
            <w:r>
              <w:rPr>
                <w:rFonts w:ascii="Consolas" w:hAnsi="Consolas"/>
                <w:color w:val="24292E"/>
                <w:sz w:val="17"/>
              </w:rPr>
              <w:t xml:space="preserve">    "maxReservationSlots": 30,</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7C113C10">
      <w:pPr>
        <w:spacing w:before="0" w:after="60"/>
      </w:pPr>
    </w:p>
    <w:p w14:paraId="2DD9965E">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7D56749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665DB32A">
            <w:pPr>
              <w:jc w:val="left"/>
            </w:pPr>
            <w:r>
              <w:rPr>
                <w:b/>
                <w:color w:val="FFFFFF"/>
                <w:sz w:val="17"/>
              </w:rPr>
              <w:t>Mã HTTP</w:t>
            </w:r>
          </w:p>
        </w:tc>
        <w:tc>
          <w:tcPr>
            <w:tcW w:w="4032" w:type="dxa"/>
            <w:shd w:val="clear" w:color="auto" w:fill="1B365D"/>
            <w:tcMar>
              <w:top w:w="90" w:type="dxa"/>
              <w:left w:w="100" w:type="dxa"/>
              <w:bottom w:w="90" w:type="dxa"/>
              <w:right w:w="100" w:type="dxa"/>
            </w:tcMar>
          </w:tcPr>
          <w:p w14:paraId="1CE5E8EE">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5F3FD436">
            <w:pPr>
              <w:jc w:val="left"/>
            </w:pPr>
            <w:r>
              <w:rPr>
                <w:b/>
                <w:color w:val="FFFFFF"/>
                <w:sz w:val="17"/>
              </w:rPr>
              <w:t>Thông báo lỗi trong errors[]</w:t>
            </w:r>
          </w:p>
        </w:tc>
      </w:tr>
      <w:tr w14:paraId="2305CC9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8ECCDFF">
            <w:r>
              <w:rPr>
                <w:color w:val="24292E"/>
                <w:sz w:val="16"/>
              </w:rPr>
              <w:t>404 Not Found</w:t>
            </w:r>
          </w:p>
        </w:tc>
        <w:tc>
          <w:tcPr>
            <w:tcW w:w="4032" w:type="dxa"/>
            <w:shd w:val="clear" w:color="auto" w:fill="FFFFFF"/>
            <w:tcMar>
              <w:top w:w="70" w:type="dxa"/>
              <w:left w:w="100" w:type="dxa"/>
              <w:bottom w:w="70" w:type="dxa"/>
              <w:right w:w="100" w:type="dxa"/>
            </w:tcMar>
          </w:tcPr>
          <w:p w14:paraId="43CBD070">
            <w:r>
              <w:rPr>
                <w:color w:val="24292E"/>
                <w:sz w:val="16"/>
              </w:rPr>
              <w:t>Khu vực không tồn tại</w:t>
            </w:r>
          </w:p>
        </w:tc>
        <w:tc>
          <w:tcPr>
            <w:tcW w:w="4320" w:type="dxa"/>
            <w:shd w:val="clear" w:color="auto" w:fill="FFFFFF"/>
            <w:tcMar>
              <w:top w:w="70" w:type="dxa"/>
              <w:left w:w="100" w:type="dxa"/>
              <w:bottom w:w="70" w:type="dxa"/>
              <w:right w:w="100" w:type="dxa"/>
            </w:tcMar>
          </w:tcPr>
          <w:p w14:paraId="23AB8BD5">
            <w:r>
              <w:rPr>
                <w:color w:val="24292E"/>
                <w:sz w:val="16"/>
              </w:rPr>
              <w:t>["Zone with ID 12 was not found."]</w:t>
            </w:r>
          </w:p>
        </w:tc>
      </w:tr>
      <w:tr w14:paraId="285D1AC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273D0EE4">
            <w:r>
              <w:rPr>
                <w:color w:val="24292E"/>
                <w:sz w:val="16"/>
              </w:rPr>
              <w:t>400 Bad Request</w:t>
            </w:r>
          </w:p>
        </w:tc>
        <w:tc>
          <w:tcPr>
            <w:tcW w:w="4032" w:type="dxa"/>
            <w:shd w:val="clear" w:color="auto" w:fill="F9FAFB"/>
            <w:tcMar>
              <w:top w:w="70" w:type="dxa"/>
              <w:left w:w="100" w:type="dxa"/>
              <w:bottom w:w="70" w:type="dxa"/>
              <w:right w:w="100" w:type="dxa"/>
            </w:tcMar>
          </w:tcPr>
          <w:p w14:paraId="12D40379">
            <w:r>
              <w:rPr>
                <w:color w:val="24292E"/>
                <w:sz w:val="16"/>
              </w:rPr>
              <w:t>Dữ liệu không hợp lệ</w:t>
            </w:r>
          </w:p>
        </w:tc>
        <w:tc>
          <w:tcPr>
            <w:tcW w:w="4320" w:type="dxa"/>
            <w:shd w:val="clear" w:color="auto" w:fill="F9FAFB"/>
            <w:tcMar>
              <w:top w:w="70" w:type="dxa"/>
              <w:left w:w="100" w:type="dxa"/>
              <w:bottom w:w="70" w:type="dxa"/>
              <w:right w:w="100" w:type="dxa"/>
            </w:tcMar>
          </w:tcPr>
          <w:p w14:paraId="7BBC0134">
            <w:r>
              <w:rPr>
                <w:color w:val="24292E"/>
                <w:sz w:val="16"/>
              </w:rPr>
              <w:t>["Max reservation slots cannot exceed zone capacity."]</w:t>
            </w:r>
          </w:p>
        </w:tc>
      </w:tr>
    </w:tbl>
    <w:p w14:paraId="732E434C">
      <w:pPr>
        <w:spacing w:after="60"/>
      </w:pPr>
    </w:p>
    <w:p w14:paraId="7E258491">
      <w:pPr>
        <w:spacing w:before="0" w:after="80" w:line="276" w:lineRule="auto"/>
      </w:pPr>
      <w:r>
        <w:rPr>
          <w:b/>
          <w:color w:val="24292E"/>
          <w:sz w:val="19"/>
        </w:rPr>
        <w:t xml:space="preserve">• Business Rules: </w:t>
      </w:r>
      <w:r>
        <w:rPr>
          <w:color w:val="333333"/>
          <w:sz w:val="19"/>
        </w:rPr>
        <w:t>Quy tắc nghiệp vụ Backend kiểm soát:</w:t>
      </w:r>
    </w:p>
    <w:p w14:paraId="09BB5040">
      <w:pPr>
        <w:spacing w:before="0" w:after="80" w:line="276" w:lineRule="auto"/>
      </w:pPr>
      <w:r>
        <w:rPr>
          <w:b/>
          <w:color w:val="24292E"/>
          <w:sz w:val="19"/>
        </w:rPr>
        <w:t xml:space="preserve">  - </w:t>
      </w:r>
      <w:r>
        <w:rPr>
          <w:color w:val="333333"/>
          <w:sz w:val="19"/>
        </w:rPr>
        <w:t>Đồng bộ ZoneCounter: Khi thay đổi Capacity của Zone, Backend tự động cập nhật TotalCapacity và tính lại AvailableSpaces trong bảng ZoneCounters.</w:t>
      </w:r>
    </w:p>
    <w:p w14:paraId="35DA0E76">
      <w:pPr>
        <w:spacing w:before="0" w:after="80" w:line="276" w:lineRule="auto"/>
      </w:pPr>
      <w:r>
        <w:rPr>
          <w:b/>
          <w:color w:val="24292E"/>
          <w:sz w:val="19"/>
        </w:rPr>
        <w:t xml:space="preserve">  - </w:t>
      </w:r>
      <w:r>
        <w:rPr>
          <w:color w:val="333333"/>
          <w:sz w:val="19"/>
        </w:rPr>
        <w:t>LƯU Ý QUAN TRỌNG VỀ ALIAS: UpdateZoneModel KHÔNG có thuộc tính alias 'Type'. FE bắt buộc phải gửi trường 'zoneType'.</w:t>
      </w:r>
    </w:p>
    <w:tbl>
      <w:tblPr>
        <w:tblStyle w:val="12"/>
        <w:tblW w:w="0" w:type="auto"/>
        <w:jc w:val="center"/>
        <w:tblLayout w:type="autofit"/>
        <w:tblCellMar>
          <w:top w:w="0" w:type="dxa"/>
          <w:left w:w="108" w:type="dxa"/>
          <w:bottom w:w="0" w:type="dxa"/>
          <w:right w:w="108" w:type="dxa"/>
        </w:tblCellMar>
      </w:tblPr>
      <w:tblGrid>
        <w:gridCol w:w="10080"/>
      </w:tblGrid>
      <w:tr w14:paraId="49DF4BA6">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3DD4C85E">
            <w:pPr>
              <w:spacing w:before="0" w:after="60"/>
            </w:pPr>
            <w:r>
              <w:rPr>
                <w:b/>
                <w:color w:val="0E6EAD"/>
                <w:sz w:val="19"/>
              </w:rPr>
              <w:t>📌 LƯU Ý FRONTEND (PUT /api/zones/{id})</w:t>
            </w:r>
            <w:r>
              <w:rPr>
                <w:b/>
                <w:color w:val="0E6EAD"/>
                <w:sz w:val="19"/>
              </w:rPr>
              <w:br w:type="textWrapping"/>
            </w:r>
            <w:r>
              <w:rPr>
                <w:color w:val="333333"/>
                <w:sz w:val="18"/>
              </w:rPr>
              <w:t>CẢNH BÁO FE: Khác với form tạo mới (POST) chấp nhận trường 'type', form cập nhật (PUT) bắt buộc phải đặt tên trường là 'zoneType'.</w:t>
            </w:r>
          </w:p>
        </w:tc>
      </w:tr>
    </w:tbl>
    <w:p w14:paraId="6D6F0A85">
      <w:pPr>
        <w:spacing w:before="0" w:after="60"/>
      </w:pPr>
    </w:p>
    <w:p w14:paraId="70B7F9D5">
      <w:pPr>
        <w:spacing w:after="120"/>
      </w:pPr>
    </w:p>
    <w:p w14:paraId="60839282">
      <w:pPr>
        <w:keepNext/>
        <w:spacing w:before="280" w:after="80"/>
      </w:pPr>
      <w:r>
        <w:rPr>
          <w:b/>
          <w:color w:val="0E6EAD"/>
          <w:sz w:val="25"/>
        </w:rPr>
        <w:t>DELETE /api/zones/{id} - Vô hiệu hóa / Xóa khu vực (Bảo vệ Vị trí đỗ)</w:t>
      </w:r>
    </w:p>
    <w:p w14:paraId="25E37D41">
      <w:pPr>
        <w:spacing w:before="0" w:after="80" w:line="276" w:lineRule="auto"/>
      </w:pPr>
      <w:r>
        <w:rPr>
          <w:b/>
          <w:color w:val="24292E"/>
          <w:sz w:val="19"/>
        </w:rPr>
        <w:t xml:space="preserve">• Mục đích: </w:t>
      </w:r>
      <w:r>
        <w:rPr>
          <w:color w:val="333333"/>
          <w:sz w:val="19"/>
        </w:rPr>
        <w:t>Vô hiệu hóa một khu vực trong bãi đỗ xe (IsActive = false).</w:t>
      </w:r>
    </w:p>
    <w:p w14:paraId="19AAF111">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7C8D2EF5">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57004D4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4FD99D0A">
            <w:pPr>
              <w:jc w:val="left"/>
            </w:pPr>
            <w:r>
              <w:rPr>
                <w:b/>
                <w:color w:val="FFFFFF"/>
                <w:sz w:val="17"/>
              </w:rPr>
              <w:t>Tham số</w:t>
            </w:r>
          </w:p>
        </w:tc>
        <w:tc>
          <w:tcPr>
            <w:tcW w:w="1152" w:type="dxa"/>
            <w:shd w:val="clear" w:color="auto" w:fill="1B365D"/>
            <w:tcMar>
              <w:top w:w="90" w:type="dxa"/>
              <w:left w:w="100" w:type="dxa"/>
              <w:bottom w:w="90" w:type="dxa"/>
              <w:right w:w="100" w:type="dxa"/>
            </w:tcMar>
          </w:tcPr>
          <w:p w14:paraId="7AECB270">
            <w:pPr>
              <w:jc w:val="left"/>
            </w:pPr>
            <w:r>
              <w:rPr>
                <w:b/>
                <w:color w:val="FFFFFF"/>
                <w:sz w:val="17"/>
              </w:rPr>
              <w:t>Vị trí</w:t>
            </w:r>
          </w:p>
        </w:tc>
        <w:tc>
          <w:tcPr>
            <w:tcW w:w="1440" w:type="dxa"/>
            <w:shd w:val="clear" w:color="auto" w:fill="1B365D"/>
            <w:tcMar>
              <w:top w:w="90" w:type="dxa"/>
              <w:left w:w="100" w:type="dxa"/>
              <w:bottom w:w="90" w:type="dxa"/>
              <w:right w:w="100" w:type="dxa"/>
            </w:tcMar>
          </w:tcPr>
          <w:p w14:paraId="2384EE98">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CBB2B84">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5932C231">
            <w:pPr>
              <w:jc w:val="left"/>
            </w:pPr>
            <w:r>
              <w:rPr>
                <w:b/>
                <w:color w:val="FFFFFF"/>
                <w:sz w:val="17"/>
              </w:rPr>
              <w:t>Mô tả</w:t>
            </w:r>
          </w:p>
        </w:tc>
      </w:tr>
      <w:tr w14:paraId="094A87B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48A824EE">
            <w:r>
              <w:rPr>
                <w:color w:val="24292E"/>
                <w:sz w:val="16"/>
              </w:rPr>
              <w:t>id</w:t>
            </w:r>
          </w:p>
        </w:tc>
        <w:tc>
          <w:tcPr>
            <w:tcW w:w="1152" w:type="dxa"/>
            <w:shd w:val="clear" w:color="auto" w:fill="FFFFFF"/>
            <w:tcMar>
              <w:top w:w="70" w:type="dxa"/>
              <w:left w:w="100" w:type="dxa"/>
              <w:bottom w:w="70" w:type="dxa"/>
              <w:right w:w="100" w:type="dxa"/>
            </w:tcMar>
          </w:tcPr>
          <w:p w14:paraId="1C09DE0D">
            <w:r>
              <w:rPr>
                <w:color w:val="24292E"/>
                <w:sz w:val="16"/>
              </w:rPr>
              <w:t>Route</w:t>
            </w:r>
          </w:p>
        </w:tc>
        <w:tc>
          <w:tcPr>
            <w:tcW w:w="1440" w:type="dxa"/>
            <w:shd w:val="clear" w:color="auto" w:fill="FFFFFF"/>
            <w:tcMar>
              <w:top w:w="70" w:type="dxa"/>
              <w:left w:w="100" w:type="dxa"/>
              <w:bottom w:w="70" w:type="dxa"/>
              <w:right w:w="100" w:type="dxa"/>
            </w:tcMar>
          </w:tcPr>
          <w:p w14:paraId="5BDC6768">
            <w:r>
              <w:rPr>
                <w:color w:val="24292E"/>
                <w:sz w:val="16"/>
              </w:rPr>
              <w:t>integer</w:t>
            </w:r>
          </w:p>
        </w:tc>
        <w:tc>
          <w:tcPr>
            <w:tcW w:w="1152" w:type="dxa"/>
            <w:shd w:val="clear" w:color="auto" w:fill="FFFFFF"/>
            <w:tcMar>
              <w:top w:w="70" w:type="dxa"/>
              <w:left w:w="100" w:type="dxa"/>
              <w:bottom w:w="70" w:type="dxa"/>
              <w:right w:w="100" w:type="dxa"/>
            </w:tcMar>
          </w:tcPr>
          <w:p w14:paraId="7EAB1C15">
            <w:r>
              <w:rPr>
                <w:color w:val="24292E"/>
                <w:sz w:val="16"/>
              </w:rPr>
              <w:t>Bắt buộc</w:t>
            </w:r>
          </w:p>
        </w:tc>
        <w:tc>
          <w:tcPr>
            <w:tcW w:w="4320" w:type="dxa"/>
            <w:shd w:val="clear" w:color="auto" w:fill="FFFFFF"/>
            <w:tcMar>
              <w:top w:w="70" w:type="dxa"/>
              <w:left w:w="100" w:type="dxa"/>
              <w:bottom w:w="70" w:type="dxa"/>
              <w:right w:w="100" w:type="dxa"/>
            </w:tcMar>
          </w:tcPr>
          <w:p w14:paraId="05183A9E">
            <w:r>
              <w:rPr>
                <w:color w:val="24292E"/>
                <w:sz w:val="16"/>
              </w:rPr>
              <w:t>ID của khu vực cần xóa</w:t>
            </w:r>
          </w:p>
        </w:tc>
      </w:tr>
    </w:tbl>
    <w:p w14:paraId="52FBFBC8">
      <w:pPr>
        <w:spacing w:after="60"/>
      </w:pPr>
    </w:p>
    <w:p w14:paraId="110F56D5">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1DC59300">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0EC0602">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47874245">
      <w:pPr>
        <w:spacing w:before="0" w:after="60"/>
      </w:pPr>
    </w:p>
    <w:p w14:paraId="6FCEB2C0">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3227F46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00195749">
            <w:pPr>
              <w:jc w:val="left"/>
            </w:pPr>
            <w:r>
              <w:rPr>
                <w:b/>
                <w:color w:val="FFFFFF"/>
                <w:sz w:val="17"/>
              </w:rPr>
              <w:t>Mã HTTP</w:t>
            </w:r>
          </w:p>
        </w:tc>
        <w:tc>
          <w:tcPr>
            <w:tcW w:w="4032" w:type="dxa"/>
            <w:shd w:val="clear" w:color="auto" w:fill="1B365D"/>
            <w:tcMar>
              <w:top w:w="90" w:type="dxa"/>
              <w:left w:w="100" w:type="dxa"/>
              <w:bottom w:w="90" w:type="dxa"/>
              <w:right w:w="100" w:type="dxa"/>
            </w:tcMar>
          </w:tcPr>
          <w:p w14:paraId="5341056A">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7C500E2F">
            <w:pPr>
              <w:jc w:val="left"/>
            </w:pPr>
            <w:r>
              <w:rPr>
                <w:b/>
                <w:color w:val="FFFFFF"/>
                <w:sz w:val="17"/>
              </w:rPr>
              <w:t>Thông báo lỗi trong errors[]</w:t>
            </w:r>
          </w:p>
        </w:tc>
      </w:tr>
      <w:tr w14:paraId="7802F32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14DC5806">
            <w:r>
              <w:rPr>
                <w:color w:val="24292E"/>
                <w:sz w:val="16"/>
              </w:rPr>
              <w:t>400 Bad Request</w:t>
            </w:r>
          </w:p>
        </w:tc>
        <w:tc>
          <w:tcPr>
            <w:tcW w:w="4032" w:type="dxa"/>
            <w:shd w:val="clear" w:color="auto" w:fill="FFFFFF"/>
            <w:tcMar>
              <w:top w:w="70" w:type="dxa"/>
              <w:left w:w="100" w:type="dxa"/>
              <w:bottom w:w="70" w:type="dxa"/>
              <w:right w:w="100" w:type="dxa"/>
            </w:tcMar>
          </w:tcPr>
          <w:p w14:paraId="2846C3B0">
            <w:r>
              <w:rPr>
                <w:color w:val="24292E"/>
                <w:sz w:val="16"/>
              </w:rPr>
              <w:t>Khu vực đang có xe đỗ hoặc đã đặt trước</w:t>
            </w:r>
          </w:p>
        </w:tc>
        <w:tc>
          <w:tcPr>
            <w:tcW w:w="4320" w:type="dxa"/>
            <w:shd w:val="clear" w:color="auto" w:fill="FFFFFF"/>
            <w:tcMar>
              <w:top w:w="70" w:type="dxa"/>
              <w:left w:w="100" w:type="dxa"/>
              <w:bottom w:w="70" w:type="dxa"/>
              <w:right w:w="100" w:type="dxa"/>
            </w:tcMar>
          </w:tcPr>
          <w:p w14:paraId="506088A5">
            <w:r>
              <w:rPr>
                <w:color w:val="24292E"/>
                <w:sz w:val="16"/>
              </w:rPr>
              <w:t>["Cannot delete or deactivate a zone that contains occupied slots or reserved slots."]</w:t>
            </w:r>
          </w:p>
        </w:tc>
      </w:tr>
      <w:tr w14:paraId="770BC4F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0A6714F9">
            <w:r>
              <w:rPr>
                <w:color w:val="24292E"/>
                <w:sz w:val="16"/>
              </w:rPr>
              <w:t>404 Not Found</w:t>
            </w:r>
          </w:p>
        </w:tc>
        <w:tc>
          <w:tcPr>
            <w:tcW w:w="4032" w:type="dxa"/>
            <w:shd w:val="clear" w:color="auto" w:fill="F9FAFB"/>
            <w:tcMar>
              <w:top w:w="70" w:type="dxa"/>
              <w:left w:w="100" w:type="dxa"/>
              <w:bottom w:w="70" w:type="dxa"/>
              <w:right w:w="100" w:type="dxa"/>
            </w:tcMar>
          </w:tcPr>
          <w:p w14:paraId="172AB538">
            <w:r>
              <w:rPr>
                <w:color w:val="24292E"/>
                <w:sz w:val="16"/>
              </w:rPr>
              <w:t>Khu vực không tồn tại</w:t>
            </w:r>
          </w:p>
        </w:tc>
        <w:tc>
          <w:tcPr>
            <w:tcW w:w="4320" w:type="dxa"/>
            <w:shd w:val="clear" w:color="auto" w:fill="F9FAFB"/>
            <w:tcMar>
              <w:top w:w="70" w:type="dxa"/>
              <w:left w:w="100" w:type="dxa"/>
              <w:bottom w:w="70" w:type="dxa"/>
              <w:right w:w="100" w:type="dxa"/>
            </w:tcMar>
          </w:tcPr>
          <w:p w14:paraId="03617839">
            <w:r>
              <w:rPr>
                <w:color w:val="24292E"/>
                <w:sz w:val="16"/>
              </w:rPr>
              <w:t>["Zone with ID 10 was not found."]</w:t>
            </w:r>
          </w:p>
        </w:tc>
      </w:tr>
    </w:tbl>
    <w:p w14:paraId="3619B049">
      <w:pPr>
        <w:spacing w:after="60"/>
      </w:pPr>
    </w:p>
    <w:p w14:paraId="4FCC1254">
      <w:pPr>
        <w:spacing w:before="0" w:after="80" w:line="276" w:lineRule="auto"/>
      </w:pPr>
      <w:r>
        <w:rPr>
          <w:b/>
          <w:color w:val="24292E"/>
          <w:sz w:val="19"/>
        </w:rPr>
        <w:t xml:space="preserve">• Business Rules: </w:t>
      </w:r>
      <w:r>
        <w:rPr>
          <w:color w:val="333333"/>
          <w:sz w:val="19"/>
        </w:rPr>
        <w:t>Quy tắc nghiệp vụ Backend kiểm soát:</w:t>
      </w:r>
    </w:p>
    <w:p w14:paraId="21AEB0FA">
      <w:pPr>
        <w:spacing w:before="0" w:after="80" w:line="276" w:lineRule="auto"/>
      </w:pPr>
      <w:r>
        <w:rPr>
          <w:b/>
          <w:color w:val="24292E"/>
          <w:sz w:val="19"/>
        </w:rPr>
        <w:t xml:space="preserve">  - </w:t>
      </w:r>
      <w:r>
        <w:rPr>
          <w:color w:val="333333"/>
          <w:sz w:val="19"/>
        </w:rPr>
        <w:t>Chốt chặn an toàn (Occupied/Reserved Guard): Backend kiểm tra toàn bộ các slot trong zone. Nếu có bất kỳ slot nào đang có trạng thái 'Occupied' hoặc 'Reserved', Backend lập tức từ chối lệnh xóa.</w:t>
      </w:r>
    </w:p>
    <w:p w14:paraId="22CD630B">
      <w:pPr>
        <w:spacing w:before="0" w:after="80" w:line="276" w:lineRule="auto"/>
      </w:pPr>
      <w:r>
        <w:rPr>
          <w:b/>
          <w:color w:val="24292E"/>
          <w:sz w:val="19"/>
        </w:rPr>
        <w:t xml:space="preserve">  - </w:t>
      </w:r>
      <w:r>
        <w:rPr>
          <w:color w:val="333333"/>
          <w:sz w:val="19"/>
        </w:rPr>
        <w:t>Xóa mềm: Đặt IsActive = false, lưu vết UpdatedAt = UtcNow.</w:t>
      </w:r>
    </w:p>
    <w:tbl>
      <w:tblPr>
        <w:tblStyle w:val="12"/>
        <w:tblW w:w="0" w:type="auto"/>
        <w:jc w:val="center"/>
        <w:tblLayout w:type="autofit"/>
        <w:tblCellMar>
          <w:top w:w="0" w:type="dxa"/>
          <w:left w:w="108" w:type="dxa"/>
          <w:bottom w:w="0" w:type="dxa"/>
          <w:right w:w="108" w:type="dxa"/>
        </w:tblCellMar>
      </w:tblPr>
      <w:tblGrid>
        <w:gridCol w:w="10080"/>
      </w:tblGrid>
      <w:tr w14:paraId="46707685">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198C3A63">
            <w:pPr>
              <w:spacing w:before="0" w:after="60"/>
            </w:pPr>
            <w:r>
              <w:rPr>
                <w:b/>
                <w:color w:val="0E6EAD"/>
                <w:sz w:val="19"/>
              </w:rPr>
              <w:t>📌 LƯU Ý FRONTEND (DELETE /api/zones/{id})</w:t>
            </w:r>
            <w:r>
              <w:rPr>
                <w:b/>
                <w:color w:val="0E6EAD"/>
                <w:sz w:val="19"/>
              </w:rPr>
              <w:br w:type="textWrapping"/>
            </w:r>
            <w:r>
              <w:rPr>
                <w:color w:val="333333"/>
                <w:sz w:val="18"/>
              </w:rPr>
              <w:t>Hiển thị thông báo giải thích rõ cho người dùng nếu khu vực bị từ chối xóa do có vị trí đang có xe đỗ.</w:t>
            </w:r>
          </w:p>
        </w:tc>
      </w:tr>
    </w:tbl>
    <w:p w14:paraId="09090E07">
      <w:pPr>
        <w:spacing w:before="0" w:after="60"/>
      </w:pPr>
    </w:p>
    <w:p w14:paraId="7BAA176F">
      <w:pPr>
        <w:spacing w:after="120"/>
      </w:pPr>
    </w:p>
    <w:p w14:paraId="6F07D9D2">
      <w:pPr>
        <w:keepNext/>
        <w:spacing w:before="280" w:after="80"/>
      </w:pPr>
      <w:r>
        <w:rPr>
          <w:b/>
          <w:color w:val="0E6EAD"/>
          <w:sz w:val="25"/>
        </w:rPr>
        <w:t>C.5 Nhóm API Cấu hình Vị trí đỗ (Slot Management)</w:t>
      </w:r>
    </w:p>
    <w:p w14:paraId="6B43AC0F">
      <w:pPr>
        <w:keepNext/>
        <w:spacing w:before="280" w:after="80"/>
      </w:pPr>
      <w:r>
        <w:rPr>
          <w:b/>
          <w:color w:val="0E6EAD"/>
          <w:sz w:val="25"/>
        </w:rPr>
        <w:t>GET /api/slots - Danh sách tất cả vị trí đỗ kèm bộ lọc chi tiết</w:t>
      </w:r>
    </w:p>
    <w:p w14:paraId="066A0ACF">
      <w:pPr>
        <w:spacing w:before="0" w:after="80" w:line="276" w:lineRule="auto"/>
      </w:pPr>
      <w:r>
        <w:rPr>
          <w:b/>
          <w:color w:val="24292E"/>
          <w:sz w:val="19"/>
        </w:rPr>
        <w:t xml:space="preserve">• Mục đích: </w:t>
      </w:r>
      <w:r>
        <w:rPr>
          <w:color w:val="333333"/>
          <w:sz w:val="19"/>
        </w:rPr>
        <w:t>Lấy danh sách các vị trí đỗ xe trên toàn hệ thống kèm các bộ lọc theo khu vực, loại xe, trạng thái vận hành và kích hoạt.</w:t>
      </w:r>
    </w:p>
    <w:p w14:paraId="06EB6E2F">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662786F9">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56F915E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3AA2D109">
            <w:pPr>
              <w:jc w:val="left"/>
            </w:pPr>
            <w:r>
              <w:rPr>
                <w:b/>
                <w:color w:val="FFFFFF"/>
                <w:sz w:val="17"/>
              </w:rPr>
              <w:t>Tham số</w:t>
            </w:r>
          </w:p>
        </w:tc>
        <w:tc>
          <w:tcPr>
            <w:tcW w:w="1152" w:type="dxa"/>
            <w:shd w:val="clear" w:color="auto" w:fill="1B365D"/>
            <w:tcMar>
              <w:top w:w="90" w:type="dxa"/>
              <w:left w:w="100" w:type="dxa"/>
              <w:bottom w:w="90" w:type="dxa"/>
              <w:right w:w="100" w:type="dxa"/>
            </w:tcMar>
          </w:tcPr>
          <w:p w14:paraId="10E628AF">
            <w:pPr>
              <w:jc w:val="left"/>
            </w:pPr>
            <w:r>
              <w:rPr>
                <w:b/>
                <w:color w:val="FFFFFF"/>
                <w:sz w:val="17"/>
              </w:rPr>
              <w:t>Vị trí</w:t>
            </w:r>
          </w:p>
        </w:tc>
        <w:tc>
          <w:tcPr>
            <w:tcW w:w="1440" w:type="dxa"/>
            <w:shd w:val="clear" w:color="auto" w:fill="1B365D"/>
            <w:tcMar>
              <w:top w:w="90" w:type="dxa"/>
              <w:left w:w="100" w:type="dxa"/>
              <w:bottom w:w="90" w:type="dxa"/>
              <w:right w:w="100" w:type="dxa"/>
            </w:tcMar>
          </w:tcPr>
          <w:p w14:paraId="72BB7AB7">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01865592">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35F21D42">
            <w:pPr>
              <w:jc w:val="left"/>
            </w:pPr>
            <w:r>
              <w:rPr>
                <w:b/>
                <w:color w:val="FFFFFF"/>
                <w:sz w:val="17"/>
              </w:rPr>
              <w:t>Mô tả</w:t>
            </w:r>
          </w:p>
        </w:tc>
      </w:tr>
      <w:tr w14:paraId="5FD5283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31313227">
            <w:r>
              <w:rPr>
                <w:color w:val="24292E"/>
                <w:sz w:val="16"/>
              </w:rPr>
              <w:t>zoneId</w:t>
            </w:r>
          </w:p>
        </w:tc>
        <w:tc>
          <w:tcPr>
            <w:tcW w:w="1152" w:type="dxa"/>
            <w:shd w:val="clear" w:color="auto" w:fill="FFFFFF"/>
            <w:tcMar>
              <w:top w:w="70" w:type="dxa"/>
              <w:left w:w="100" w:type="dxa"/>
              <w:bottom w:w="70" w:type="dxa"/>
              <w:right w:w="100" w:type="dxa"/>
            </w:tcMar>
          </w:tcPr>
          <w:p w14:paraId="204C837B">
            <w:r>
              <w:rPr>
                <w:color w:val="24292E"/>
                <w:sz w:val="16"/>
              </w:rPr>
              <w:t>Query</w:t>
            </w:r>
          </w:p>
        </w:tc>
        <w:tc>
          <w:tcPr>
            <w:tcW w:w="1440" w:type="dxa"/>
            <w:shd w:val="clear" w:color="auto" w:fill="FFFFFF"/>
            <w:tcMar>
              <w:top w:w="70" w:type="dxa"/>
              <w:left w:w="100" w:type="dxa"/>
              <w:bottom w:w="70" w:type="dxa"/>
              <w:right w:w="100" w:type="dxa"/>
            </w:tcMar>
          </w:tcPr>
          <w:p w14:paraId="16AF768D">
            <w:r>
              <w:rPr>
                <w:color w:val="24292E"/>
                <w:sz w:val="16"/>
              </w:rPr>
              <w:t>integer</w:t>
            </w:r>
          </w:p>
        </w:tc>
        <w:tc>
          <w:tcPr>
            <w:tcW w:w="1152" w:type="dxa"/>
            <w:shd w:val="clear" w:color="auto" w:fill="FFFFFF"/>
            <w:tcMar>
              <w:top w:w="70" w:type="dxa"/>
              <w:left w:w="100" w:type="dxa"/>
              <w:bottom w:w="70" w:type="dxa"/>
              <w:right w:w="100" w:type="dxa"/>
            </w:tcMar>
          </w:tcPr>
          <w:p w14:paraId="0FE8D24A">
            <w:r>
              <w:rPr>
                <w:color w:val="24292E"/>
                <w:sz w:val="16"/>
              </w:rPr>
              <w:t>Không</w:t>
            </w:r>
          </w:p>
        </w:tc>
        <w:tc>
          <w:tcPr>
            <w:tcW w:w="4320" w:type="dxa"/>
            <w:shd w:val="clear" w:color="auto" w:fill="FFFFFF"/>
            <w:tcMar>
              <w:top w:w="70" w:type="dxa"/>
              <w:left w:w="100" w:type="dxa"/>
              <w:bottom w:w="70" w:type="dxa"/>
              <w:right w:w="100" w:type="dxa"/>
            </w:tcMar>
          </w:tcPr>
          <w:p w14:paraId="3F7DF736">
            <w:r>
              <w:rPr>
                <w:color w:val="24292E"/>
                <w:sz w:val="16"/>
              </w:rPr>
              <w:t>Lọc các vị trí thuộc một khu vực cụ thể</w:t>
            </w:r>
          </w:p>
        </w:tc>
      </w:tr>
      <w:tr w14:paraId="3C33745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9FAFB"/>
            <w:tcMar>
              <w:top w:w="70" w:type="dxa"/>
              <w:left w:w="100" w:type="dxa"/>
              <w:bottom w:w="70" w:type="dxa"/>
              <w:right w:w="100" w:type="dxa"/>
            </w:tcMar>
          </w:tcPr>
          <w:p w14:paraId="2B26CDB9">
            <w:r>
              <w:rPr>
                <w:color w:val="24292E"/>
                <w:sz w:val="16"/>
              </w:rPr>
              <w:t>vehicleTypeId</w:t>
            </w:r>
          </w:p>
        </w:tc>
        <w:tc>
          <w:tcPr>
            <w:tcW w:w="1152" w:type="dxa"/>
            <w:shd w:val="clear" w:color="auto" w:fill="F9FAFB"/>
            <w:tcMar>
              <w:top w:w="70" w:type="dxa"/>
              <w:left w:w="100" w:type="dxa"/>
              <w:bottom w:w="70" w:type="dxa"/>
              <w:right w:w="100" w:type="dxa"/>
            </w:tcMar>
          </w:tcPr>
          <w:p w14:paraId="71279D70">
            <w:r>
              <w:rPr>
                <w:color w:val="24292E"/>
                <w:sz w:val="16"/>
              </w:rPr>
              <w:t>Query</w:t>
            </w:r>
          </w:p>
        </w:tc>
        <w:tc>
          <w:tcPr>
            <w:tcW w:w="1440" w:type="dxa"/>
            <w:shd w:val="clear" w:color="auto" w:fill="F9FAFB"/>
            <w:tcMar>
              <w:top w:w="70" w:type="dxa"/>
              <w:left w:w="100" w:type="dxa"/>
              <w:bottom w:w="70" w:type="dxa"/>
              <w:right w:w="100" w:type="dxa"/>
            </w:tcMar>
          </w:tcPr>
          <w:p w14:paraId="45B1B80A">
            <w:r>
              <w:rPr>
                <w:color w:val="24292E"/>
                <w:sz w:val="16"/>
              </w:rPr>
              <w:t>integer</w:t>
            </w:r>
          </w:p>
        </w:tc>
        <w:tc>
          <w:tcPr>
            <w:tcW w:w="1152" w:type="dxa"/>
            <w:shd w:val="clear" w:color="auto" w:fill="F9FAFB"/>
            <w:tcMar>
              <w:top w:w="70" w:type="dxa"/>
              <w:left w:w="100" w:type="dxa"/>
              <w:bottom w:w="70" w:type="dxa"/>
              <w:right w:w="100" w:type="dxa"/>
            </w:tcMar>
          </w:tcPr>
          <w:p w14:paraId="33052FCE">
            <w:r>
              <w:rPr>
                <w:color w:val="24292E"/>
                <w:sz w:val="16"/>
              </w:rPr>
              <w:t>Không</w:t>
            </w:r>
          </w:p>
        </w:tc>
        <w:tc>
          <w:tcPr>
            <w:tcW w:w="4320" w:type="dxa"/>
            <w:shd w:val="clear" w:color="auto" w:fill="F9FAFB"/>
            <w:tcMar>
              <w:top w:w="70" w:type="dxa"/>
              <w:left w:w="100" w:type="dxa"/>
              <w:bottom w:w="70" w:type="dxa"/>
              <w:right w:w="100" w:type="dxa"/>
            </w:tcMar>
          </w:tcPr>
          <w:p w14:paraId="77E94482">
            <w:r>
              <w:rPr>
                <w:color w:val="24292E"/>
                <w:sz w:val="16"/>
              </w:rPr>
              <w:t>Lọc theo loại xe (1: Ô tô, 2: Xe máy,...)</w:t>
            </w:r>
          </w:p>
        </w:tc>
      </w:tr>
      <w:tr w14:paraId="7ADC20F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7F88ED30">
            <w:r>
              <w:rPr>
                <w:color w:val="24292E"/>
                <w:sz w:val="16"/>
              </w:rPr>
              <w:t>status</w:t>
            </w:r>
          </w:p>
        </w:tc>
        <w:tc>
          <w:tcPr>
            <w:tcW w:w="1152" w:type="dxa"/>
            <w:shd w:val="clear" w:color="auto" w:fill="FFFFFF"/>
            <w:tcMar>
              <w:top w:w="70" w:type="dxa"/>
              <w:left w:w="100" w:type="dxa"/>
              <w:bottom w:w="70" w:type="dxa"/>
              <w:right w:w="100" w:type="dxa"/>
            </w:tcMar>
          </w:tcPr>
          <w:p w14:paraId="057F191A">
            <w:r>
              <w:rPr>
                <w:color w:val="24292E"/>
                <w:sz w:val="16"/>
              </w:rPr>
              <w:t>Query</w:t>
            </w:r>
          </w:p>
        </w:tc>
        <w:tc>
          <w:tcPr>
            <w:tcW w:w="1440" w:type="dxa"/>
            <w:shd w:val="clear" w:color="auto" w:fill="FFFFFF"/>
            <w:tcMar>
              <w:top w:w="70" w:type="dxa"/>
              <w:left w:w="100" w:type="dxa"/>
              <w:bottom w:w="70" w:type="dxa"/>
              <w:right w:w="100" w:type="dxa"/>
            </w:tcMar>
          </w:tcPr>
          <w:p w14:paraId="1570331E">
            <w:r>
              <w:rPr>
                <w:color w:val="24292E"/>
                <w:sz w:val="16"/>
              </w:rPr>
              <w:t>string</w:t>
            </w:r>
          </w:p>
        </w:tc>
        <w:tc>
          <w:tcPr>
            <w:tcW w:w="1152" w:type="dxa"/>
            <w:shd w:val="clear" w:color="auto" w:fill="FFFFFF"/>
            <w:tcMar>
              <w:top w:w="70" w:type="dxa"/>
              <w:left w:w="100" w:type="dxa"/>
              <w:bottom w:w="70" w:type="dxa"/>
              <w:right w:w="100" w:type="dxa"/>
            </w:tcMar>
          </w:tcPr>
          <w:p w14:paraId="301A42C5">
            <w:r>
              <w:rPr>
                <w:color w:val="24292E"/>
                <w:sz w:val="16"/>
              </w:rPr>
              <w:t>Không</w:t>
            </w:r>
          </w:p>
        </w:tc>
        <w:tc>
          <w:tcPr>
            <w:tcW w:w="4320" w:type="dxa"/>
            <w:shd w:val="clear" w:color="auto" w:fill="FFFFFF"/>
            <w:tcMar>
              <w:top w:w="70" w:type="dxa"/>
              <w:left w:w="100" w:type="dxa"/>
              <w:bottom w:w="70" w:type="dxa"/>
              <w:right w:w="100" w:type="dxa"/>
            </w:tcMar>
          </w:tcPr>
          <w:p w14:paraId="2DE6E2CD">
            <w:r>
              <w:rPr>
                <w:color w:val="24292E"/>
                <w:sz w:val="16"/>
              </w:rPr>
              <w:t>Lọc theo trạng thái: 'Available', 'Occupied', 'Reserved', 'Maintenance'</w:t>
            </w:r>
          </w:p>
        </w:tc>
      </w:tr>
      <w:tr w14:paraId="7527876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9FAFB"/>
            <w:tcMar>
              <w:top w:w="70" w:type="dxa"/>
              <w:left w:w="100" w:type="dxa"/>
              <w:bottom w:w="70" w:type="dxa"/>
              <w:right w:w="100" w:type="dxa"/>
            </w:tcMar>
          </w:tcPr>
          <w:p w14:paraId="5662EF08">
            <w:r>
              <w:rPr>
                <w:color w:val="24292E"/>
                <w:sz w:val="16"/>
              </w:rPr>
              <w:t>isActive</w:t>
            </w:r>
          </w:p>
        </w:tc>
        <w:tc>
          <w:tcPr>
            <w:tcW w:w="1152" w:type="dxa"/>
            <w:shd w:val="clear" w:color="auto" w:fill="F9FAFB"/>
            <w:tcMar>
              <w:top w:w="70" w:type="dxa"/>
              <w:left w:w="100" w:type="dxa"/>
              <w:bottom w:w="70" w:type="dxa"/>
              <w:right w:w="100" w:type="dxa"/>
            </w:tcMar>
          </w:tcPr>
          <w:p w14:paraId="2EA017D2">
            <w:r>
              <w:rPr>
                <w:color w:val="24292E"/>
                <w:sz w:val="16"/>
              </w:rPr>
              <w:t>Query</w:t>
            </w:r>
          </w:p>
        </w:tc>
        <w:tc>
          <w:tcPr>
            <w:tcW w:w="1440" w:type="dxa"/>
            <w:shd w:val="clear" w:color="auto" w:fill="F9FAFB"/>
            <w:tcMar>
              <w:top w:w="70" w:type="dxa"/>
              <w:left w:w="100" w:type="dxa"/>
              <w:bottom w:w="70" w:type="dxa"/>
              <w:right w:w="100" w:type="dxa"/>
            </w:tcMar>
          </w:tcPr>
          <w:p w14:paraId="1C4BE1F1">
            <w:r>
              <w:rPr>
                <w:color w:val="24292E"/>
                <w:sz w:val="16"/>
              </w:rPr>
              <w:t>boolean</w:t>
            </w:r>
          </w:p>
        </w:tc>
        <w:tc>
          <w:tcPr>
            <w:tcW w:w="1152" w:type="dxa"/>
            <w:shd w:val="clear" w:color="auto" w:fill="F9FAFB"/>
            <w:tcMar>
              <w:top w:w="70" w:type="dxa"/>
              <w:left w:w="100" w:type="dxa"/>
              <w:bottom w:w="70" w:type="dxa"/>
              <w:right w:w="100" w:type="dxa"/>
            </w:tcMar>
          </w:tcPr>
          <w:p w14:paraId="4AC4FC66">
            <w:r>
              <w:rPr>
                <w:color w:val="24292E"/>
                <w:sz w:val="16"/>
              </w:rPr>
              <w:t>Không</w:t>
            </w:r>
          </w:p>
        </w:tc>
        <w:tc>
          <w:tcPr>
            <w:tcW w:w="4320" w:type="dxa"/>
            <w:shd w:val="clear" w:color="auto" w:fill="F9FAFB"/>
            <w:tcMar>
              <w:top w:w="70" w:type="dxa"/>
              <w:left w:w="100" w:type="dxa"/>
              <w:bottom w:w="70" w:type="dxa"/>
              <w:right w:w="100" w:type="dxa"/>
            </w:tcMar>
          </w:tcPr>
          <w:p w14:paraId="0D8C60CA">
            <w:r>
              <w:rPr>
                <w:color w:val="24292E"/>
                <w:sz w:val="16"/>
              </w:rPr>
              <w:t>Lọc theo trạng thái kích hoạt: true hoặc false</w:t>
            </w:r>
          </w:p>
        </w:tc>
      </w:tr>
    </w:tbl>
    <w:p w14:paraId="08428ACB">
      <w:pPr>
        <w:spacing w:after="60"/>
      </w:pPr>
    </w:p>
    <w:p w14:paraId="62E95BCE">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5762CDB">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0E583E9">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101,</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"zoneCode": "ZN-F1-A",</w:t>
            </w:r>
            <w:r>
              <w:rPr>
                <w:rFonts w:ascii="Consolas" w:hAnsi="Consolas"/>
                <w:color w:val="24292E"/>
                <w:sz w:val="17"/>
              </w:rPr>
              <w:br w:type="textWrapping"/>
            </w:r>
            <w:r>
              <w:rPr>
                <w:rFonts w:ascii="Consolas" w:hAnsi="Consolas"/>
                <w:color w:val="24292E"/>
                <w:sz w:val="17"/>
              </w:rPr>
              <w:t xml:space="preserve">      "zoneName": "Khu A - Tầng 1",</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"parkingLotCode": "LOT-CENTRAL-01",</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"vehicleTypeCode": "CAR",</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"code": "A-01",</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 xml:space="preserve">      "posX": 10.5,</w:t>
            </w:r>
            <w:r>
              <w:rPr>
                <w:rFonts w:ascii="Consolas" w:hAnsi="Consolas"/>
                <w:color w:val="24292E"/>
                <w:sz w:val="17"/>
              </w:rPr>
              <w:br w:type="textWrapping"/>
            </w:r>
            <w:r>
              <w:rPr>
                <w:rFonts w:ascii="Consolas" w:hAnsi="Consolas"/>
                <w:color w:val="24292E"/>
                <w:sz w:val="17"/>
              </w:rPr>
              <w:t xml:space="preserve">      "posY": 20.0,</w:t>
            </w:r>
            <w:r>
              <w:rPr>
                <w:rFonts w:ascii="Consolas" w:hAnsi="Consolas"/>
                <w:color w:val="24292E"/>
                <w:sz w:val="17"/>
              </w:rPr>
              <w:br w:type="textWrapping"/>
            </w:r>
            <w:r>
              <w:rPr>
                <w:rFonts w:ascii="Consolas" w:hAnsi="Consolas"/>
                <w:color w:val="24292E"/>
                <w:sz w:val="17"/>
              </w:rPr>
              <w:t xml:space="preserve">      "width": 2.5,</w:t>
            </w:r>
            <w:r>
              <w:rPr>
                <w:rFonts w:ascii="Consolas" w:hAnsi="Consolas"/>
                <w:color w:val="24292E"/>
                <w:sz w:val="17"/>
              </w:rPr>
              <w:br w:type="textWrapping"/>
            </w:r>
            <w:r>
              <w:rPr>
                <w:rFonts w:ascii="Consolas" w:hAnsi="Consolas"/>
                <w:color w:val="24292E"/>
                <w:sz w:val="17"/>
              </w:rPr>
              <w:t xml:space="preserve">      "height": 5.0,</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30BAD0DC">
      <w:pPr>
        <w:spacing w:before="0" w:after="60"/>
      </w:pPr>
    </w:p>
    <w:p w14:paraId="0C5000F6">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AD7EA3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4918AAD0">
            <w:pPr>
              <w:jc w:val="left"/>
            </w:pPr>
            <w:r>
              <w:rPr>
                <w:b/>
                <w:color w:val="FFFFFF"/>
                <w:sz w:val="17"/>
              </w:rPr>
              <w:t>Mã HTTP</w:t>
            </w:r>
          </w:p>
        </w:tc>
        <w:tc>
          <w:tcPr>
            <w:tcW w:w="4032" w:type="dxa"/>
            <w:shd w:val="clear" w:color="auto" w:fill="1B365D"/>
            <w:tcMar>
              <w:top w:w="90" w:type="dxa"/>
              <w:left w:w="100" w:type="dxa"/>
              <w:bottom w:w="90" w:type="dxa"/>
              <w:right w:w="100" w:type="dxa"/>
            </w:tcMar>
          </w:tcPr>
          <w:p w14:paraId="3B253690">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2610DECF">
            <w:pPr>
              <w:jc w:val="left"/>
            </w:pPr>
            <w:r>
              <w:rPr>
                <w:b/>
                <w:color w:val="FFFFFF"/>
                <w:sz w:val="17"/>
              </w:rPr>
              <w:t>Thông báo lỗi trong errors[]</w:t>
            </w:r>
          </w:p>
        </w:tc>
      </w:tr>
      <w:tr w14:paraId="78EB67F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5EA99456">
            <w:r>
              <w:rPr>
                <w:color w:val="24292E"/>
                <w:sz w:val="16"/>
              </w:rPr>
              <w:t>401 Unauthorized</w:t>
            </w:r>
          </w:p>
        </w:tc>
        <w:tc>
          <w:tcPr>
            <w:tcW w:w="4032" w:type="dxa"/>
            <w:shd w:val="clear" w:color="auto" w:fill="FFFFFF"/>
            <w:tcMar>
              <w:top w:w="70" w:type="dxa"/>
              <w:left w:w="100" w:type="dxa"/>
              <w:bottom w:w="70" w:type="dxa"/>
              <w:right w:w="100" w:type="dxa"/>
            </w:tcMar>
          </w:tcPr>
          <w:p w14:paraId="212F64B4">
            <w:r>
              <w:rPr>
                <w:color w:val="24292E"/>
                <w:sz w:val="16"/>
              </w:rPr>
              <w:t>Chưa đăng nhập</w:t>
            </w:r>
          </w:p>
        </w:tc>
        <w:tc>
          <w:tcPr>
            <w:tcW w:w="4320" w:type="dxa"/>
            <w:shd w:val="clear" w:color="auto" w:fill="FFFFFF"/>
            <w:tcMar>
              <w:top w:w="70" w:type="dxa"/>
              <w:left w:w="100" w:type="dxa"/>
              <w:bottom w:w="70" w:type="dxa"/>
              <w:right w:w="100" w:type="dxa"/>
            </w:tcMar>
          </w:tcPr>
          <w:p w14:paraId="6E8C896D">
            <w:r>
              <w:rPr>
                <w:color w:val="24292E"/>
                <w:sz w:val="16"/>
              </w:rPr>
              <w:t>(Body rỗng)</w:t>
            </w:r>
          </w:p>
        </w:tc>
      </w:tr>
    </w:tbl>
    <w:p w14:paraId="56C7BD82">
      <w:pPr>
        <w:spacing w:after="60"/>
      </w:pPr>
    </w:p>
    <w:p w14:paraId="482C5D58">
      <w:pPr>
        <w:spacing w:before="0" w:after="80" w:line="276" w:lineRule="auto"/>
      </w:pPr>
      <w:r>
        <w:rPr>
          <w:b/>
          <w:color w:val="24292E"/>
          <w:sz w:val="19"/>
        </w:rPr>
        <w:t xml:space="preserve">• Business Rules: </w:t>
      </w:r>
      <w:r>
        <w:rPr>
          <w:color w:val="333333"/>
          <w:sz w:val="19"/>
        </w:rPr>
        <w:t>Quy tắc nghiệp vụ Backend kiểm soát:</w:t>
      </w:r>
    </w:p>
    <w:p w14:paraId="35650179">
      <w:pPr>
        <w:spacing w:before="0" w:after="80" w:line="276" w:lineRule="auto"/>
      </w:pPr>
      <w:r>
        <w:rPr>
          <w:b/>
          <w:color w:val="24292E"/>
          <w:sz w:val="19"/>
        </w:rPr>
        <w:t xml:space="preserve">  - </w:t>
      </w:r>
      <w:r>
        <w:rPr>
          <w:color w:val="333333"/>
          <w:sz w:val="19"/>
        </w:rPr>
        <w:t>Kết nối đa tầng: DTO trả về chứa đầy đủ thông tin Zone, Bãi xe và Loại xe.</w:t>
      </w:r>
    </w:p>
    <w:p w14:paraId="1DBDE87A">
      <w:pPr>
        <w:spacing w:before="0" w:after="80" w:line="276" w:lineRule="auto"/>
      </w:pPr>
      <w:r>
        <w:rPr>
          <w:b/>
          <w:color w:val="24292E"/>
          <w:sz w:val="19"/>
        </w:rPr>
        <w:t xml:space="preserve">  - </w:t>
      </w:r>
      <w:r>
        <w:rPr>
          <w:color w:val="333333"/>
          <w:sz w:val="19"/>
        </w:rPr>
        <w:t>Không phân trang: Trả về toàn bộ danh sách kết quả phù hợp sắp xếp theo mã Code tăng dần.</w:t>
      </w:r>
    </w:p>
    <w:tbl>
      <w:tblPr>
        <w:tblStyle w:val="12"/>
        <w:tblW w:w="0" w:type="auto"/>
        <w:jc w:val="center"/>
        <w:tblLayout w:type="autofit"/>
        <w:tblCellMar>
          <w:top w:w="0" w:type="dxa"/>
          <w:left w:w="108" w:type="dxa"/>
          <w:bottom w:w="0" w:type="dxa"/>
          <w:right w:w="108" w:type="dxa"/>
        </w:tblCellMar>
      </w:tblPr>
      <w:tblGrid>
        <w:gridCol w:w="10080"/>
      </w:tblGrid>
      <w:tr w14:paraId="2A86ECCD">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8E9F7DA">
            <w:pPr>
              <w:spacing w:before="0" w:after="60"/>
            </w:pPr>
            <w:r>
              <w:rPr>
                <w:b/>
                <w:color w:val="0E6EAD"/>
                <w:sz w:val="19"/>
              </w:rPr>
              <w:t>📌 LƯU Ý FRONTEND (GET /api/slots)</w:t>
            </w:r>
            <w:r>
              <w:rPr>
                <w:b/>
                <w:color w:val="0E6EAD"/>
                <w:sz w:val="19"/>
              </w:rPr>
              <w:br w:type="textWrapping"/>
            </w:r>
            <w:r>
              <w:rPr>
                <w:color w:val="333333"/>
                <w:sz w:val="18"/>
              </w:rPr>
              <w:t>Sử dụng cho bảng quản lý vị trí đỗ xe tổng thể trên Web Admin khi muốn lọc đa tiêu chí.</w:t>
            </w:r>
          </w:p>
        </w:tc>
      </w:tr>
    </w:tbl>
    <w:p w14:paraId="4ED57CC2">
      <w:pPr>
        <w:spacing w:before="0" w:after="60"/>
      </w:pPr>
    </w:p>
    <w:p w14:paraId="2E94E794">
      <w:pPr>
        <w:spacing w:after="120"/>
      </w:pPr>
    </w:p>
    <w:p w14:paraId="38407B13">
      <w:pPr>
        <w:keepNext/>
        <w:spacing w:before="280" w:after="80"/>
      </w:pPr>
      <w:r>
        <w:rPr>
          <w:b/>
          <w:color w:val="0E6EAD"/>
          <w:sz w:val="25"/>
        </w:rPr>
        <w:t>GET /api/zones/{zoneId}/slots - Danh sách vị trí đỗ trong một khu vực cụ thể</w:t>
      </w:r>
    </w:p>
    <w:p w14:paraId="58C2F11E">
      <w:pPr>
        <w:spacing w:before="0" w:after="80" w:line="276" w:lineRule="auto"/>
      </w:pPr>
      <w:r>
        <w:rPr>
          <w:b/>
          <w:color w:val="24292E"/>
          <w:sz w:val="19"/>
        </w:rPr>
        <w:t xml:space="preserve">• Mục đích: </w:t>
      </w:r>
      <w:r>
        <w:rPr>
          <w:color w:val="333333"/>
          <w:sz w:val="19"/>
        </w:rPr>
        <w:t>Lấy danh sách toàn bộ các vị trí đỗ thuộc về một khu vực dựa trên ID khu vực trên URL.</w:t>
      </w:r>
    </w:p>
    <w:p w14:paraId="34FF1EEE">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55E4C455">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7E80BFC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7A0032AD">
            <w:pPr>
              <w:jc w:val="left"/>
            </w:pPr>
            <w:r>
              <w:rPr>
                <w:b/>
                <w:color w:val="FFFFFF"/>
                <w:sz w:val="17"/>
              </w:rPr>
              <w:t>Tham số</w:t>
            </w:r>
          </w:p>
        </w:tc>
        <w:tc>
          <w:tcPr>
            <w:tcW w:w="1152" w:type="dxa"/>
            <w:shd w:val="clear" w:color="auto" w:fill="1B365D"/>
            <w:tcMar>
              <w:top w:w="90" w:type="dxa"/>
              <w:left w:w="100" w:type="dxa"/>
              <w:bottom w:w="90" w:type="dxa"/>
              <w:right w:w="100" w:type="dxa"/>
            </w:tcMar>
          </w:tcPr>
          <w:p w14:paraId="7C4397C2">
            <w:pPr>
              <w:jc w:val="left"/>
            </w:pPr>
            <w:r>
              <w:rPr>
                <w:b/>
                <w:color w:val="FFFFFF"/>
                <w:sz w:val="17"/>
              </w:rPr>
              <w:t>Vị trí</w:t>
            </w:r>
          </w:p>
        </w:tc>
        <w:tc>
          <w:tcPr>
            <w:tcW w:w="1440" w:type="dxa"/>
            <w:shd w:val="clear" w:color="auto" w:fill="1B365D"/>
            <w:tcMar>
              <w:top w:w="90" w:type="dxa"/>
              <w:left w:w="100" w:type="dxa"/>
              <w:bottom w:w="90" w:type="dxa"/>
              <w:right w:w="100" w:type="dxa"/>
            </w:tcMar>
          </w:tcPr>
          <w:p w14:paraId="2B63F227">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73A9C5AA">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379DDACF">
            <w:pPr>
              <w:jc w:val="left"/>
            </w:pPr>
            <w:r>
              <w:rPr>
                <w:b/>
                <w:color w:val="FFFFFF"/>
                <w:sz w:val="17"/>
              </w:rPr>
              <w:t>Mô tả</w:t>
            </w:r>
          </w:p>
        </w:tc>
      </w:tr>
      <w:tr w14:paraId="08442CF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52945BEE">
            <w:r>
              <w:rPr>
                <w:color w:val="24292E"/>
                <w:sz w:val="16"/>
              </w:rPr>
              <w:t>zoneId</w:t>
            </w:r>
          </w:p>
        </w:tc>
        <w:tc>
          <w:tcPr>
            <w:tcW w:w="1152" w:type="dxa"/>
            <w:shd w:val="clear" w:color="auto" w:fill="FFFFFF"/>
            <w:tcMar>
              <w:top w:w="70" w:type="dxa"/>
              <w:left w:w="100" w:type="dxa"/>
              <w:bottom w:w="70" w:type="dxa"/>
              <w:right w:w="100" w:type="dxa"/>
            </w:tcMar>
          </w:tcPr>
          <w:p w14:paraId="6AD96B40">
            <w:r>
              <w:rPr>
                <w:color w:val="24292E"/>
                <w:sz w:val="16"/>
              </w:rPr>
              <w:t>Route</w:t>
            </w:r>
          </w:p>
        </w:tc>
        <w:tc>
          <w:tcPr>
            <w:tcW w:w="1440" w:type="dxa"/>
            <w:shd w:val="clear" w:color="auto" w:fill="FFFFFF"/>
            <w:tcMar>
              <w:top w:w="70" w:type="dxa"/>
              <w:left w:w="100" w:type="dxa"/>
              <w:bottom w:w="70" w:type="dxa"/>
              <w:right w:w="100" w:type="dxa"/>
            </w:tcMar>
          </w:tcPr>
          <w:p w14:paraId="2BE09B0A">
            <w:r>
              <w:rPr>
                <w:color w:val="24292E"/>
                <w:sz w:val="16"/>
              </w:rPr>
              <w:t>integer</w:t>
            </w:r>
          </w:p>
        </w:tc>
        <w:tc>
          <w:tcPr>
            <w:tcW w:w="1152" w:type="dxa"/>
            <w:shd w:val="clear" w:color="auto" w:fill="FFFFFF"/>
            <w:tcMar>
              <w:top w:w="70" w:type="dxa"/>
              <w:left w:w="100" w:type="dxa"/>
              <w:bottom w:w="70" w:type="dxa"/>
              <w:right w:w="100" w:type="dxa"/>
            </w:tcMar>
          </w:tcPr>
          <w:p w14:paraId="2EDF6AEF">
            <w:r>
              <w:rPr>
                <w:color w:val="24292E"/>
                <w:sz w:val="16"/>
              </w:rPr>
              <w:t>Bắt buộc</w:t>
            </w:r>
          </w:p>
        </w:tc>
        <w:tc>
          <w:tcPr>
            <w:tcW w:w="4320" w:type="dxa"/>
            <w:shd w:val="clear" w:color="auto" w:fill="FFFFFF"/>
            <w:tcMar>
              <w:top w:w="70" w:type="dxa"/>
              <w:left w:w="100" w:type="dxa"/>
              <w:bottom w:w="70" w:type="dxa"/>
              <w:right w:w="100" w:type="dxa"/>
            </w:tcMar>
          </w:tcPr>
          <w:p w14:paraId="2DFBE497">
            <w:r>
              <w:rPr>
                <w:color w:val="24292E"/>
                <w:sz w:val="16"/>
              </w:rPr>
              <w:t>ID của khu vực cần xem vị trí đỗ</w:t>
            </w:r>
          </w:p>
        </w:tc>
      </w:tr>
    </w:tbl>
    <w:p w14:paraId="358548B2">
      <w:pPr>
        <w:spacing w:after="60"/>
      </w:pPr>
    </w:p>
    <w:p w14:paraId="31E5D681">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474D9B14">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4B5DA43">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101,</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"code": "A-01",</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"id": 102,</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"code": "A-02",</w:t>
            </w:r>
            <w:r>
              <w:rPr>
                <w:rFonts w:ascii="Consolas" w:hAnsi="Consolas"/>
                <w:color w:val="24292E"/>
                <w:sz w:val="17"/>
              </w:rPr>
              <w:br w:type="textWrapping"/>
            </w:r>
            <w:r>
              <w:rPr>
                <w:rFonts w:ascii="Consolas" w:hAnsi="Consolas"/>
                <w:color w:val="24292E"/>
                <w:sz w:val="17"/>
              </w:rPr>
              <w:t xml:space="preserve">      "status": "Occupied",</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4335338C">
      <w:pPr>
        <w:spacing w:before="0" w:after="60"/>
      </w:pPr>
    </w:p>
    <w:p w14:paraId="7DA31D40">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3192AC2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53DB5E53">
            <w:pPr>
              <w:jc w:val="left"/>
            </w:pPr>
            <w:r>
              <w:rPr>
                <w:b/>
                <w:color w:val="FFFFFF"/>
                <w:sz w:val="17"/>
              </w:rPr>
              <w:t>Mã HTTP</w:t>
            </w:r>
          </w:p>
        </w:tc>
        <w:tc>
          <w:tcPr>
            <w:tcW w:w="4032" w:type="dxa"/>
            <w:shd w:val="clear" w:color="auto" w:fill="1B365D"/>
            <w:tcMar>
              <w:top w:w="90" w:type="dxa"/>
              <w:left w:w="100" w:type="dxa"/>
              <w:bottom w:w="90" w:type="dxa"/>
              <w:right w:w="100" w:type="dxa"/>
            </w:tcMar>
          </w:tcPr>
          <w:p w14:paraId="4D75B4EB">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73EFC383">
            <w:pPr>
              <w:jc w:val="left"/>
            </w:pPr>
            <w:r>
              <w:rPr>
                <w:b/>
                <w:color w:val="FFFFFF"/>
                <w:sz w:val="17"/>
              </w:rPr>
              <w:t>Thông báo lỗi trong errors[]</w:t>
            </w:r>
          </w:p>
        </w:tc>
      </w:tr>
      <w:tr w14:paraId="2A3BDE2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6584CCDB">
            <w:r>
              <w:rPr>
                <w:color w:val="24292E"/>
                <w:sz w:val="16"/>
              </w:rPr>
              <w:t>404 Not Found</w:t>
            </w:r>
          </w:p>
        </w:tc>
        <w:tc>
          <w:tcPr>
            <w:tcW w:w="4032" w:type="dxa"/>
            <w:shd w:val="clear" w:color="auto" w:fill="FFFFFF"/>
            <w:tcMar>
              <w:top w:w="70" w:type="dxa"/>
              <w:left w:w="100" w:type="dxa"/>
              <w:bottom w:w="70" w:type="dxa"/>
              <w:right w:w="100" w:type="dxa"/>
            </w:tcMar>
          </w:tcPr>
          <w:p w14:paraId="472C4A7D">
            <w:r>
              <w:rPr>
                <w:color w:val="24292E"/>
                <w:sz w:val="16"/>
              </w:rPr>
              <w:t>Khu vực không tồn tại</w:t>
            </w:r>
          </w:p>
        </w:tc>
        <w:tc>
          <w:tcPr>
            <w:tcW w:w="4320" w:type="dxa"/>
            <w:shd w:val="clear" w:color="auto" w:fill="FFFFFF"/>
            <w:tcMar>
              <w:top w:w="70" w:type="dxa"/>
              <w:left w:w="100" w:type="dxa"/>
              <w:bottom w:w="70" w:type="dxa"/>
              <w:right w:w="100" w:type="dxa"/>
            </w:tcMar>
          </w:tcPr>
          <w:p w14:paraId="50C2F16B">
            <w:r>
              <w:rPr>
                <w:color w:val="24292E"/>
                <w:sz w:val="16"/>
              </w:rPr>
              <w:t>["Zone with ID 10 was not found."]</w:t>
            </w:r>
          </w:p>
        </w:tc>
      </w:tr>
    </w:tbl>
    <w:p w14:paraId="362A924E">
      <w:pPr>
        <w:spacing w:after="60"/>
      </w:pPr>
    </w:p>
    <w:p w14:paraId="702ED415">
      <w:pPr>
        <w:spacing w:before="0" w:after="80" w:line="276" w:lineRule="auto"/>
      </w:pPr>
      <w:r>
        <w:rPr>
          <w:b/>
          <w:color w:val="24292E"/>
          <w:sz w:val="19"/>
        </w:rPr>
        <w:t xml:space="preserve">• Business Rules: </w:t>
      </w:r>
      <w:r>
        <w:rPr>
          <w:color w:val="333333"/>
          <w:sz w:val="19"/>
        </w:rPr>
        <w:t>Quy tắc nghiệp vụ Backend kiểm soát:</w:t>
      </w:r>
    </w:p>
    <w:p w14:paraId="314360F5">
      <w:pPr>
        <w:spacing w:before="0" w:after="80" w:line="276" w:lineRule="auto"/>
      </w:pPr>
      <w:r>
        <w:rPr>
          <w:b/>
          <w:color w:val="24292E"/>
          <w:sz w:val="19"/>
        </w:rPr>
        <w:t xml:space="preserve">  - </w:t>
      </w:r>
      <w:r>
        <w:rPr>
          <w:color w:val="333333"/>
          <w:sz w:val="19"/>
        </w:rPr>
        <w:t>Sắp xếp theo Code: Tự động sắp xếp vị trí đỗ theo thứ tự mã tăng dần.</w:t>
      </w:r>
    </w:p>
    <w:tbl>
      <w:tblPr>
        <w:tblStyle w:val="12"/>
        <w:tblW w:w="0" w:type="auto"/>
        <w:jc w:val="center"/>
        <w:tblLayout w:type="autofit"/>
        <w:tblCellMar>
          <w:top w:w="0" w:type="dxa"/>
          <w:left w:w="108" w:type="dxa"/>
          <w:bottom w:w="0" w:type="dxa"/>
          <w:right w:w="108" w:type="dxa"/>
        </w:tblCellMar>
      </w:tblPr>
      <w:tblGrid>
        <w:gridCol w:w="10080"/>
      </w:tblGrid>
      <w:tr w14:paraId="63F72926">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7CB744A2">
            <w:pPr>
              <w:spacing w:before="0" w:after="60"/>
            </w:pPr>
            <w:r>
              <w:rPr>
                <w:b/>
                <w:color w:val="0E6EAD"/>
                <w:sz w:val="19"/>
              </w:rPr>
              <w:t>📌 LƯU Ý FRONTEND (GET /api/zones/{zoneId}/slots)</w:t>
            </w:r>
            <w:r>
              <w:rPr>
                <w:b/>
                <w:color w:val="0E6EAD"/>
                <w:sz w:val="19"/>
              </w:rPr>
              <w:br w:type="textWrapping"/>
            </w:r>
            <w:r>
              <w:rPr>
                <w:color w:val="333333"/>
                <w:sz w:val="18"/>
              </w:rPr>
              <w:t>Sử dụng để hiển thị lưới sơ đồ các vị trí đỗ (Parking Grid Map) của khu vực.</w:t>
            </w:r>
          </w:p>
        </w:tc>
      </w:tr>
    </w:tbl>
    <w:p w14:paraId="40A7667E">
      <w:pPr>
        <w:spacing w:before="0" w:after="60"/>
      </w:pPr>
    </w:p>
    <w:p w14:paraId="4839C249">
      <w:pPr>
        <w:spacing w:after="120"/>
      </w:pPr>
    </w:p>
    <w:p w14:paraId="7565ED53">
      <w:pPr>
        <w:keepNext/>
        <w:spacing w:before="280" w:after="80"/>
      </w:pPr>
      <w:r>
        <w:rPr>
          <w:b/>
          <w:color w:val="0E6EAD"/>
          <w:sz w:val="25"/>
        </w:rPr>
        <w:t>GET /api/slots/{id} - Xem chi tiết một Vị trí đỗ theo ID</w:t>
      </w:r>
    </w:p>
    <w:p w14:paraId="70B815E2">
      <w:pPr>
        <w:spacing w:before="0" w:after="80" w:line="276" w:lineRule="auto"/>
      </w:pPr>
      <w:r>
        <w:rPr>
          <w:b/>
          <w:color w:val="24292E"/>
          <w:sz w:val="19"/>
        </w:rPr>
        <w:t xml:space="preserve">• Mục đích: </w:t>
      </w:r>
      <w:r>
        <w:rPr>
          <w:color w:val="333333"/>
          <w:sz w:val="19"/>
        </w:rPr>
        <w:t>Lấy đầy đủ thông tin cấu hình, tọa độ và trạng thái hiện tại của một vị trí đỗ cụ thể.</w:t>
      </w:r>
    </w:p>
    <w:p w14:paraId="244E727D">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425032B8">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4BCDC8F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6B913EFD">
            <w:pPr>
              <w:jc w:val="left"/>
            </w:pPr>
            <w:r>
              <w:rPr>
                <w:b/>
                <w:color w:val="FFFFFF"/>
                <w:sz w:val="17"/>
              </w:rPr>
              <w:t>Tham số</w:t>
            </w:r>
          </w:p>
        </w:tc>
        <w:tc>
          <w:tcPr>
            <w:tcW w:w="1152" w:type="dxa"/>
            <w:shd w:val="clear" w:color="auto" w:fill="1B365D"/>
            <w:tcMar>
              <w:top w:w="90" w:type="dxa"/>
              <w:left w:w="100" w:type="dxa"/>
              <w:bottom w:w="90" w:type="dxa"/>
              <w:right w:w="100" w:type="dxa"/>
            </w:tcMar>
          </w:tcPr>
          <w:p w14:paraId="18102BD8">
            <w:pPr>
              <w:jc w:val="left"/>
            </w:pPr>
            <w:r>
              <w:rPr>
                <w:b/>
                <w:color w:val="FFFFFF"/>
                <w:sz w:val="17"/>
              </w:rPr>
              <w:t>Vị trí</w:t>
            </w:r>
          </w:p>
        </w:tc>
        <w:tc>
          <w:tcPr>
            <w:tcW w:w="1440" w:type="dxa"/>
            <w:shd w:val="clear" w:color="auto" w:fill="1B365D"/>
            <w:tcMar>
              <w:top w:w="90" w:type="dxa"/>
              <w:left w:w="100" w:type="dxa"/>
              <w:bottom w:w="90" w:type="dxa"/>
              <w:right w:w="100" w:type="dxa"/>
            </w:tcMar>
          </w:tcPr>
          <w:p w14:paraId="26C9C8CD">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5856ACA">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68AC1ECF">
            <w:pPr>
              <w:jc w:val="left"/>
            </w:pPr>
            <w:r>
              <w:rPr>
                <w:b/>
                <w:color w:val="FFFFFF"/>
                <w:sz w:val="17"/>
              </w:rPr>
              <w:t>Mô tả</w:t>
            </w:r>
          </w:p>
        </w:tc>
      </w:tr>
      <w:tr w14:paraId="13878C3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2EFC1EB8">
            <w:r>
              <w:rPr>
                <w:color w:val="24292E"/>
                <w:sz w:val="16"/>
              </w:rPr>
              <w:t>id</w:t>
            </w:r>
          </w:p>
        </w:tc>
        <w:tc>
          <w:tcPr>
            <w:tcW w:w="1152" w:type="dxa"/>
            <w:shd w:val="clear" w:color="auto" w:fill="FFFFFF"/>
            <w:tcMar>
              <w:top w:w="70" w:type="dxa"/>
              <w:left w:w="100" w:type="dxa"/>
              <w:bottom w:w="70" w:type="dxa"/>
              <w:right w:w="100" w:type="dxa"/>
            </w:tcMar>
          </w:tcPr>
          <w:p w14:paraId="019D29BC">
            <w:r>
              <w:rPr>
                <w:color w:val="24292E"/>
                <w:sz w:val="16"/>
              </w:rPr>
              <w:t>Route</w:t>
            </w:r>
          </w:p>
        </w:tc>
        <w:tc>
          <w:tcPr>
            <w:tcW w:w="1440" w:type="dxa"/>
            <w:shd w:val="clear" w:color="auto" w:fill="FFFFFF"/>
            <w:tcMar>
              <w:top w:w="70" w:type="dxa"/>
              <w:left w:w="100" w:type="dxa"/>
              <w:bottom w:w="70" w:type="dxa"/>
              <w:right w:w="100" w:type="dxa"/>
            </w:tcMar>
          </w:tcPr>
          <w:p w14:paraId="4FAAEE31">
            <w:r>
              <w:rPr>
                <w:color w:val="24292E"/>
                <w:sz w:val="16"/>
              </w:rPr>
              <w:t>integer</w:t>
            </w:r>
          </w:p>
        </w:tc>
        <w:tc>
          <w:tcPr>
            <w:tcW w:w="1152" w:type="dxa"/>
            <w:shd w:val="clear" w:color="auto" w:fill="FFFFFF"/>
            <w:tcMar>
              <w:top w:w="70" w:type="dxa"/>
              <w:left w:w="100" w:type="dxa"/>
              <w:bottom w:w="70" w:type="dxa"/>
              <w:right w:w="100" w:type="dxa"/>
            </w:tcMar>
          </w:tcPr>
          <w:p w14:paraId="1615C56E">
            <w:r>
              <w:rPr>
                <w:color w:val="24292E"/>
                <w:sz w:val="16"/>
              </w:rPr>
              <w:t>Bắt buộc</w:t>
            </w:r>
          </w:p>
        </w:tc>
        <w:tc>
          <w:tcPr>
            <w:tcW w:w="4320" w:type="dxa"/>
            <w:shd w:val="clear" w:color="auto" w:fill="FFFFFF"/>
            <w:tcMar>
              <w:top w:w="70" w:type="dxa"/>
              <w:left w:w="100" w:type="dxa"/>
              <w:bottom w:w="70" w:type="dxa"/>
              <w:right w:w="100" w:type="dxa"/>
            </w:tcMar>
          </w:tcPr>
          <w:p w14:paraId="73A205B4">
            <w:r>
              <w:rPr>
                <w:color w:val="24292E"/>
                <w:sz w:val="16"/>
              </w:rPr>
              <w:t>ID của vị trí đỗ</w:t>
            </w:r>
          </w:p>
        </w:tc>
      </w:tr>
    </w:tbl>
    <w:p w14:paraId="6BD8B42B">
      <w:pPr>
        <w:spacing w:after="60"/>
      </w:pPr>
    </w:p>
    <w:p w14:paraId="778D4FA3">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0DFC3B2">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F58B326">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101,</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"zoneCode": "ZN-F1-A",</w:t>
            </w:r>
            <w:r>
              <w:rPr>
                <w:rFonts w:ascii="Consolas" w:hAnsi="Consolas"/>
                <w:color w:val="24292E"/>
                <w:sz w:val="17"/>
              </w:rPr>
              <w:br w:type="textWrapping"/>
            </w:r>
            <w:r>
              <w:rPr>
                <w:rFonts w:ascii="Consolas" w:hAnsi="Consolas"/>
                <w:color w:val="24292E"/>
                <w:sz w:val="17"/>
              </w:rPr>
              <w:t xml:space="preserve">    "zoneName": "Khu A - Tầng 1",</w:t>
            </w:r>
            <w:r>
              <w:rPr>
                <w:rFonts w:ascii="Consolas" w:hAnsi="Consolas"/>
                <w:color w:val="24292E"/>
                <w:sz w:val="17"/>
              </w:rPr>
              <w:br w:type="textWrapping"/>
            </w:r>
            <w:r>
              <w:rPr>
                <w:rFonts w:ascii="Consolas" w:hAnsi="Consolas"/>
                <w:color w:val="24292E"/>
                <w:sz w:val="17"/>
              </w:rPr>
              <w:t xml:space="preserve">    "parkingLotId": 1,</w:t>
            </w:r>
            <w:r>
              <w:rPr>
                <w:rFonts w:ascii="Consolas" w:hAnsi="Consolas"/>
                <w:color w:val="24292E"/>
                <w:sz w:val="17"/>
              </w:rPr>
              <w:br w:type="textWrapping"/>
            </w:r>
            <w:r>
              <w:rPr>
                <w:rFonts w:ascii="Consolas" w:hAnsi="Consolas"/>
                <w:color w:val="24292E"/>
                <w:sz w:val="17"/>
              </w:rPr>
              <w:t xml:space="preserve">    "parkingLotCode": "LOT-CENTRAL-01",</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"vehicleTypeCode": "CAR",</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"code": "A-01",</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 xml:space="preserve">    "dedicatedVehicleId": null,</w:t>
            </w:r>
            <w:r>
              <w:rPr>
                <w:rFonts w:ascii="Consolas" w:hAnsi="Consolas"/>
                <w:color w:val="24292E"/>
                <w:sz w:val="17"/>
              </w:rPr>
              <w:br w:type="textWrapping"/>
            </w:r>
            <w:r>
              <w:rPr>
                <w:rFonts w:ascii="Consolas" w:hAnsi="Consolas"/>
                <w:color w:val="24292E"/>
                <w:sz w:val="17"/>
              </w:rPr>
              <w:t xml:space="preserve">    "dedicatedNote": "Vị trí gần cửa thoát hiểm",</w:t>
            </w:r>
            <w:r>
              <w:rPr>
                <w:rFonts w:ascii="Consolas" w:hAnsi="Consolas"/>
                <w:color w:val="24292E"/>
                <w:sz w:val="17"/>
              </w:rPr>
              <w:br w:type="textWrapping"/>
            </w:r>
            <w:r>
              <w:rPr>
                <w:rFonts w:ascii="Consolas" w:hAnsi="Consolas"/>
                <w:color w:val="24292E"/>
                <w:sz w:val="17"/>
              </w:rPr>
              <w:t xml:space="preserve">    "posX": 10.5,</w:t>
            </w:r>
            <w:r>
              <w:rPr>
                <w:rFonts w:ascii="Consolas" w:hAnsi="Consolas"/>
                <w:color w:val="24292E"/>
                <w:sz w:val="17"/>
              </w:rPr>
              <w:br w:type="textWrapping"/>
            </w:r>
            <w:r>
              <w:rPr>
                <w:rFonts w:ascii="Consolas" w:hAnsi="Consolas"/>
                <w:color w:val="24292E"/>
                <w:sz w:val="17"/>
              </w:rPr>
              <w:t xml:space="preserve">    "posY": 20.0,</w:t>
            </w:r>
            <w:r>
              <w:rPr>
                <w:rFonts w:ascii="Consolas" w:hAnsi="Consolas"/>
                <w:color w:val="24292E"/>
                <w:sz w:val="17"/>
              </w:rPr>
              <w:br w:type="textWrapping"/>
            </w:r>
            <w:r>
              <w:rPr>
                <w:rFonts w:ascii="Consolas" w:hAnsi="Consolas"/>
                <w:color w:val="24292E"/>
                <w:sz w:val="17"/>
              </w:rPr>
              <w:t xml:space="preserve">    "width": 2.5,</w:t>
            </w:r>
            <w:r>
              <w:rPr>
                <w:rFonts w:ascii="Consolas" w:hAnsi="Consolas"/>
                <w:color w:val="24292E"/>
                <w:sz w:val="17"/>
              </w:rPr>
              <w:br w:type="textWrapping"/>
            </w:r>
            <w:r>
              <w:rPr>
                <w:rFonts w:ascii="Consolas" w:hAnsi="Consolas"/>
                <w:color w:val="24292E"/>
                <w:sz w:val="17"/>
              </w:rPr>
              <w:t xml:space="preserve">    "height": 5.0,</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36DB80E8">
      <w:pPr>
        <w:spacing w:before="0" w:after="60"/>
      </w:pPr>
    </w:p>
    <w:p w14:paraId="02068826">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99D764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46759F68">
            <w:pPr>
              <w:jc w:val="left"/>
            </w:pPr>
            <w:r>
              <w:rPr>
                <w:b/>
                <w:color w:val="FFFFFF"/>
                <w:sz w:val="17"/>
              </w:rPr>
              <w:t>Mã HTTP</w:t>
            </w:r>
          </w:p>
        </w:tc>
        <w:tc>
          <w:tcPr>
            <w:tcW w:w="4032" w:type="dxa"/>
            <w:shd w:val="clear" w:color="auto" w:fill="1B365D"/>
            <w:tcMar>
              <w:top w:w="90" w:type="dxa"/>
              <w:left w:w="100" w:type="dxa"/>
              <w:bottom w:w="90" w:type="dxa"/>
              <w:right w:w="100" w:type="dxa"/>
            </w:tcMar>
          </w:tcPr>
          <w:p w14:paraId="34DE22AB">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4CCE2028">
            <w:pPr>
              <w:jc w:val="left"/>
            </w:pPr>
            <w:r>
              <w:rPr>
                <w:b/>
                <w:color w:val="FFFFFF"/>
                <w:sz w:val="17"/>
              </w:rPr>
              <w:t>Thông báo lỗi trong errors[]</w:t>
            </w:r>
          </w:p>
        </w:tc>
      </w:tr>
      <w:tr w14:paraId="6443843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FA1994C">
            <w:r>
              <w:rPr>
                <w:color w:val="24292E"/>
                <w:sz w:val="16"/>
              </w:rPr>
              <w:t>404 Not Found</w:t>
            </w:r>
          </w:p>
        </w:tc>
        <w:tc>
          <w:tcPr>
            <w:tcW w:w="4032" w:type="dxa"/>
            <w:shd w:val="clear" w:color="auto" w:fill="FFFFFF"/>
            <w:tcMar>
              <w:top w:w="70" w:type="dxa"/>
              <w:left w:w="100" w:type="dxa"/>
              <w:bottom w:w="70" w:type="dxa"/>
              <w:right w:w="100" w:type="dxa"/>
            </w:tcMar>
          </w:tcPr>
          <w:p w14:paraId="6F0747B3">
            <w:r>
              <w:rPr>
                <w:color w:val="24292E"/>
                <w:sz w:val="16"/>
              </w:rPr>
              <w:t>Vị trí đỗ không tồn tại</w:t>
            </w:r>
          </w:p>
        </w:tc>
        <w:tc>
          <w:tcPr>
            <w:tcW w:w="4320" w:type="dxa"/>
            <w:shd w:val="clear" w:color="auto" w:fill="FFFFFF"/>
            <w:tcMar>
              <w:top w:w="70" w:type="dxa"/>
              <w:left w:w="100" w:type="dxa"/>
              <w:bottom w:w="70" w:type="dxa"/>
              <w:right w:w="100" w:type="dxa"/>
            </w:tcMar>
          </w:tcPr>
          <w:p w14:paraId="4655B9C8">
            <w:r>
              <w:rPr>
                <w:color w:val="24292E"/>
                <w:sz w:val="16"/>
              </w:rPr>
              <w:t>["Slot with ID 101 was not found."]</w:t>
            </w:r>
          </w:p>
        </w:tc>
      </w:tr>
    </w:tbl>
    <w:p w14:paraId="5040046E">
      <w:pPr>
        <w:spacing w:after="60"/>
      </w:pPr>
    </w:p>
    <w:p w14:paraId="34C7E918">
      <w:pPr>
        <w:spacing w:before="0" w:after="80" w:line="276" w:lineRule="auto"/>
      </w:pPr>
      <w:r>
        <w:rPr>
          <w:b/>
          <w:color w:val="24292E"/>
          <w:sz w:val="19"/>
        </w:rPr>
        <w:t xml:space="preserve">• Business Rules: </w:t>
      </w:r>
      <w:r>
        <w:rPr>
          <w:color w:val="333333"/>
          <w:sz w:val="19"/>
        </w:rPr>
        <w:t>Quy tắc nghiệp vụ Backend kiểm soát:</w:t>
      </w:r>
    </w:p>
    <w:p w14:paraId="094DC1DA">
      <w:pPr>
        <w:spacing w:before="0" w:after="80" w:line="276" w:lineRule="auto"/>
      </w:pPr>
      <w:r>
        <w:rPr>
          <w:b/>
          <w:color w:val="24292E"/>
          <w:sz w:val="19"/>
        </w:rPr>
        <w:t xml:space="preserve">  - </w:t>
      </w:r>
      <w:r>
        <w:rPr>
          <w:color w:val="333333"/>
          <w:sz w:val="19"/>
        </w:rPr>
        <w:t>Include đầy đủ quan hệ: Tự động nạp Zone, ParkingLot và VehicleType.</w:t>
      </w:r>
    </w:p>
    <w:tbl>
      <w:tblPr>
        <w:tblStyle w:val="12"/>
        <w:tblW w:w="0" w:type="auto"/>
        <w:jc w:val="center"/>
        <w:tblLayout w:type="autofit"/>
        <w:tblCellMar>
          <w:top w:w="0" w:type="dxa"/>
          <w:left w:w="108" w:type="dxa"/>
          <w:bottom w:w="0" w:type="dxa"/>
          <w:right w:w="108" w:type="dxa"/>
        </w:tblCellMar>
      </w:tblPr>
      <w:tblGrid>
        <w:gridCol w:w="10080"/>
      </w:tblGrid>
      <w:tr w14:paraId="34879583">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59643771">
            <w:pPr>
              <w:spacing w:before="0" w:after="60"/>
            </w:pPr>
            <w:r>
              <w:rPr>
                <w:b/>
                <w:color w:val="0E6EAD"/>
                <w:sz w:val="19"/>
              </w:rPr>
              <w:t>📌 LƯU Ý FRONTEND (GET /api/slots/{id})</w:t>
            </w:r>
            <w:r>
              <w:rPr>
                <w:b/>
                <w:color w:val="0E6EAD"/>
                <w:sz w:val="19"/>
              </w:rPr>
              <w:br w:type="textWrapping"/>
            </w:r>
            <w:r>
              <w:rPr>
                <w:color w:val="333333"/>
                <w:sz w:val="18"/>
              </w:rPr>
              <w:t>Sử dụng khi nhấp vào một ô đỗ trên sơ đồ để xem thông tin chi tiết hoặc mở modal chỉnh sửa.</w:t>
            </w:r>
          </w:p>
        </w:tc>
      </w:tr>
    </w:tbl>
    <w:p w14:paraId="57971A83">
      <w:pPr>
        <w:spacing w:before="0" w:after="60"/>
      </w:pPr>
    </w:p>
    <w:p w14:paraId="0245A17C">
      <w:pPr>
        <w:spacing w:after="120"/>
      </w:pPr>
    </w:p>
    <w:p w14:paraId="26362AF6">
      <w:pPr>
        <w:keepNext/>
        <w:spacing w:before="280" w:after="80"/>
      </w:pPr>
      <w:r>
        <w:rPr>
          <w:b/>
          <w:color w:val="0E6EAD"/>
          <w:sz w:val="25"/>
        </w:rPr>
        <w:t>POST /api/slots - Tạo mới vị trí đỗ (ZoneId trong Request Body)</w:t>
      </w:r>
    </w:p>
    <w:p w14:paraId="3BC17D26">
      <w:pPr>
        <w:spacing w:before="0" w:after="80" w:line="276" w:lineRule="auto"/>
      </w:pPr>
      <w:r>
        <w:rPr>
          <w:b/>
          <w:color w:val="24292E"/>
          <w:sz w:val="19"/>
        </w:rPr>
        <w:t xml:space="preserve">• Mục đích: </w:t>
      </w:r>
      <w:r>
        <w:rPr>
          <w:color w:val="333333"/>
          <w:sz w:val="19"/>
        </w:rPr>
        <w:t>Tạo mới một vị trí đỗ xe với zoneId được truyền trong thân request body.</w:t>
      </w:r>
    </w:p>
    <w:p w14:paraId="0026A99C">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7D2B60AB">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170F5C5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178E10E3">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254BB33B">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7E803B62">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6081F931">
            <w:pPr>
              <w:jc w:val="left"/>
            </w:pPr>
            <w:r>
              <w:rPr>
                <w:b/>
                <w:color w:val="FFFFFF"/>
                <w:sz w:val="17"/>
              </w:rPr>
              <w:t>Ràng buộc &amp; Mô tả</w:t>
            </w:r>
          </w:p>
        </w:tc>
      </w:tr>
      <w:tr w14:paraId="378A6DE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4380587">
            <w:r>
              <w:rPr>
                <w:color w:val="24292E"/>
                <w:sz w:val="16"/>
              </w:rPr>
              <w:t>zoneId</w:t>
            </w:r>
          </w:p>
        </w:tc>
        <w:tc>
          <w:tcPr>
            <w:tcW w:w="1440" w:type="dxa"/>
            <w:shd w:val="clear" w:color="auto" w:fill="FFFFFF"/>
            <w:tcMar>
              <w:top w:w="70" w:type="dxa"/>
              <w:left w:w="100" w:type="dxa"/>
              <w:bottom w:w="70" w:type="dxa"/>
              <w:right w:w="100" w:type="dxa"/>
            </w:tcMar>
          </w:tcPr>
          <w:p w14:paraId="1E654AC3">
            <w:r>
              <w:rPr>
                <w:color w:val="24292E"/>
                <w:sz w:val="16"/>
              </w:rPr>
              <w:t>integer</w:t>
            </w:r>
          </w:p>
        </w:tc>
        <w:tc>
          <w:tcPr>
            <w:tcW w:w="1152" w:type="dxa"/>
            <w:shd w:val="clear" w:color="auto" w:fill="FFFFFF"/>
            <w:tcMar>
              <w:top w:w="70" w:type="dxa"/>
              <w:left w:w="100" w:type="dxa"/>
              <w:bottom w:w="70" w:type="dxa"/>
              <w:right w:w="100" w:type="dxa"/>
            </w:tcMar>
          </w:tcPr>
          <w:p w14:paraId="7A486F66">
            <w:r>
              <w:rPr>
                <w:color w:val="24292E"/>
                <w:sz w:val="16"/>
              </w:rPr>
              <w:t>Bắt buộc</w:t>
            </w:r>
          </w:p>
        </w:tc>
        <w:tc>
          <w:tcPr>
            <w:tcW w:w="5040" w:type="dxa"/>
            <w:shd w:val="clear" w:color="auto" w:fill="FFFFFF"/>
            <w:tcMar>
              <w:top w:w="70" w:type="dxa"/>
              <w:left w:w="100" w:type="dxa"/>
              <w:bottom w:w="70" w:type="dxa"/>
              <w:right w:w="100" w:type="dxa"/>
            </w:tcMar>
          </w:tcPr>
          <w:p w14:paraId="01A5006C">
            <w:r>
              <w:rPr>
                <w:color w:val="24292E"/>
                <w:sz w:val="16"/>
              </w:rPr>
              <w:t>ID khu vực tiếp nhận vị trí đỗ</w:t>
            </w:r>
          </w:p>
        </w:tc>
      </w:tr>
      <w:tr w14:paraId="15DF5F6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D3ECF9A">
            <w:r>
              <w:rPr>
                <w:color w:val="24292E"/>
                <w:sz w:val="16"/>
              </w:rPr>
              <w:t>vehicleTypeId</w:t>
            </w:r>
          </w:p>
        </w:tc>
        <w:tc>
          <w:tcPr>
            <w:tcW w:w="1440" w:type="dxa"/>
            <w:shd w:val="clear" w:color="auto" w:fill="F9FAFB"/>
            <w:tcMar>
              <w:top w:w="70" w:type="dxa"/>
              <w:left w:w="100" w:type="dxa"/>
              <w:bottom w:w="70" w:type="dxa"/>
              <w:right w:w="100" w:type="dxa"/>
            </w:tcMar>
          </w:tcPr>
          <w:p w14:paraId="50E11DB4">
            <w:r>
              <w:rPr>
                <w:color w:val="24292E"/>
                <w:sz w:val="16"/>
              </w:rPr>
              <w:t>integer</w:t>
            </w:r>
          </w:p>
        </w:tc>
        <w:tc>
          <w:tcPr>
            <w:tcW w:w="1152" w:type="dxa"/>
            <w:shd w:val="clear" w:color="auto" w:fill="F9FAFB"/>
            <w:tcMar>
              <w:top w:w="70" w:type="dxa"/>
              <w:left w:w="100" w:type="dxa"/>
              <w:bottom w:w="70" w:type="dxa"/>
              <w:right w:w="100" w:type="dxa"/>
            </w:tcMar>
          </w:tcPr>
          <w:p w14:paraId="570DFC92">
            <w:r>
              <w:rPr>
                <w:color w:val="24292E"/>
                <w:sz w:val="16"/>
              </w:rPr>
              <w:t>Bắt buộc</w:t>
            </w:r>
          </w:p>
        </w:tc>
        <w:tc>
          <w:tcPr>
            <w:tcW w:w="5040" w:type="dxa"/>
            <w:shd w:val="clear" w:color="auto" w:fill="F9FAFB"/>
            <w:tcMar>
              <w:top w:w="70" w:type="dxa"/>
              <w:left w:w="100" w:type="dxa"/>
              <w:bottom w:w="70" w:type="dxa"/>
              <w:right w:w="100" w:type="dxa"/>
            </w:tcMar>
          </w:tcPr>
          <w:p w14:paraId="4320D341">
            <w:r>
              <w:rPr>
                <w:color w:val="24292E"/>
                <w:sz w:val="16"/>
              </w:rPr>
              <w:t>ID loại xe được phép đỗ (1: Ô tô, 2: Xe máy,...)</w:t>
            </w:r>
          </w:p>
        </w:tc>
      </w:tr>
      <w:tr w14:paraId="1596AB7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A897C76">
            <w:r>
              <w:rPr>
                <w:color w:val="24292E"/>
                <w:sz w:val="16"/>
              </w:rPr>
              <w:t>code</w:t>
            </w:r>
          </w:p>
        </w:tc>
        <w:tc>
          <w:tcPr>
            <w:tcW w:w="1440" w:type="dxa"/>
            <w:shd w:val="clear" w:color="auto" w:fill="FFFFFF"/>
            <w:tcMar>
              <w:top w:w="70" w:type="dxa"/>
              <w:left w:w="100" w:type="dxa"/>
              <w:bottom w:w="70" w:type="dxa"/>
              <w:right w:w="100" w:type="dxa"/>
            </w:tcMar>
          </w:tcPr>
          <w:p w14:paraId="296C84B9">
            <w:r>
              <w:rPr>
                <w:color w:val="24292E"/>
                <w:sz w:val="16"/>
              </w:rPr>
              <w:t>string</w:t>
            </w:r>
          </w:p>
        </w:tc>
        <w:tc>
          <w:tcPr>
            <w:tcW w:w="1152" w:type="dxa"/>
            <w:shd w:val="clear" w:color="auto" w:fill="FFFFFF"/>
            <w:tcMar>
              <w:top w:w="70" w:type="dxa"/>
              <w:left w:w="100" w:type="dxa"/>
              <w:bottom w:w="70" w:type="dxa"/>
              <w:right w:w="100" w:type="dxa"/>
            </w:tcMar>
          </w:tcPr>
          <w:p w14:paraId="54DB53EB">
            <w:r>
              <w:rPr>
                <w:color w:val="24292E"/>
                <w:sz w:val="16"/>
              </w:rPr>
              <w:t>Bắt buộc</w:t>
            </w:r>
          </w:p>
        </w:tc>
        <w:tc>
          <w:tcPr>
            <w:tcW w:w="5040" w:type="dxa"/>
            <w:shd w:val="clear" w:color="auto" w:fill="FFFFFF"/>
            <w:tcMar>
              <w:top w:w="70" w:type="dxa"/>
              <w:left w:w="100" w:type="dxa"/>
              <w:bottom w:w="70" w:type="dxa"/>
              <w:right w:w="100" w:type="dxa"/>
            </w:tcMar>
          </w:tcPr>
          <w:p w14:paraId="1CFF30F8">
            <w:r>
              <w:rPr>
                <w:color w:val="24292E"/>
                <w:sz w:val="16"/>
              </w:rPr>
              <w:t>Mã vị trí duy nhất trong khu vực (Ví dụ: 'A-01', tối đa 30 ký tự)</w:t>
            </w:r>
          </w:p>
        </w:tc>
      </w:tr>
      <w:tr w14:paraId="54DB0BA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948D465">
            <w:r>
              <w:rPr>
                <w:color w:val="24292E"/>
                <w:sz w:val="16"/>
              </w:rPr>
              <w:t>status</w:t>
            </w:r>
          </w:p>
        </w:tc>
        <w:tc>
          <w:tcPr>
            <w:tcW w:w="1440" w:type="dxa"/>
            <w:shd w:val="clear" w:color="auto" w:fill="F9FAFB"/>
            <w:tcMar>
              <w:top w:w="70" w:type="dxa"/>
              <w:left w:w="100" w:type="dxa"/>
              <w:bottom w:w="70" w:type="dxa"/>
              <w:right w:w="100" w:type="dxa"/>
            </w:tcMar>
          </w:tcPr>
          <w:p w14:paraId="323D4A44">
            <w:r>
              <w:rPr>
                <w:color w:val="24292E"/>
                <w:sz w:val="16"/>
              </w:rPr>
              <w:t>string</w:t>
            </w:r>
          </w:p>
        </w:tc>
        <w:tc>
          <w:tcPr>
            <w:tcW w:w="1152" w:type="dxa"/>
            <w:shd w:val="clear" w:color="auto" w:fill="F9FAFB"/>
            <w:tcMar>
              <w:top w:w="70" w:type="dxa"/>
              <w:left w:w="100" w:type="dxa"/>
              <w:bottom w:w="70" w:type="dxa"/>
              <w:right w:w="100" w:type="dxa"/>
            </w:tcMar>
          </w:tcPr>
          <w:p w14:paraId="4E64545A">
            <w:r>
              <w:rPr>
                <w:color w:val="24292E"/>
                <w:sz w:val="16"/>
              </w:rPr>
              <w:t>Tùy chọn</w:t>
            </w:r>
          </w:p>
        </w:tc>
        <w:tc>
          <w:tcPr>
            <w:tcW w:w="5040" w:type="dxa"/>
            <w:shd w:val="clear" w:color="auto" w:fill="F9FAFB"/>
            <w:tcMar>
              <w:top w:w="70" w:type="dxa"/>
              <w:left w:w="100" w:type="dxa"/>
              <w:bottom w:w="70" w:type="dxa"/>
              <w:right w:w="100" w:type="dxa"/>
            </w:tcMar>
          </w:tcPr>
          <w:p w14:paraId="67DD2EE8">
            <w:r>
              <w:rPr>
                <w:color w:val="24292E"/>
                <w:sz w:val="16"/>
              </w:rPr>
              <w:t>Trạng thái khởi tạo: 'Available' (mặc định), 'Occupied', 'Reserved', 'Maintenance'</w:t>
            </w:r>
          </w:p>
        </w:tc>
      </w:tr>
      <w:tr w14:paraId="5EA1893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5ED9D997">
            <w:r>
              <w:rPr>
                <w:color w:val="24292E"/>
                <w:sz w:val="16"/>
              </w:rPr>
              <w:t>dedicatedNote</w:t>
            </w:r>
          </w:p>
        </w:tc>
        <w:tc>
          <w:tcPr>
            <w:tcW w:w="1440" w:type="dxa"/>
            <w:shd w:val="clear" w:color="auto" w:fill="FFFFFF"/>
            <w:tcMar>
              <w:top w:w="70" w:type="dxa"/>
              <w:left w:w="100" w:type="dxa"/>
              <w:bottom w:w="70" w:type="dxa"/>
              <w:right w:w="100" w:type="dxa"/>
            </w:tcMar>
          </w:tcPr>
          <w:p w14:paraId="58798423">
            <w:r>
              <w:rPr>
                <w:color w:val="24292E"/>
                <w:sz w:val="16"/>
              </w:rPr>
              <w:t>string</w:t>
            </w:r>
          </w:p>
        </w:tc>
        <w:tc>
          <w:tcPr>
            <w:tcW w:w="1152" w:type="dxa"/>
            <w:shd w:val="clear" w:color="auto" w:fill="FFFFFF"/>
            <w:tcMar>
              <w:top w:w="70" w:type="dxa"/>
              <w:left w:w="100" w:type="dxa"/>
              <w:bottom w:w="70" w:type="dxa"/>
              <w:right w:w="100" w:type="dxa"/>
            </w:tcMar>
          </w:tcPr>
          <w:p w14:paraId="67483AEA">
            <w:r>
              <w:rPr>
                <w:color w:val="24292E"/>
                <w:sz w:val="16"/>
              </w:rPr>
              <w:t>Tùy chọn</w:t>
            </w:r>
          </w:p>
        </w:tc>
        <w:tc>
          <w:tcPr>
            <w:tcW w:w="5040" w:type="dxa"/>
            <w:shd w:val="clear" w:color="auto" w:fill="FFFFFF"/>
            <w:tcMar>
              <w:top w:w="70" w:type="dxa"/>
              <w:left w:w="100" w:type="dxa"/>
              <w:bottom w:w="70" w:type="dxa"/>
              <w:right w:w="100" w:type="dxa"/>
            </w:tcMar>
          </w:tcPr>
          <w:p w14:paraId="59445220">
            <w:r>
              <w:rPr>
                <w:color w:val="24292E"/>
                <w:sz w:val="16"/>
              </w:rPr>
              <w:t>Ghi chú dành riêng (Ví dụ: 'Dành cho xe điện')</w:t>
            </w:r>
          </w:p>
        </w:tc>
      </w:tr>
      <w:tr w14:paraId="0F70F95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88EE896">
            <w:r>
              <w:rPr>
                <w:color w:val="24292E"/>
                <w:sz w:val="16"/>
              </w:rPr>
              <w:t>posX</w:t>
            </w:r>
          </w:p>
        </w:tc>
        <w:tc>
          <w:tcPr>
            <w:tcW w:w="1440" w:type="dxa"/>
            <w:shd w:val="clear" w:color="auto" w:fill="F9FAFB"/>
            <w:tcMar>
              <w:top w:w="70" w:type="dxa"/>
              <w:left w:w="100" w:type="dxa"/>
              <w:bottom w:w="70" w:type="dxa"/>
              <w:right w:w="100" w:type="dxa"/>
            </w:tcMar>
          </w:tcPr>
          <w:p w14:paraId="06C73663">
            <w:r>
              <w:rPr>
                <w:color w:val="24292E"/>
                <w:sz w:val="16"/>
              </w:rPr>
              <w:t>number</w:t>
            </w:r>
          </w:p>
        </w:tc>
        <w:tc>
          <w:tcPr>
            <w:tcW w:w="1152" w:type="dxa"/>
            <w:shd w:val="clear" w:color="auto" w:fill="F9FAFB"/>
            <w:tcMar>
              <w:top w:w="70" w:type="dxa"/>
              <w:left w:w="100" w:type="dxa"/>
              <w:bottom w:w="70" w:type="dxa"/>
              <w:right w:w="100" w:type="dxa"/>
            </w:tcMar>
          </w:tcPr>
          <w:p w14:paraId="5A5B6F59">
            <w:r>
              <w:rPr>
                <w:color w:val="24292E"/>
                <w:sz w:val="16"/>
              </w:rPr>
              <w:t>Tùy chọn</w:t>
            </w:r>
          </w:p>
        </w:tc>
        <w:tc>
          <w:tcPr>
            <w:tcW w:w="5040" w:type="dxa"/>
            <w:shd w:val="clear" w:color="auto" w:fill="F9FAFB"/>
            <w:tcMar>
              <w:top w:w="70" w:type="dxa"/>
              <w:left w:w="100" w:type="dxa"/>
              <w:bottom w:w="70" w:type="dxa"/>
              <w:right w:w="100" w:type="dxa"/>
            </w:tcMar>
          </w:tcPr>
          <w:p w14:paraId="2173AF15">
            <w:r>
              <w:rPr>
                <w:color w:val="24292E"/>
                <w:sz w:val="16"/>
              </w:rPr>
              <w:t>Tọa độ X trên sơ đồ mặt bằng</w:t>
            </w:r>
          </w:p>
        </w:tc>
      </w:tr>
      <w:tr w14:paraId="31D8503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B8A59FA">
            <w:r>
              <w:rPr>
                <w:color w:val="24292E"/>
                <w:sz w:val="16"/>
              </w:rPr>
              <w:t>posY</w:t>
            </w:r>
          </w:p>
        </w:tc>
        <w:tc>
          <w:tcPr>
            <w:tcW w:w="1440" w:type="dxa"/>
            <w:shd w:val="clear" w:color="auto" w:fill="FFFFFF"/>
            <w:tcMar>
              <w:top w:w="70" w:type="dxa"/>
              <w:left w:w="100" w:type="dxa"/>
              <w:bottom w:w="70" w:type="dxa"/>
              <w:right w:w="100" w:type="dxa"/>
            </w:tcMar>
          </w:tcPr>
          <w:p w14:paraId="42F78A6C">
            <w:r>
              <w:rPr>
                <w:color w:val="24292E"/>
                <w:sz w:val="16"/>
              </w:rPr>
              <w:t>number</w:t>
            </w:r>
          </w:p>
        </w:tc>
        <w:tc>
          <w:tcPr>
            <w:tcW w:w="1152" w:type="dxa"/>
            <w:shd w:val="clear" w:color="auto" w:fill="FFFFFF"/>
            <w:tcMar>
              <w:top w:w="70" w:type="dxa"/>
              <w:left w:w="100" w:type="dxa"/>
              <w:bottom w:w="70" w:type="dxa"/>
              <w:right w:w="100" w:type="dxa"/>
            </w:tcMar>
          </w:tcPr>
          <w:p w14:paraId="3F246951">
            <w:r>
              <w:rPr>
                <w:color w:val="24292E"/>
                <w:sz w:val="16"/>
              </w:rPr>
              <w:t>Tùy chọn</w:t>
            </w:r>
          </w:p>
        </w:tc>
        <w:tc>
          <w:tcPr>
            <w:tcW w:w="5040" w:type="dxa"/>
            <w:shd w:val="clear" w:color="auto" w:fill="FFFFFF"/>
            <w:tcMar>
              <w:top w:w="70" w:type="dxa"/>
              <w:left w:w="100" w:type="dxa"/>
              <w:bottom w:w="70" w:type="dxa"/>
              <w:right w:w="100" w:type="dxa"/>
            </w:tcMar>
          </w:tcPr>
          <w:p w14:paraId="21A53FBF">
            <w:r>
              <w:rPr>
                <w:color w:val="24292E"/>
                <w:sz w:val="16"/>
              </w:rPr>
              <w:t>Tọa độ Y trên sơ đồ mặt bằng</w:t>
            </w:r>
          </w:p>
        </w:tc>
      </w:tr>
      <w:tr w14:paraId="24B463A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234A92F">
            <w:r>
              <w:rPr>
                <w:color w:val="24292E"/>
                <w:sz w:val="16"/>
              </w:rPr>
              <w:t>width</w:t>
            </w:r>
          </w:p>
        </w:tc>
        <w:tc>
          <w:tcPr>
            <w:tcW w:w="1440" w:type="dxa"/>
            <w:shd w:val="clear" w:color="auto" w:fill="F9FAFB"/>
            <w:tcMar>
              <w:top w:w="70" w:type="dxa"/>
              <w:left w:w="100" w:type="dxa"/>
              <w:bottom w:w="70" w:type="dxa"/>
              <w:right w:w="100" w:type="dxa"/>
            </w:tcMar>
          </w:tcPr>
          <w:p w14:paraId="49D701F7">
            <w:r>
              <w:rPr>
                <w:color w:val="24292E"/>
                <w:sz w:val="16"/>
              </w:rPr>
              <w:t>number</w:t>
            </w:r>
          </w:p>
        </w:tc>
        <w:tc>
          <w:tcPr>
            <w:tcW w:w="1152" w:type="dxa"/>
            <w:shd w:val="clear" w:color="auto" w:fill="F9FAFB"/>
            <w:tcMar>
              <w:top w:w="70" w:type="dxa"/>
              <w:left w:w="100" w:type="dxa"/>
              <w:bottom w:w="70" w:type="dxa"/>
              <w:right w:w="100" w:type="dxa"/>
            </w:tcMar>
          </w:tcPr>
          <w:p w14:paraId="09E37245">
            <w:r>
              <w:rPr>
                <w:color w:val="24292E"/>
                <w:sz w:val="16"/>
              </w:rPr>
              <w:t>Tùy chọn</w:t>
            </w:r>
          </w:p>
        </w:tc>
        <w:tc>
          <w:tcPr>
            <w:tcW w:w="5040" w:type="dxa"/>
            <w:shd w:val="clear" w:color="auto" w:fill="F9FAFB"/>
            <w:tcMar>
              <w:top w:w="70" w:type="dxa"/>
              <w:left w:w="100" w:type="dxa"/>
              <w:bottom w:w="70" w:type="dxa"/>
              <w:right w:w="100" w:type="dxa"/>
            </w:tcMar>
          </w:tcPr>
          <w:p w14:paraId="3C17F36E">
            <w:r>
              <w:rPr>
                <w:color w:val="24292E"/>
                <w:sz w:val="16"/>
              </w:rPr>
              <w:t>Chiều rộng ô đỗ</w:t>
            </w:r>
          </w:p>
        </w:tc>
      </w:tr>
      <w:tr w14:paraId="2B6082C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0D3AA98C">
            <w:r>
              <w:rPr>
                <w:color w:val="24292E"/>
                <w:sz w:val="16"/>
              </w:rPr>
              <w:t>height</w:t>
            </w:r>
          </w:p>
        </w:tc>
        <w:tc>
          <w:tcPr>
            <w:tcW w:w="1440" w:type="dxa"/>
            <w:shd w:val="clear" w:color="auto" w:fill="FFFFFF"/>
            <w:tcMar>
              <w:top w:w="70" w:type="dxa"/>
              <w:left w:w="100" w:type="dxa"/>
              <w:bottom w:w="70" w:type="dxa"/>
              <w:right w:w="100" w:type="dxa"/>
            </w:tcMar>
          </w:tcPr>
          <w:p w14:paraId="52681D31">
            <w:r>
              <w:rPr>
                <w:color w:val="24292E"/>
                <w:sz w:val="16"/>
              </w:rPr>
              <w:t>number</w:t>
            </w:r>
          </w:p>
        </w:tc>
        <w:tc>
          <w:tcPr>
            <w:tcW w:w="1152" w:type="dxa"/>
            <w:shd w:val="clear" w:color="auto" w:fill="FFFFFF"/>
            <w:tcMar>
              <w:top w:w="70" w:type="dxa"/>
              <w:left w:w="100" w:type="dxa"/>
              <w:bottom w:w="70" w:type="dxa"/>
              <w:right w:w="100" w:type="dxa"/>
            </w:tcMar>
          </w:tcPr>
          <w:p w14:paraId="616B7674">
            <w:r>
              <w:rPr>
                <w:color w:val="24292E"/>
                <w:sz w:val="16"/>
              </w:rPr>
              <w:t>Tùy chọn</w:t>
            </w:r>
          </w:p>
        </w:tc>
        <w:tc>
          <w:tcPr>
            <w:tcW w:w="5040" w:type="dxa"/>
            <w:shd w:val="clear" w:color="auto" w:fill="FFFFFF"/>
            <w:tcMar>
              <w:top w:w="70" w:type="dxa"/>
              <w:left w:w="100" w:type="dxa"/>
              <w:bottom w:w="70" w:type="dxa"/>
              <w:right w:w="100" w:type="dxa"/>
            </w:tcMar>
          </w:tcPr>
          <w:p w14:paraId="2435A30A">
            <w:r>
              <w:rPr>
                <w:color w:val="24292E"/>
                <w:sz w:val="16"/>
              </w:rPr>
              <w:t>Chiều dài ô đỗ</w:t>
            </w:r>
          </w:p>
        </w:tc>
      </w:tr>
    </w:tbl>
    <w:p w14:paraId="5D8F005A">
      <w:pPr>
        <w:spacing w:after="60"/>
      </w:pPr>
    </w:p>
    <w:p w14:paraId="07150A64">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17C489C3">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59CD9449">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"code": "A-03",</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 xml:space="preserve">  "dedicatedNote": "Ô đỗ tiêu chuẩn"</w:t>
            </w:r>
            <w:r>
              <w:rPr>
                <w:rFonts w:ascii="Consolas" w:hAnsi="Consolas"/>
                <w:color w:val="24292E"/>
                <w:sz w:val="17"/>
              </w:rPr>
              <w:br w:type="textWrapping"/>
            </w:r>
            <w:r>
              <w:rPr>
                <w:rFonts w:ascii="Consolas" w:hAnsi="Consolas"/>
                <w:color w:val="24292E"/>
                <w:sz w:val="17"/>
              </w:rPr>
              <w:t>}</w:t>
            </w:r>
          </w:p>
        </w:tc>
      </w:tr>
    </w:tbl>
    <w:p w14:paraId="753F5129">
      <w:pPr>
        <w:spacing w:before="0" w:after="60"/>
      </w:pPr>
    </w:p>
    <w:p w14:paraId="6AF217CE">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5EFA4027">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5D7D59ED">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103,</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"code": "A-03",</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0B311F20">
      <w:pPr>
        <w:spacing w:before="0" w:after="60"/>
      </w:pPr>
    </w:p>
    <w:p w14:paraId="1240D6B4">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3DF0FA5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1B7B2FBE">
            <w:pPr>
              <w:jc w:val="left"/>
            </w:pPr>
            <w:r>
              <w:rPr>
                <w:b/>
                <w:color w:val="FFFFFF"/>
                <w:sz w:val="17"/>
              </w:rPr>
              <w:t>Mã HTTP</w:t>
            </w:r>
          </w:p>
        </w:tc>
        <w:tc>
          <w:tcPr>
            <w:tcW w:w="4032" w:type="dxa"/>
            <w:shd w:val="clear" w:color="auto" w:fill="1B365D"/>
            <w:tcMar>
              <w:top w:w="90" w:type="dxa"/>
              <w:left w:w="100" w:type="dxa"/>
              <w:bottom w:w="90" w:type="dxa"/>
              <w:right w:w="100" w:type="dxa"/>
            </w:tcMar>
          </w:tcPr>
          <w:p w14:paraId="227D1A90">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7DB3AFFC">
            <w:pPr>
              <w:jc w:val="left"/>
            </w:pPr>
            <w:r>
              <w:rPr>
                <w:b/>
                <w:color w:val="FFFFFF"/>
                <w:sz w:val="17"/>
              </w:rPr>
              <w:t>Thông báo lỗi trong errors[]</w:t>
            </w:r>
          </w:p>
        </w:tc>
      </w:tr>
      <w:tr w14:paraId="5BCF95B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1C987100">
            <w:r>
              <w:rPr>
                <w:color w:val="24292E"/>
                <w:sz w:val="16"/>
              </w:rPr>
              <w:t>404 Not Found</w:t>
            </w:r>
          </w:p>
        </w:tc>
        <w:tc>
          <w:tcPr>
            <w:tcW w:w="4032" w:type="dxa"/>
            <w:shd w:val="clear" w:color="auto" w:fill="FFFFFF"/>
            <w:tcMar>
              <w:top w:w="70" w:type="dxa"/>
              <w:left w:w="100" w:type="dxa"/>
              <w:bottom w:w="70" w:type="dxa"/>
              <w:right w:w="100" w:type="dxa"/>
            </w:tcMar>
          </w:tcPr>
          <w:p w14:paraId="48F9A8AA">
            <w:r>
              <w:rPr>
                <w:color w:val="24292E"/>
                <w:sz w:val="16"/>
              </w:rPr>
              <w:t>Khu vực hoặc Loại xe không tồn tại hoặc không active</w:t>
            </w:r>
          </w:p>
        </w:tc>
        <w:tc>
          <w:tcPr>
            <w:tcW w:w="4320" w:type="dxa"/>
            <w:shd w:val="clear" w:color="auto" w:fill="FFFFFF"/>
            <w:tcMar>
              <w:top w:w="70" w:type="dxa"/>
              <w:left w:w="100" w:type="dxa"/>
              <w:bottom w:w="70" w:type="dxa"/>
              <w:right w:w="100" w:type="dxa"/>
            </w:tcMar>
          </w:tcPr>
          <w:p w14:paraId="23330C97">
            <w:r>
              <w:rPr>
                <w:color w:val="24292E"/>
                <w:sz w:val="16"/>
              </w:rPr>
              <w:t>["Active zone with ID 10 was not found."]</w:t>
            </w:r>
          </w:p>
        </w:tc>
      </w:tr>
      <w:tr w14:paraId="6CD7FE7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01DF442C">
            <w:r>
              <w:rPr>
                <w:color w:val="24292E"/>
                <w:sz w:val="16"/>
              </w:rPr>
              <w:t>400 Bad Request</w:t>
            </w:r>
          </w:p>
        </w:tc>
        <w:tc>
          <w:tcPr>
            <w:tcW w:w="4032" w:type="dxa"/>
            <w:shd w:val="clear" w:color="auto" w:fill="F9FAFB"/>
            <w:tcMar>
              <w:top w:w="70" w:type="dxa"/>
              <w:left w:w="100" w:type="dxa"/>
              <w:bottom w:w="70" w:type="dxa"/>
              <w:right w:w="100" w:type="dxa"/>
            </w:tcMar>
          </w:tcPr>
          <w:p w14:paraId="327FBD11">
            <w:r>
              <w:rPr>
                <w:color w:val="24292E"/>
                <w:sz w:val="16"/>
              </w:rPr>
              <w:t>Mã vị trí đã tồn tại trong khu vực này</w:t>
            </w:r>
          </w:p>
        </w:tc>
        <w:tc>
          <w:tcPr>
            <w:tcW w:w="4320" w:type="dxa"/>
            <w:shd w:val="clear" w:color="auto" w:fill="F9FAFB"/>
            <w:tcMar>
              <w:top w:w="70" w:type="dxa"/>
              <w:left w:w="100" w:type="dxa"/>
              <w:bottom w:w="70" w:type="dxa"/>
              <w:right w:w="100" w:type="dxa"/>
            </w:tcMar>
          </w:tcPr>
          <w:p w14:paraId="4237E548">
            <w:r>
              <w:rPr>
                <w:color w:val="24292E"/>
                <w:sz w:val="16"/>
              </w:rPr>
              <w:t>["Slot with code 'A-03' already exists in this zone."]</w:t>
            </w:r>
          </w:p>
        </w:tc>
      </w:tr>
      <w:tr w14:paraId="6447A1A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6B0A688B">
            <w:r>
              <w:rPr>
                <w:color w:val="24292E"/>
                <w:sz w:val="16"/>
              </w:rPr>
              <w:t>400 Bad Request</w:t>
            </w:r>
          </w:p>
        </w:tc>
        <w:tc>
          <w:tcPr>
            <w:tcW w:w="4032" w:type="dxa"/>
            <w:shd w:val="clear" w:color="auto" w:fill="FFFFFF"/>
            <w:tcMar>
              <w:top w:w="70" w:type="dxa"/>
              <w:left w:w="100" w:type="dxa"/>
              <w:bottom w:w="70" w:type="dxa"/>
              <w:right w:w="100" w:type="dxa"/>
            </w:tcMar>
          </w:tcPr>
          <w:p w14:paraId="31AC6930">
            <w:r>
              <w:rPr>
                <w:color w:val="24292E"/>
                <w:sz w:val="16"/>
              </w:rPr>
              <w:t>Trạng thái không hợp lệ</w:t>
            </w:r>
          </w:p>
        </w:tc>
        <w:tc>
          <w:tcPr>
            <w:tcW w:w="4320" w:type="dxa"/>
            <w:shd w:val="clear" w:color="auto" w:fill="FFFFFF"/>
            <w:tcMar>
              <w:top w:w="70" w:type="dxa"/>
              <w:left w:w="100" w:type="dxa"/>
              <w:bottom w:w="70" w:type="dxa"/>
              <w:right w:w="100" w:type="dxa"/>
            </w:tcMar>
          </w:tcPr>
          <w:p w14:paraId="698412C7">
            <w:r>
              <w:rPr>
                <w:color w:val="24292E"/>
                <w:sz w:val="16"/>
              </w:rPr>
              <w:t>["Invalid status. Allowed values: Available, Occupied, Reserved, Maintenance."]</w:t>
            </w:r>
          </w:p>
        </w:tc>
      </w:tr>
    </w:tbl>
    <w:p w14:paraId="25F9CC2E">
      <w:pPr>
        <w:spacing w:after="60"/>
      </w:pPr>
    </w:p>
    <w:p w14:paraId="2412C9DD">
      <w:pPr>
        <w:spacing w:before="0" w:after="80" w:line="276" w:lineRule="auto"/>
      </w:pPr>
      <w:r>
        <w:rPr>
          <w:b/>
          <w:color w:val="24292E"/>
          <w:sz w:val="19"/>
        </w:rPr>
        <w:t xml:space="preserve">• Business Rules: </w:t>
      </w:r>
      <w:r>
        <w:rPr>
          <w:color w:val="333333"/>
          <w:sz w:val="19"/>
        </w:rPr>
        <w:t>Quy tắc nghiệp vụ Backend kiểm soát:</w:t>
      </w:r>
    </w:p>
    <w:p w14:paraId="024767FA">
      <w:pPr>
        <w:spacing w:before="0" w:after="80" w:line="276" w:lineRule="auto"/>
      </w:pPr>
      <w:r>
        <w:rPr>
          <w:b/>
          <w:color w:val="24292E"/>
          <w:sz w:val="19"/>
        </w:rPr>
        <w:t xml:space="preserve">  - </w:t>
      </w:r>
      <w:r>
        <w:rPr>
          <w:color w:val="333333"/>
          <w:sz w:val="19"/>
        </w:rPr>
        <w:t>Chuẩn hóa mã in hoa: Tự động chuyển model.Code sang in hoa (ToUpperInvariant).</w:t>
      </w:r>
    </w:p>
    <w:p w14:paraId="6E19074F">
      <w:pPr>
        <w:spacing w:before="0" w:after="80" w:line="276" w:lineRule="auto"/>
      </w:pPr>
      <w:r>
        <w:rPr>
          <w:b/>
          <w:color w:val="24292E"/>
          <w:sz w:val="19"/>
        </w:rPr>
        <w:t xml:space="preserve">  - </w:t>
      </w:r>
      <w:r>
        <w:rPr>
          <w:color w:val="333333"/>
          <w:sz w:val="19"/>
        </w:rPr>
        <w:t>Chống trùng mã theo Zone: Cho phép cùng mã slot ở các khu vực khác nhau nhưng cấm trùng trong cùng một Zone.</w:t>
      </w:r>
    </w:p>
    <w:p w14:paraId="7C622D32">
      <w:pPr>
        <w:spacing w:before="0" w:after="80" w:line="276" w:lineRule="auto"/>
      </w:pPr>
      <w:r>
        <w:rPr>
          <w:b/>
          <w:color w:val="24292E"/>
          <w:sz w:val="19"/>
        </w:rPr>
        <w:t xml:space="preserve">  - </w:t>
      </w:r>
      <w:r>
        <w:rPr>
          <w:color w:val="333333"/>
          <w:sz w:val="19"/>
        </w:rPr>
        <w:t>GIỚI HẠN SỨC CHỨA: Backend hiện tại chưa kiểm tra xem số lượng Slot tạo ra có vượt quá Zone.Capacity hay không.</w:t>
      </w:r>
    </w:p>
    <w:tbl>
      <w:tblPr>
        <w:tblStyle w:val="12"/>
        <w:tblW w:w="0" w:type="auto"/>
        <w:jc w:val="center"/>
        <w:tblLayout w:type="autofit"/>
        <w:tblCellMar>
          <w:top w:w="0" w:type="dxa"/>
          <w:left w:w="108" w:type="dxa"/>
          <w:bottom w:w="0" w:type="dxa"/>
          <w:right w:w="108" w:type="dxa"/>
        </w:tblCellMar>
      </w:tblPr>
      <w:tblGrid>
        <w:gridCol w:w="10080"/>
      </w:tblGrid>
      <w:tr w14:paraId="2DDE8430">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9D121E1">
            <w:pPr>
              <w:spacing w:before="0" w:after="60"/>
            </w:pPr>
            <w:r>
              <w:rPr>
                <w:b/>
                <w:color w:val="0E6EAD"/>
                <w:sz w:val="19"/>
              </w:rPr>
              <w:t>📌 LƯU Ý FRONTEND (POST /api/slots)</w:t>
            </w:r>
            <w:r>
              <w:rPr>
                <w:b/>
                <w:color w:val="0E6EAD"/>
                <w:sz w:val="19"/>
              </w:rPr>
              <w:br w:type="textWrapping"/>
            </w:r>
            <w:r>
              <w:rPr>
                <w:color w:val="333333"/>
                <w:sz w:val="18"/>
              </w:rPr>
              <w:t>Sử dụng khi thêm slot độc lập mà không có zoneId trên URL.</w:t>
            </w:r>
          </w:p>
        </w:tc>
      </w:tr>
    </w:tbl>
    <w:p w14:paraId="7917B1FD">
      <w:pPr>
        <w:spacing w:before="0" w:after="60"/>
      </w:pPr>
    </w:p>
    <w:p w14:paraId="7324C41D">
      <w:pPr>
        <w:spacing w:after="120"/>
      </w:pPr>
    </w:p>
    <w:p w14:paraId="5D4B65F3">
      <w:pPr>
        <w:keepNext/>
        <w:spacing w:before="280" w:after="80"/>
      </w:pPr>
      <w:r>
        <w:rPr>
          <w:b/>
          <w:color w:val="0E6EAD"/>
          <w:sz w:val="25"/>
        </w:rPr>
        <w:t>POST /api/zones/{zoneId}/slots - Tạo mới vị trí đỗ theo khu vực trên URL (FR-LOT-02)</w:t>
      </w:r>
    </w:p>
    <w:p w14:paraId="7D3717D1">
      <w:pPr>
        <w:spacing w:before="0" w:after="80" w:line="276" w:lineRule="auto"/>
      </w:pPr>
      <w:r>
        <w:rPr>
          <w:b/>
          <w:color w:val="24292E"/>
          <w:sz w:val="19"/>
        </w:rPr>
        <w:t xml:space="preserve">• Mục đích: </w:t>
      </w:r>
      <w:r>
        <w:rPr>
          <w:color w:val="333333"/>
          <w:sz w:val="19"/>
        </w:rPr>
        <w:t>Tạo mới một vị trí đỗ xe với zoneId được xác định từ Route parameter trên URL.</w:t>
      </w:r>
    </w:p>
    <w:p w14:paraId="012A931C">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54984A33">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3FA3B4E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0782BF19">
            <w:pPr>
              <w:jc w:val="left"/>
            </w:pPr>
            <w:r>
              <w:rPr>
                <w:b/>
                <w:color w:val="FFFFFF"/>
                <w:sz w:val="17"/>
              </w:rPr>
              <w:t>Tham số</w:t>
            </w:r>
          </w:p>
        </w:tc>
        <w:tc>
          <w:tcPr>
            <w:tcW w:w="1152" w:type="dxa"/>
            <w:shd w:val="clear" w:color="auto" w:fill="1B365D"/>
            <w:tcMar>
              <w:top w:w="90" w:type="dxa"/>
              <w:left w:w="100" w:type="dxa"/>
              <w:bottom w:w="90" w:type="dxa"/>
              <w:right w:w="100" w:type="dxa"/>
            </w:tcMar>
          </w:tcPr>
          <w:p w14:paraId="3AF247BE">
            <w:pPr>
              <w:jc w:val="left"/>
            </w:pPr>
            <w:r>
              <w:rPr>
                <w:b/>
                <w:color w:val="FFFFFF"/>
                <w:sz w:val="17"/>
              </w:rPr>
              <w:t>Vị trí</w:t>
            </w:r>
          </w:p>
        </w:tc>
        <w:tc>
          <w:tcPr>
            <w:tcW w:w="1440" w:type="dxa"/>
            <w:shd w:val="clear" w:color="auto" w:fill="1B365D"/>
            <w:tcMar>
              <w:top w:w="90" w:type="dxa"/>
              <w:left w:w="100" w:type="dxa"/>
              <w:bottom w:w="90" w:type="dxa"/>
              <w:right w:w="100" w:type="dxa"/>
            </w:tcMar>
          </w:tcPr>
          <w:p w14:paraId="0A44299F">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56E2200">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358B7EF2">
            <w:pPr>
              <w:jc w:val="left"/>
            </w:pPr>
            <w:r>
              <w:rPr>
                <w:b/>
                <w:color w:val="FFFFFF"/>
                <w:sz w:val="17"/>
              </w:rPr>
              <w:t>Mô tả</w:t>
            </w:r>
          </w:p>
        </w:tc>
      </w:tr>
      <w:tr w14:paraId="06FFA92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497FB4E7">
            <w:r>
              <w:rPr>
                <w:color w:val="24292E"/>
                <w:sz w:val="16"/>
              </w:rPr>
              <w:t>zoneId</w:t>
            </w:r>
          </w:p>
        </w:tc>
        <w:tc>
          <w:tcPr>
            <w:tcW w:w="1152" w:type="dxa"/>
            <w:shd w:val="clear" w:color="auto" w:fill="FFFFFF"/>
            <w:tcMar>
              <w:top w:w="70" w:type="dxa"/>
              <w:left w:w="100" w:type="dxa"/>
              <w:bottom w:w="70" w:type="dxa"/>
              <w:right w:w="100" w:type="dxa"/>
            </w:tcMar>
          </w:tcPr>
          <w:p w14:paraId="4FF79DED">
            <w:r>
              <w:rPr>
                <w:color w:val="24292E"/>
                <w:sz w:val="16"/>
              </w:rPr>
              <w:t>Route</w:t>
            </w:r>
          </w:p>
        </w:tc>
        <w:tc>
          <w:tcPr>
            <w:tcW w:w="1440" w:type="dxa"/>
            <w:shd w:val="clear" w:color="auto" w:fill="FFFFFF"/>
            <w:tcMar>
              <w:top w:w="70" w:type="dxa"/>
              <w:left w:w="100" w:type="dxa"/>
              <w:bottom w:w="70" w:type="dxa"/>
              <w:right w:w="100" w:type="dxa"/>
            </w:tcMar>
          </w:tcPr>
          <w:p w14:paraId="499CBC69">
            <w:r>
              <w:rPr>
                <w:color w:val="24292E"/>
                <w:sz w:val="16"/>
              </w:rPr>
              <w:t>integer</w:t>
            </w:r>
          </w:p>
        </w:tc>
        <w:tc>
          <w:tcPr>
            <w:tcW w:w="1152" w:type="dxa"/>
            <w:shd w:val="clear" w:color="auto" w:fill="FFFFFF"/>
            <w:tcMar>
              <w:top w:w="70" w:type="dxa"/>
              <w:left w:w="100" w:type="dxa"/>
              <w:bottom w:w="70" w:type="dxa"/>
              <w:right w:w="100" w:type="dxa"/>
            </w:tcMar>
          </w:tcPr>
          <w:p w14:paraId="0115A1D7">
            <w:r>
              <w:rPr>
                <w:color w:val="24292E"/>
                <w:sz w:val="16"/>
              </w:rPr>
              <w:t>Bắt buộc</w:t>
            </w:r>
          </w:p>
        </w:tc>
        <w:tc>
          <w:tcPr>
            <w:tcW w:w="4320" w:type="dxa"/>
            <w:shd w:val="clear" w:color="auto" w:fill="FFFFFF"/>
            <w:tcMar>
              <w:top w:w="70" w:type="dxa"/>
              <w:left w:w="100" w:type="dxa"/>
              <w:bottom w:w="70" w:type="dxa"/>
              <w:right w:w="100" w:type="dxa"/>
            </w:tcMar>
          </w:tcPr>
          <w:p w14:paraId="5D03BF3E">
            <w:r>
              <w:rPr>
                <w:color w:val="24292E"/>
                <w:sz w:val="16"/>
              </w:rPr>
              <w:t>ID của khu vực tiếp nhận</w:t>
            </w:r>
          </w:p>
        </w:tc>
      </w:tr>
    </w:tbl>
    <w:p w14:paraId="7CA02F99">
      <w:pPr>
        <w:spacing w:after="60"/>
      </w:pPr>
    </w:p>
    <w:p w14:paraId="64B7E02D">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6C34C2D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2D66EA8C">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3F46B161">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4FA2871B">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1246A47C">
            <w:pPr>
              <w:jc w:val="left"/>
            </w:pPr>
            <w:r>
              <w:rPr>
                <w:b/>
                <w:color w:val="FFFFFF"/>
                <w:sz w:val="17"/>
              </w:rPr>
              <w:t>Ràng buộc &amp; Mô tả</w:t>
            </w:r>
          </w:p>
        </w:tc>
      </w:tr>
      <w:tr w14:paraId="03196FB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38736993">
            <w:r>
              <w:rPr>
                <w:color w:val="24292E"/>
                <w:sz w:val="16"/>
              </w:rPr>
              <w:t>vehicleTypeId</w:t>
            </w:r>
          </w:p>
        </w:tc>
        <w:tc>
          <w:tcPr>
            <w:tcW w:w="1440" w:type="dxa"/>
            <w:shd w:val="clear" w:color="auto" w:fill="FFFFFF"/>
            <w:tcMar>
              <w:top w:w="70" w:type="dxa"/>
              <w:left w:w="100" w:type="dxa"/>
              <w:bottom w:w="70" w:type="dxa"/>
              <w:right w:w="100" w:type="dxa"/>
            </w:tcMar>
          </w:tcPr>
          <w:p w14:paraId="42F44CA6">
            <w:r>
              <w:rPr>
                <w:color w:val="24292E"/>
                <w:sz w:val="16"/>
              </w:rPr>
              <w:t>integer</w:t>
            </w:r>
          </w:p>
        </w:tc>
        <w:tc>
          <w:tcPr>
            <w:tcW w:w="1152" w:type="dxa"/>
            <w:shd w:val="clear" w:color="auto" w:fill="FFFFFF"/>
            <w:tcMar>
              <w:top w:w="70" w:type="dxa"/>
              <w:left w:w="100" w:type="dxa"/>
              <w:bottom w:w="70" w:type="dxa"/>
              <w:right w:w="100" w:type="dxa"/>
            </w:tcMar>
          </w:tcPr>
          <w:p w14:paraId="7BD7A945">
            <w:r>
              <w:rPr>
                <w:color w:val="24292E"/>
                <w:sz w:val="16"/>
              </w:rPr>
              <w:t>Bắt buộc</w:t>
            </w:r>
          </w:p>
        </w:tc>
        <w:tc>
          <w:tcPr>
            <w:tcW w:w="5040" w:type="dxa"/>
            <w:shd w:val="clear" w:color="auto" w:fill="FFFFFF"/>
            <w:tcMar>
              <w:top w:w="70" w:type="dxa"/>
              <w:left w:w="100" w:type="dxa"/>
              <w:bottom w:w="70" w:type="dxa"/>
              <w:right w:w="100" w:type="dxa"/>
            </w:tcMar>
          </w:tcPr>
          <w:p w14:paraId="224E63F5">
            <w:r>
              <w:rPr>
                <w:color w:val="24292E"/>
                <w:sz w:val="16"/>
              </w:rPr>
              <w:t>ID loại phương tiện</w:t>
            </w:r>
          </w:p>
        </w:tc>
      </w:tr>
      <w:tr w14:paraId="1C0B861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3BF7295">
            <w:r>
              <w:rPr>
                <w:color w:val="24292E"/>
                <w:sz w:val="16"/>
              </w:rPr>
              <w:t>code</w:t>
            </w:r>
          </w:p>
        </w:tc>
        <w:tc>
          <w:tcPr>
            <w:tcW w:w="1440" w:type="dxa"/>
            <w:shd w:val="clear" w:color="auto" w:fill="F9FAFB"/>
            <w:tcMar>
              <w:top w:w="70" w:type="dxa"/>
              <w:left w:w="100" w:type="dxa"/>
              <w:bottom w:w="70" w:type="dxa"/>
              <w:right w:w="100" w:type="dxa"/>
            </w:tcMar>
          </w:tcPr>
          <w:p w14:paraId="2A2153B5">
            <w:r>
              <w:rPr>
                <w:color w:val="24292E"/>
                <w:sz w:val="16"/>
              </w:rPr>
              <w:t>string</w:t>
            </w:r>
          </w:p>
        </w:tc>
        <w:tc>
          <w:tcPr>
            <w:tcW w:w="1152" w:type="dxa"/>
            <w:shd w:val="clear" w:color="auto" w:fill="F9FAFB"/>
            <w:tcMar>
              <w:top w:w="70" w:type="dxa"/>
              <w:left w:w="100" w:type="dxa"/>
              <w:bottom w:w="70" w:type="dxa"/>
              <w:right w:w="100" w:type="dxa"/>
            </w:tcMar>
          </w:tcPr>
          <w:p w14:paraId="6DC014AC">
            <w:r>
              <w:rPr>
                <w:color w:val="24292E"/>
                <w:sz w:val="16"/>
              </w:rPr>
              <w:t>Bắt buộc</w:t>
            </w:r>
          </w:p>
        </w:tc>
        <w:tc>
          <w:tcPr>
            <w:tcW w:w="5040" w:type="dxa"/>
            <w:shd w:val="clear" w:color="auto" w:fill="F9FAFB"/>
            <w:tcMar>
              <w:top w:w="70" w:type="dxa"/>
              <w:left w:w="100" w:type="dxa"/>
              <w:bottom w:w="70" w:type="dxa"/>
              <w:right w:w="100" w:type="dxa"/>
            </w:tcMar>
          </w:tcPr>
          <w:p w14:paraId="017ED20D">
            <w:r>
              <w:rPr>
                <w:color w:val="24292E"/>
                <w:sz w:val="16"/>
              </w:rPr>
              <w:t>Mã vị trí đỗ (Ví dụ: 'A-04')</w:t>
            </w:r>
          </w:p>
        </w:tc>
      </w:tr>
      <w:tr w14:paraId="288BACA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C34D169">
            <w:r>
              <w:rPr>
                <w:color w:val="24292E"/>
                <w:sz w:val="16"/>
              </w:rPr>
              <w:t>status</w:t>
            </w:r>
          </w:p>
        </w:tc>
        <w:tc>
          <w:tcPr>
            <w:tcW w:w="1440" w:type="dxa"/>
            <w:shd w:val="clear" w:color="auto" w:fill="FFFFFF"/>
            <w:tcMar>
              <w:top w:w="70" w:type="dxa"/>
              <w:left w:w="100" w:type="dxa"/>
              <w:bottom w:w="70" w:type="dxa"/>
              <w:right w:w="100" w:type="dxa"/>
            </w:tcMar>
          </w:tcPr>
          <w:p w14:paraId="323F248A">
            <w:r>
              <w:rPr>
                <w:color w:val="24292E"/>
                <w:sz w:val="16"/>
              </w:rPr>
              <w:t>string</w:t>
            </w:r>
          </w:p>
        </w:tc>
        <w:tc>
          <w:tcPr>
            <w:tcW w:w="1152" w:type="dxa"/>
            <w:shd w:val="clear" w:color="auto" w:fill="FFFFFF"/>
            <w:tcMar>
              <w:top w:w="70" w:type="dxa"/>
              <w:left w:w="100" w:type="dxa"/>
              <w:bottom w:w="70" w:type="dxa"/>
              <w:right w:w="100" w:type="dxa"/>
            </w:tcMar>
          </w:tcPr>
          <w:p w14:paraId="31D2C219">
            <w:r>
              <w:rPr>
                <w:color w:val="24292E"/>
                <w:sz w:val="16"/>
              </w:rPr>
              <w:t>Tùy chọn</w:t>
            </w:r>
          </w:p>
        </w:tc>
        <w:tc>
          <w:tcPr>
            <w:tcW w:w="5040" w:type="dxa"/>
            <w:shd w:val="clear" w:color="auto" w:fill="FFFFFF"/>
            <w:tcMar>
              <w:top w:w="70" w:type="dxa"/>
              <w:left w:w="100" w:type="dxa"/>
              <w:bottom w:w="70" w:type="dxa"/>
              <w:right w:w="100" w:type="dxa"/>
            </w:tcMar>
          </w:tcPr>
          <w:p w14:paraId="55BFCF03">
            <w:r>
              <w:rPr>
                <w:color w:val="24292E"/>
                <w:sz w:val="16"/>
              </w:rPr>
              <w:t>Trạng thái ban đầu ('Available', 'Maintenance',...)</w:t>
            </w:r>
          </w:p>
        </w:tc>
      </w:tr>
      <w:tr w14:paraId="169868D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5FFFB383">
            <w:r>
              <w:rPr>
                <w:color w:val="24292E"/>
                <w:sz w:val="16"/>
              </w:rPr>
              <w:t>dedicatedNote</w:t>
            </w:r>
          </w:p>
        </w:tc>
        <w:tc>
          <w:tcPr>
            <w:tcW w:w="1440" w:type="dxa"/>
            <w:shd w:val="clear" w:color="auto" w:fill="F9FAFB"/>
            <w:tcMar>
              <w:top w:w="70" w:type="dxa"/>
              <w:left w:w="100" w:type="dxa"/>
              <w:bottom w:w="70" w:type="dxa"/>
              <w:right w:w="100" w:type="dxa"/>
            </w:tcMar>
          </w:tcPr>
          <w:p w14:paraId="6B337E58">
            <w:r>
              <w:rPr>
                <w:color w:val="24292E"/>
                <w:sz w:val="16"/>
              </w:rPr>
              <w:t>string</w:t>
            </w:r>
          </w:p>
        </w:tc>
        <w:tc>
          <w:tcPr>
            <w:tcW w:w="1152" w:type="dxa"/>
            <w:shd w:val="clear" w:color="auto" w:fill="F9FAFB"/>
            <w:tcMar>
              <w:top w:w="70" w:type="dxa"/>
              <w:left w:w="100" w:type="dxa"/>
              <w:bottom w:w="70" w:type="dxa"/>
              <w:right w:w="100" w:type="dxa"/>
            </w:tcMar>
          </w:tcPr>
          <w:p w14:paraId="04684A67">
            <w:r>
              <w:rPr>
                <w:color w:val="24292E"/>
                <w:sz w:val="16"/>
              </w:rPr>
              <w:t>Tùy chọn</w:t>
            </w:r>
          </w:p>
        </w:tc>
        <w:tc>
          <w:tcPr>
            <w:tcW w:w="5040" w:type="dxa"/>
            <w:shd w:val="clear" w:color="auto" w:fill="F9FAFB"/>
            <w:tcMar>
              <w:top w:w="70" w:type="dxa"/>
              <w:left w:w="100" w:type="dxa"/>
              <w:bottom w:w="70" w:type="dxa"/>
              <w:right w:w="100" w:type="dxa"/>
            </w:tcMar>
          </w:tcPr>
          <w:p w14:paraId="260BE323">
            <w:r>
              <w:rPr>
                <w:color w:val="24292E"/>
                <w:sz w:val="16"/>
              </w:rPr>
              <w:t>Ghi chú</w:t>
            </w:r>
          </w:p>
        </w:tc>
      </w:tr>
      <w:tr w14:paraId="4946614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0FE9F68">
            <w:r>
              <w:rPr>
                <w:color w:val="24292E"/>
                <w:sz w:val="16"/>
              </w:rPr>
              <w:t>posX</w:t>
            </w:r>
          </w:p>
        </w:tc>
        <w:tc>
          <w:tcPr>
            <w:tcW w:w="1440" w:type="dxa"/>
            <w:shd w:val="clear" w:color="auto" w:fill="FFFFFF"/>
            <w:tcMar>
              <w:top w:w="70" w:type="dxa"/>
              <w:left w:w="100" w:type="dxa"/>
              <w:bottom w:w="70" w:type="dxa"/>
              <w:right w:w="100" w:type="dxa"/>
            </w:tcMar>
          </w:tcPr>
          <w:p w14:paraId="42302666">
            <w:r>
              <w:rPr>
                <w:color w:val="24292E"/>
                <w:sz w:val="16"/>
              </w:rPr>
              <w:t>number</w:t>
            </w:r>
          </w:p>
        </w:tc>
        <w:tc>
          <w:tcPr>
            <w:tcW w:w="1152" w:type="dxa"/>
            <w:shd w:val="clear" w:color="auto" w:fill="FFFFFF"/>
            <w:tcMar>
              <w:top w:w="70" w:type="dxa"/>
              <w:left w:w="100" w:type="dxa"/>
              <w:bottom w:w="70" w:type="dxa"/>
              <w:right w:w="100" w:type="dxa"/>
            </w:tcMar>
          </w:tcPr>
          <w:p w14:paraId="15FD3060">
            <w:r>
              <w:rPr>
                <w:color w:val="24292E"/>
                <w:sz w:val="16"/>
              </w:rPr>
              <w:t>Tùy chọn</w:t>
            </w:r>
          </w:p>
        </w:tc>
        <w:tc>
          <w:tcPr>
            <w:tcW w:w="5040" w:type="dxa"/>
            <w:shd w:val="clear" w:color="auto" w:fill="FFFFFF"/>
            <w:tcMar>
              <w:top w:w="70" w:type="dxa"/>
              <w:left w:w="100" w:type="dxa"/>
              <w:bottom w:w="70" w:type="dxa"/>
              <w:right w:w="100" w:type="dxa"/>
            </w:tcMar>
          </w:tcPr>
          <w:p w14:paraId="0F1C1EE2">
            <w:r>
              <w:rPr>
                <w:color w:val="24292E"/>
                <w:sz w:val="16"/>
              </w:rPr>
              <w:t>Tọa độ X</w:t>
            </w:r>
          </w:p>
        </w:tc>
      </w:tr>
      <w:tr w14:paraId="7B0A304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2497B16">
            <w:r>
              <w:rPr>
                <w:color w:val="24292E"/>
                <w:sz w:val="16"/>
              </w:rPr>
              <w:t>posY</w:t>
            </w:r>
          </w:p>
        </w:tc>
        <w:tc>
          <w:tcPr>
            <w:tcW w:w="1440" w:type="dxa"/>
            <w:shd w:val="clear" w:color="auto" w:fill="F9FAFB"/>
            <w:tcMar>
              <w:top w:w="70" w:type="dxa"/>
              <w:left w:w="100" w:type="dxa"/>
              <w:bottom w:w="70" w:type="dxa"/>
              <w:right w:w="100" w:type="dxa"/>
            </w:tcMar>
          </w:tcPr>
          <w:p w14:paraId="054EE7E6">
            <w:r>
              <w:rPr>
                <w:color w:val="24292E"/>
                <w:sz w:val="16"/>
              </w:rPr>
              <w:t>number</w:t>
            </w:r>
          </w:p>
        </w:tc>
        <w:tc>
          <w:tcPr>
            <w:tcW w:w="1152" w:type="dxa"/>
            <w:shd w:val="clear" w:color="auto" w:fill="F9FAFB"/>
            <w:tcMar>
              <w:top w:w="70" w:type="dxa"/>
              <w:left w:w="100" w:type="dxa"/>
              <w:bottom w:w="70" w:type="dxa"/>
              <w:right w:w="100" w:type="dxa"/>
            </w:tcMar>
          </w:tcPr>
          <w:p w14:paraId="53CC57F8">
            <w:r>
              <w:rPr>
                <w:color w:val="24292E"/>
                <w:sz w:val="16"/>
              </w:rPr>
              <w:t>Tùy chọn</w:t>
            </w:r>
          </w:p>
        </w:tc>
        <w:tc>
          <w:tcPr>
            <w:tcW w:w="5040" w:type="dxa"/>
            <w:shd w:val="clear" w:color="auto" w:fill="F9FAFB"/>
            <w:tcMar>
              <w:top w:w="70" w:type="dxa"/>
              <w:left w:w="100" w:type="dxa"/>
              <w:bottom w:w="70" w:type="dxa"/>
              <w:right w:w="100" w:type="dxa"/>
            </w:tcMar>
          </w:tcPr>
          <w:p w14:paraId="48B30625">
            <w:r>
              <w:rPr>
                <w:color w:val="24292E"/>
                <w:sz w:val="16"/>
              </w:rPr>
              <w:t>Tọa độ Y</w:t>
            </w:r>
          </w:p>
        </w:tc>
      </w:tr>
    </w:tbl>
    <w:p w14:paraId="3FAE5E28">
      <w:pPr>
        <w:spacing w:after="60"/>
      </w:pPr>
    </w:p>
    <w:p w14:paraId="51E36300">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7B018416">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646E198">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"code": "A-04",</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w:t>
            </w:r>
          </w:p>
        </w:tc>
      </w:tr>
    </w:tbl>
    <w:p w14:paraId="7BFBF951">
      <w:pPr>
        <w:spacing w:before="0" w:after="60"/>
      </w:pPr>
    </w:p>
    <w:p w14:paraId="14849612">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7A4808A0">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5C018427">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104,</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"code": "A-04",</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0D962530">
      <w:pPr>
        <w:spacing w:before="0" w:after="60"/>
      </w:pPr>
    </w:p>
    <w:p w14:paraId="1865CD56">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1DC0FA6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72674DEA">
            <w:pPr>
              <w:jc w:val="left"/>
            </w:pPr>
            <w:r>
              <w:rPr>
                <w:b/>
                <w:color w:val="FFFFFF"/>
                <w:sz w:val="17"/>
              </w:rPr>
              <w:t>Mã HTTP</w:t>
            </w:r>
          </w:p>
        </w:tc>
        <w:tc>
          <w:tcPr>
            <w:tcW w:w="4032" w:type="dxa"/>
            <w:shd w:val="clear" w:color="auto" w:fill="1B365D"/>
            <w:tcMar>
              <w:top w:w="90" w:type="dxa"/>
              <w:left w:w="100" w:type="dxa"/>
              <w:bottom w:w="90" w:type="dxa"/>
              <w:right w:w="100" w:type="dxa"/>
            </w:tcMar>
          </w:tcPr>
          <w:p w14:paraId="50F9FCC4">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2C38D8F0">
            <w:pPr>
              <w:jc w:val="left"/>
            </w:pPr>
            <w:r>
              <w:rPr>
                <w:b/>
                <w:color w:val="FFFFFF"/>
                <w:sz w:val="17"/>
              </w:rPr>
              <w:t>Thông báo lỗi trong errors[]</w:t>
            </w:r>
          </w:p>
        </w:tc>
      </w:tr>
      <w:tr w14:paraId="2E43157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314A9628">
            <w:r>
              <w:rPr>
                <w:color w:val="24292E"/>
                <w:sz w:val="16"/>
              </w:rPr>
              <w:t>404 Not Found</w:t>
            </w:r>
          </w:p>
        </w:tc>
        <w:tc>
          <w:tcPr>
            <w:tcW w:w="4032" w:type="dxa"/>
            <w:shd w:val="clear" w:color="auto" w:fill="FFFFFF"/>
            <w:tcMar>
              <w:top w:w="70" w:type="dxa"/>
              <w:left w:w="100" w:type="dxa"/>
              <w:bottom w:w="70" w:type="dxa"/>
              <w:right w:w="100" w:type="dxa"/>
            </w:tcMar>
          </w:tcPr>
          <w:p w14:paraId="0B8B215C">
            <w:r>
              <w:rPr>
                <w:color w:val="24292E"/>
                <w:sz w:val="16"/>
              </w:rPr>
              <w:t>Khu vực không tồn tại</w:t>
            </w:r>
          </w:p>
        </w:tc>
        <w:tc>
          <w:tcPr>
            <w:tcW w:w="4320" w:type="dxa"/>
            <w:shd w:val="clear" w:color="auto" w:fill="FFFFFF"/>
            <w:tcMar>
              <w:top w:w="70" w:type="dxa"/>
              <w:left w:w="100" w:type="dxa"/>
              <w:bottom w:w="70" w:type="dxa"/>
              <w:right w:w="100" w:type="dxa"/>
            </w:tcMar>
          </w:tcPr>
          <w:p w14:paraId="77088E86">
            <w:r>
              <w:rPr>
                <w:color w:val="24292E"/>
                <w:sz w:val="16"/>
              </w:rPr>
              <w:t>["Active zone with ID 10 was not found."]</w:t>
            </w:r>
          </w:p>
        </w:tc>
      </w:tr>
      <w:tr w14:paraId="6328791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2BAF34EB">
            <w:r>
              <w:rPr>
                <w:color w:val="24292E"/>
                <w:sz w:val="16"/>
              </w:rPr>
              <w:t>400 Bad Request</w:t>
            </w:r>
          </w:p>
        </w:tc>
        <w:tc>
          <w:tcPr>
            <w:tcW w:w="4032" w:type="dxa"/>
            <w:shd w:val="clear" w:color="auto" w:fill="F9FAFB"/>
            <w:tcMar>
              <w:top w:w="70" w:type="dxa"/>
              <w:left w:w="100" w:type="dxa"/>
              <w:bottom w:w="70" w:type="dxa"/>
              <w:right w:w="100" w:type="dxa"/>
            </w:tcMar>
          </w:tcPr>
          <w:p w14:paraId="2E9E447E">
            <w:r>
              <w:rPr>
                <w:color w:val="24292E"/>
                <w:sz w:val="16"/>
              </w:rPr>
              <w:t>Trùng mã ô đỗ trong khu vực</w:t>
            </w:r>
          </w:p>
        </w:tc>
        <w:tc>
          <w:tcPr>
            <w:tcW w:w="4320" w:type="dxa"/>
            <w:shd w:val="clear" w:color="auto" w:fill="F9FAFB"/>
            <w:tcMar>
              <w:top w:w="70" w:type="dxa"/>
              <w:left w:w="100" w:type="dxa"/>
              <w:bottom w:w="70" w:type="dxa"/>
              <w:right w:w="100" w:type="dxa"/>
            </w:tcMar>
          </w:tcPr>
          <w:p w14:paraId="6D1A5985">
            <w:r>
              <w:rPr>
                <w:color w:val="24292E"/>
                <w:sz w:val="16"/>
              </w:rPr>
              <w:t>["Slot with code 'A-04' already exists in this zone."]</w:t>
            </w:r>
          </w:p>
        </w:tc>
      </w:tr>
    </w:tbl>
    <w:p w14:paraId="1FEA0CEF">
      <w:pPr>
        <w:spacing w:after="60"/>
      </w:pPr>
    </w:p>
    <w:p w14:paraId="655E66F5">
      <w:pPr>
        <w:spacing w:before="0" w:after="80" w:line="276" w:lineRule="auto"/>
      </w:pPr>
      <w:r>
        <w:rPr>
          <w:b/>
          <w:color w:val="24292E"/>
          <w:sz w:val="19"/>
        </w:rPr>
        <w:t xml:space="preserve">• Business Rules: </w:t>
      </w:r>
      <w:r>
        <w:rPr>
          <w:color w:val="333333"/>
          <w:sz w:val="19"/>
        </w:rPr>
        <w:t>Quy tắc nghiệp vụ Backend kiểm soát:</w:t>
      </w:r>
    </w:p>
    <w:p w14:paraId="7C48AD6A">
      <w:pPr>
        <w:spacing w:before="0" w:after="80" w:line="276" w:lineRule="auto"/>
      </w:pPr>
      <w:r>
        <w:rPr>
          <w:b/>
          <w:color w:val="24292E"/>
          <w:sz w:val="19"/>
        </w:rPr>
        <w:t xml:space="preserve">  - </w:t>
      </w:r>
      <w:r>
        <w:rPr>
          <w:color w:val="333333"/>
          <w:sz w:val="19"/>
        </w:rPr>
        <w:t>Tự động gán ZoneId: Backend tự động gán model.ZoneId = zoneId từ URL parameter.</w:t>
      </w:r>
    </w:p>
    <w:tbl>
      <w:tblPr>
        <w:tblStyle w:val="12"/>
        <w:tblW w:w="0" w:type="auto"/>
        <w:jc w:val="center"/>
        <w:tblLayout w:type="autofit"/>
        <w:tblCellMar>
          <w:top w:w="0" w:type="dxa"/>
          <w:left w:w="108" w:type="dxa"/>
          <w:bottom w:w="0" w:type="dxa"/>
          <w:right w:w="108" w:type="dxa"/>
        </w:tblCellMar>
      </w:tblPr>
      <w:tblGrid>
        <w:gridCol w:w="10080"/>
      </w:tblGrid>
      <w:tr w14:paraId="664A3984">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043A4A26">
            <w:pPr>
              <w:spacing w:before="0" w:after="60"/>
            </w:pPr>
            <w:r>
              <w:rPr>
                <w:b/>
                <w:color w:val="0E6EAD"/>
                <w:sz w:val="19"/>
              </w:rPr>
              <w:t>📌 LƯU Ý FRONTEND (POST /api/zones/{zoneId}/slots)</w:t>
            </w:r>
            <w:r>
              <w:rPr>
                <w:b/>
                <w:color w:val="0E6EAD"/>
                <w:sz w:val="19"/>
              </w:rPr>
              <w:br w:type="textWrapping"/>
            </w:r>
            <w:r>
              <w:rPr>
                <w:color w:val="333333"/>
                <w:sz w:val="18"/>
              </w:rPr>
              <w:t>Khớp chuẩn với chức năng 'Thêm ô đỗ' từ thanh công cụ của màn hình cấu hình sơ đồ khu vực.</w:t>
            </w:r>
          </w:p>
        </w:tc>
      </w:tr>
    </w:tbl>
    <w:p w14:paraId="3642085B">
      <w:pPr>
        <w:spacing w:before="0" w:after="60"/>
      </w:pPr>
    </w:p>
    <w:p w14:paraId="3E7DB302">
      <w:pPr>
        <w:spacing w:after="120"/>
      </w:pPr>
    </w:p>
    <w:p w14:paraId="708C94DB">
      <w:pPr>
        <w:keepNext/>
        <w:spacing w:before="280" w:after="80"/>
      </w:pPr>
      <w:r>
        <w:rPr>
          <w:b/>
          <w:color w:val="0E6EAD"/>
          <w:sz w:val="25"/>
        </w:rPr>
        <w:t>PUT /api/slots/{id} - Cập nhật thông tin Vị trí đỗ</w:t>
      </w:r>
    </w:p>
    <w:p w14:paraId="4E1A7F09">
      <w:pPr>
        <w:spacing w:before="0" w:after="80" w:line="276" w:lineRule="auto"/>
      </w:pPr>
      <w:r>
        <w:rPr>
          <w:b/>
          <w:color w:val="24292E"/>
          <w:sz w:val="19"/>
        </w:rPr>
        <w:t xml:space="preserve">• Mục đích: </w:t>
      </w:r>
      <w:r>
        <w:rPr>
          <w:color w:val="333333"/>
          <w:sz w:val="19"/>
        </w:rPr>
        <w:t>Cập nhật mã vị trí, loại xe cho phép đỗ, tọa độ hoặc ghi chú dành riêng của vị trí đỗ.</w:t>
      </w:r>
    </w:p>
    <w:p w14:paraId="31012D5E">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499362F2">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18D4308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0FADF9D7">
            <w:pPr>
              <w:jc w:val="left"/>
            </w:pPr>
            <w:r>
              <w:rPr>
                <w:b/>
                <w:color w:val="FFFFFF"/>
                <w:sz w:val="17"/>
              </w:rPr>
              <w:t>Tham số</w:t>
            </w:r>
          </w:p>
        </w:tc>
        <w:tc>
          <w:tcPr>
            <w:tcW w:w="1152" w:type="dxa"/>
            <w:shd w:val="clear" w:color="auto" w:fill="1B365D"/>
            <w:tcMar>
              <w:top w:w="90" w:type="dxa"/>
              <w:left w:w="100" w:type="dxa"/>
              <w:bottom w:w="90" w:type="dxa"/>
              <w:right w:w="100" w:type="dxa"/>
            </w:tcMar>
          </w:tcPr>
          <w:p w14:paraId="6650D53C">
            <w:pPr>
              <w:jc w:val="left"/>
            </w:pPr>
            <w:r>
              <w:rPr>
                <w:b/>
                <w:color w:val="FFFFFF"/>
                <w:sz w:val="17"/>
              </w:rPr>
              <w:t>Vị trí</w:t>
            </w:r>
          </w:p>
        </w:tc>
        <w:tc>
          <w:tcPr>
            <w:tcW w:w="1440" w:type="dxa"/>
            <w:shd w:val="clear" w:color="auto" w:fill="1B365D"/>
            <w:tcMar>
              <w:top w:w="90" w:type="dxa"/>
              <w:left w:w="100" w:type="dxa"/>
              <w:bottom w:w="90" w:type="dxa"/>
              <w:right w:w="100" w:type="dxa"/>
            </w:tcMar>
          </w:tcPr>
          <w:p w14:paraId="6EA92116">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1B0E7DF">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4432E8C9">
            <w:pPr>
              <w:jc w:val="left"/>
            </w:pPr>
            <w:r>
              <w:rPr>
                <w:b/>
                <w:color w:val="FFFFFF"/>
                <w:sz w:val="17"/>
              </w:rPr>
              <w:t>Mô tả</w:t>
            </w:r>
          </w:p>
        </w:tc>
      </w:tr>
      <w:tr w14:paraId="2B8CC54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1E5DEDE3">
            <w:r>
              <w:rPr>
                <w:color w:val="24292E"/>
                <w:sz w:val="16"/>
              </w:rPr>
              <w:t>id</w:t>
            </w:r>
          </w:p>
        </w:tc>
        <w:tc>
          <w:tcPr>
            <w:tcW w:w="1152" w:type="dxa"/>
            <w:shd w:val="clear" w:color="auto" w:fill="FFFFFF"/>
            <w:tcMar>
              <w:top w:w="70" w:type="dxa"/>
              <w:left w:w="100" w:type="dxa"/>
              <w:bottom w:w="70" w:type="dxa"/>
              <w:right w:w="100" w:type="dxa"/>
            </w:tcMar>
          </w:tcPr>
          <w:p w14:paraId="7EE74B8F">
            <w:r>
              <w:rPr>
                <w:color w:val="24292E"/>
                <w:sz w:val="16"/>
              </w:rPr>
              <w:t>Route</w:t>
            </w:r>
          </w:p>
        </w:tc>
        <w:tc>
          <w:tcPr>
            <w:tcW w:w="1440" w:type="dxa"/>
            <w:shd w:val="clear" w:color="auto" w:fill="FFFFFF"/>
            <w:tcMar>
              <w:top w:w="70" w:type="dxa"/>
              <w:left w:w="100" w:type="dxa"/>
              <w:bottom w:w="70" w:type="dxa"/>
              <w:right w:w="100" w:type="dxa"/>
            </w:tcMar>
          </w:tcPr>
          <w:p w14:paraId="31C0C992">
            <w:r>
              <w:rPr>
                <w:color w:val="24292E"/>
                <w:sz w:val="16"/>
              </w:rPr>
              <w:t>integer</w:t>
            </w:r>
          </w:p>
        </w:tc>
        <w:tc>
          <w:tcPr>
            <w:tcW w:w="1152" w:type="dxa"/>
            <w:shd w:val="clear" w:color="auto" w:fill="FFFFFF"/>
            <w:tcMar>
              <w:top w:w="70" w:type="dxa"/>
              <w:left w:w="100" w:type="dxa"/>
              <w:bottom w:w="70" w:type="dxa"/>
              <w:right w:w="100" w:type="dxa"/>
            </w:tcMar>
          </w:tcPr>
          <w:p w14:paraId="7B86FE6B">
            <w:r>
              <w:rPr>
                <w:color w:val="24292E"/>
                <w:sz w:val="16"/>
              </w:rPr>
              <w:t>Bắt buộc</w:t>
            </w:r>
          </w:p>
        </w:tc>
        <w:tc>
          <w:tcPr>
            <w:tcW w:w="4320" w:type="dxa"/>
            <w:shd w:val="clear" w:color="auto" w:fill="FFFFFF"/>
            <w:tcMar>
              <w:top w:w="70" w:type="dxa"/>
              <w:left w:w="100" w:type="dxa"/>
              <w:bottom w:w="70" w:type="dxa"/>
              <w:right w:w="100" w:type="dxa"/>
            </w:tcMar>
          </w:tcPr>
          <w:p w14:paraId="001B3A2B">
            <w:r>
              <w:rPr>
                <w:color w:val="24292E"/>
                <w:sz w:val="16"/>
              </w:rPr>
              <w:t>ID của vị trí đỗ cần cập nhật</w:t>
            </w:r>
          </w:p>
        </w:tc>
      </w:tr>
    </w:tbl>
    <w:p w14:paraId="0DE4E7BD">
      <w:pPr>
        <w:spacing w:after="60"/>
      </w:pPr>
    </w:p>
    <w:p w14:paraId="464A6E4F">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41040D5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90" w:type="dxa"/>
              <w:left w:w="100" w:type="dxa"/>
              <w:bottom w:w="90" w:type="dxa"/>
              <w:right w:w="100" w:type="dxa"/>
            </w:tcMar>
          </w:tcPr>
          <w:p w14:paraId="72CA3AD3">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775C521D">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34126F1B">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4295B87B">
            <w:pPr>
              <w:jc w:val="left"/>
            </w:pPr>
            <w:r>
              <w:rPr>
                <w:b/>
                <w:color w:val="FFFFFF"/>
                <w:sz w:val="17"/>
              </w:rPr>
              <w:t>Ràng buộc &amp; Mô tả</w:t>
            </w:r>
          </w:p>
        </w:tc>
      </w:tr>
      <w:tr w14:paraId="6C9B5D3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4A096BAD">
            <w:r>
              <w:rPr>
                <w:color w:val="24292E"/>
                <w:sz w:val="16"/>
              </w:rPr>
              <w:t>code</w:t>
            </w:r>
          </w:p>
        </w:tc>
        <w:tc>
          <w:tcPr>
            <w:tcW w:w="1440" w:type="dxa"/>
            <w:shd w:val="clear" w:color="auto" w:fill="FFFFFF"/>
            <w:tcMar>
              <w:top w:w="70" w:type="dxa"/>
              <w:left w:w="100" w:type="dxa"/>
              <w:bottom w:w="70" w:type="dxa"/>
              <w:right w:w="100" w:type="dxa"/>
            </w:tcMar>
          </w:tcPr>
          <w:p w14:paraId="219939EF">
            <w:r>
              <w:rPr>
                <w:color w:val="24292E"/>
                <w:sz w:val="16"/>
              </w:rPr>
              <w:t>string</w:t>
            </w:r>
          </w:p>
        </w:tc>
        <w:tc>
          <w:tcPr>
            <w:tcW w:w="1152" w:type="dxa"/>
            <w:shd w:val="clear" w:color="auto" w:fill="FFFFFF"/>
            <w:tcMar>
              <w:top w:w="70" w:type="dxa"/>
              <w:left w:w="100" w:type="dxa"/>
              <w:bottom w:w="70" w:type="dxa"/>
              <w:right w:w="100" w:type="dxa"/>
            </w:tcMar>
          </w:tcPr>
          <w:p w14:paraId="3B60210A">
            <w:r>
              <w:rPr>
                <w:color w:val="24292E"/>
                <w:sz w:val="16"/>
              </w:rPr>
              <w:t>Tùy chọn</w:t>
            </w:r>
          </w:p>
        </w:tc>
        <w:tc>
          <w:tcPr>
            <w:tcW w:w="5040" w:type="dxa"/>
            <w:shd w:val="clear" w:color="auto" w:fill="FFFFFF"/>
            <w:tcMar>
              <w:top w:w="70" w:type="dxa"/>
              <w:left w:w="100" w:type="dxa"/>
              <w:bottom w:w="70" w:type="dxa"/>
              <w:right w:w="100" w:type="dxa"/>
            </w:tcMar>
          </w:tcPr>
          <w:p w14:paraId="7B38B0C9">
            <w:r>
              <w:rPr>
                <w:color w:val="24292E"/>
                <w:sz w:val="16"/>
              </w:rPr>
              <w:t>Mã vị trí đỗ mới (Tối đa 30 ký tự)</w:t>
            </w:r>
          </w:p>
        </w:tc>
      </w:tr>
      <w:tr w14:paraId="7CBB8EA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6FD0878">
            <w:r>
              <w:rPr>
                <w:color w:val="24292E"/>
                <w:sz w:val="16"/>
              </w:rPr>
              <w:t>vehicleTypeId</w:t>
            </w:r>
          </w:p>
        </w:tc>
        <w:tc>
          <w:tcPr>
            <w:tcW w:w="1440" w:type="dxa"/>
            <w:shd w:val="clear" w:color="auto" w:fill="F9FAFB"/>
            <w:tcMar>
              <w:top w:w="70" w:type="dxa"/>
              <w:left w:w="100" w:type="dxa"/>
              <w:bottom w:w="70" w:type="dxa"/>
              <w:right w:w="100" w:type="dxa"/>
            </w:tcMar>
          </w:tcPr>
          <w:p w14:paraId="7A4E3BC1">
            <w:r>
              <w:rPr>
                <w:color w:val="24292E"/>
                <w:sz w:val="16"/>
              </w:rPr>
              <w:t>integer</w:t>
            </w:r>
          </w:p>
        </w:tc>
        <w:tc>
          <w:tcPr>
            <w:tcW w:w="1152" w:type="dxa"/>
            <w:shd w:val="clear" w:color="auto" w:fill="F9FAFB"/>
            <w:tcMar>
              <w:top w:w="70" w:type="dxa"/>
              <w:left w:w="100" w:type="dxa"/>
              <w:bottom w:w="70" w:type="dxa"/>
              <w:right w:w="100" w:type="dxa"/>
            </w:tcMar>
          </w:tcPr>
          <w:p w14:paraId="479BC84D">
            <w:r>
              <w:rPr>
                <w:color w:val="24292E"/>
                <w:sz w:val="16"/>
              </w:rPr>
              <w:t>Tùy chọn</w:t>
            </w:r>
          </w:p>
        </w:tc>
        <w:tc>
          <w:tcPr>
            <w:tcW w:w="5040" w:type="dxa"/>
            <w:shd w:val="clear" w:color="auto" w:fill="F9FAFB"/>
            <w:tcMar>
              <w:top w:w="70" w:type="dxa"/>
              <w:left w:w="100" w:type="dxa"/>
              <w:bottom w:w="70" w:type="dxa"/>
              <w:right w:w="100" w:type="dxa"/>
            </w:tcMar>
          </w:tcPr>
          <w:p w14:paraId="04CF7386">
            <w:r>
              <w:rPr>
                <w:color w:val="24292E"/>
                <w:sz w:val="16"/>
              </w:rPr>
              <w:t>ID loại xe mới</w:t>
            </w:r>
          </w:p>
        </w:tc>
      </w:tr>
      <w:tr w14:paraId="39746F6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9D4D0E2">
            <w:r>
              <w:rPr>
                <w:color w:val="24292E"/>
                <w:sz w:val="16"/>
              </w:rPr>
              <w:t>dedicatedVehicleId</w:t>
            </w:r>
          </w:p>
        </w:tc>
        <w:tc>
          <w:tcPr>
            <w:tcW w:w="1440" w:type="dxa"/>
            <w:shd w:val="clear" w:color="auto" w:fill="FFFFFF"/>
            <w:tcMar>
              <w:top w:w="70" w:type="dxa"/>
              <w:left w:w="100" w:type="dxa"/>
              <w:bottom w:w="70" w:type="dxa"/>
              <w:right w:w="100" w:type="dxa"/>
            </w:tcMar>
          </w:tcPr>
          <w:p w14:paraId="77E88A17">
            <w:r>
              <w:rPr>
                <w:color w:val="24292E"/>
                <w:sz w:val="16"/>
              </w:rPr>
              <w:t>string</w:t>
            </w:r>
          </w:p>
        </w:tc>
        <w:tc>
          <w:tcPr>
            <w:tcW w:w="1152" w:type="dxa"/>
            <w:shd w:val="clear" w:color="auto" w:fill="FFFFFF"/>
            <w:tcMar>
              <w:top w:w="70" w:type="dxa"/>
              <w:left w:w="100" w:type="dxa"/>
              <w:bottom w:w="70" w:type="dxa"/>
              <w:right w:w="100" w:type="dxa"/>
            </w:tcMar>
          </w:tcPr>
          <w:p w14:paraId="12F5ECF2">
            <w:r>
              <w:rPr>
                <w:color w:val="24292E"/>
                <w:sz w:val="16"/>
              </w:rPr>
              <w:t>Tùy chọn</w:t>
            </w:r>
          </w:p>
        </w:tc>
        <w:tc>
          <w:tcPr>
            <w:tcW w:w="5040" w:type="dxa"/>
            <w:shd w:val="clear" w:color="auto" w:fill="FFFFFF"/>
            <w:tcMar>
              <w:top w:w="70" w:type="dxa"/>
              <w:left w:w="100" w:type="dxa"/>
              <w:bottom w:w="70" w:type="dxa"/>
              <w:right w:w="100" w:type="dxa"/>
            </w:tcMar>
          </w:tcPr>
          <w:p w14:paraId="01002754">
            <w:r>
              <w:rPr>
                <w:color w:val="24292E"/>
                <w:sz w:val="16"/>
              </w:rPr>
              <w:t>ID phương tiện được gán cố định (GUID)</w:t>
            </w:r>
          </w:p>
        </w:tc>
      </w:tr>
      <w:tr w14:paraId="3827E08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3806ADB1">
            <w:r>
              <w:rPr>
                <w:color w:val="24292E"/>
                <w:sz w:val="16"/>
              </w:rPr>
              <w:t>dedicatedNote</w:t>
            </w:r>
          </w:p>
        </w:tc>
        <w:tc>
          <w:tcPr>
            <w:tcW w:w="1440" w:type="dxa"/>
            <w:shd w:val="clear" w:color="auto" w:fill="F9FAFB"/>
            <w:tcMar>
              <w:top w:w="70" w:type="dxa"/>
              <w:left w:w="100" w:type="dxa"/>
              <w:bottom w:w="70" w:type="dxa"/>
              <w:right w:w="100" w:type="dxa"/>
            </w:tcMar>
          </w:tcPr>
          <w:p w14:paraId="19589463">
            <w:r>
              <w:rPr>
                <w:color w:val="24292E"/>
                <w:sz w:val="16"/>
              </w:rPr>
              <w:t>string</w:t>
            </w:r>
          </w:p>
        </w:tc>
        <w:tc>
          <w:tcPr>
            <w:tcW w:w="1152" w:type="dxa"/>
            <w:shd w:val="clear" w:color="auto" w:fill="F9FAFB"/>
            <w:tcMar>
              <w:top w:w="70" w:type="dxa"/>
              <w:left w:w="100" w:type="dxa"/>
              <w:bottom w:w="70" w:type="dxa"/>
              <w:right w:w="100" w:type="dxa"/>
            </w:tcMar>
          </w:tcPr>
          <w:p w14:paraId="1655489D">
            <w:r>
              <w:rPr>
                <w:color w:val="24292E"/>
                <w:sz w:val="16"/>
              </w:rPr>
              <w:t>Tùy chọn</w:t>
            </w:r>
          </w:p>
        </w:tc>
        <w:tc>
          <w:tcPr>
            <w:tcW w:w="5040" w:type="dxa"/>
            <w:shd w:val="clear" w:color="auto" w:fill="F9FAFB"/>
            <w:tcMar>
              <w:top w:w="70" w:type="dxa"/>
              <w:left w:w="100" w:type="dxa"/>
              <w:bottom w:w="70" w:type="dxa"/>
              <w:right w:w="100" w:type="dxa"/>
            </w:tcMar>
          </w:tcPr>
          <w:p w14:paraId="392ECD16">
            <w:r>
              <w:rPr>
                <w:color w:val="24292E"/>
                <w:sz w:val="16"/>
              </w:rPr>
              <w:t>Ghi chú dành riêng mới (Tối đa 200 ký tự)</w:t>
            </w:r>
          </w:p>
        </w:tc>
      </w:tr>
      <w:tr w14:paraId="48C262C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6A6FEF8">
            <w:r>
              <w:rPr>
                <w:color w:val="24292E"/>
                <w:sz w:val="16"/>
              </w:rPr>
              <w:t>posX</w:t>
            </w:r>
          </w:p>
        </w:tc>
        <w:tc>
          <w:tcPr>
            <w:tcW w:w="1440" w:type="dxa"/>
            <w:shd w:val="clear" w:color="auto" w:fill="FFFFFF"/>
            <w:tcMar>
              <w:top w:w="70" w:type="dxa"/>
              <w:left w:w="100" w:type="dxa"/>
              <w:bottom w:w="70" w:type="dxa"/>
              <w:right w:w="100" w:type="dxa"/>
            </w:tcMar>
          </w:tcPr>
          <w:p w14:paraId="758D230A">
            <w:r>
              <w:rPr>
                <w:color w:val="24292E"/>
                <w:sz w:val="16"/>
              </w:rPr>
              <w:t>number</w:t>
            </w:r>
          </w:p>
        </w:tc>
        <w:tc>
          <w:tcPr>
            <w:tcW w:w="1152" w:type="dxa"/>
            <w:shd w:val="clear" w:color="auto" w:fill="FFFFFF"/>
            <w:tcMar>
              <w:top w:w="70" w:type="dxa"/>
              <w:left w:w="100" w:type="dxa"/>
              <w:bottom w:w="70" w:type="dxa"/>
              <w:right w:w="100" w:type="dxa"/>
            </w:tcMar>
          </w:tcPr>
          <w:p w14:paraId="71354586">
            <w:r>
              <w:rPr>
                <w:color w:val="24292E"/>
                <w:sz w:val="16"/>
              </w:rPr>
              <w:t>Tùy chọn</w:t>
            </w:r>
          </w:p>
        </w:tc>
        <w:tc>
          <w:tcPr>
            <w:tcW w:w="5040" w:type="dxa"/>
            <w:shd w:val="clear" w:color="auto" w:fill="FFFFFF"/>
            <w:tcMar>
              <w:top w:w="70" w:type="dxa"/>
              <w:left w:w="100" w:type="dxa"/>
              <w:bottom w:w="70" w:type="dxa"/>
              <w:right w:w="100" w:type="dxa"/>
            </w:tcMar>
          </w:tcPr>
          <w:p w14:paraId="7519E406">
            <w:r>
              <w:rPr>
                <w:color w:val="24292E"/>
                <w:sz w:val="16"/>
              </w:rPr>
              <w:t>Tọa độ X mới</w:t>
            </w:r>
          </w:p>
        </w:tc>
      </w:tr>
      <w:tr w14:paraId="7A0AE74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4491F7FF">
            <w:r>
              <w:rPr>
                <w:color w:val="24292E"/>
                <w:sz w:val="16"/>
              </w:rPr>
              <w:t>posY</w:t>
            </w:r>
          </w:p>
        </w:tc>
        <w:tc>
          <w:tcPr>
            <w:tcW w:w="1440" w:type="dxa"/>
            <w:shd w:val="clear" w:color="auto" w:fill="F9FAFB"/>
            <w:tcMar>
              <w:top w:w="70" w:type="dxa"/>
              <w:left w:w="100" w:type="dxa"/>
              <w:bottom w:w="70" w:type="dxa"/>
              <w:right w:w="100" w:type="dxa"/>
            </w:tcMar>
          </w:tcPr>
          <w:p w14:paraId="361EEFF1">
            <w:r>
              <w:rPr>
                <w:color w:val="24292E"/>
                <w:sz w:val="16"/>
              </w:rPr>
              <w:t>number</w:t>
            </w:r>
          </w:p>
        </w:tc>
        <w:tc>
          <w:tcPr>
            <w:tcW w:w="1152" w:type="dxa"/>
            <w:shd w:val="clear" w:color="auto" w:fill="F9FAFB"/>
            <w:tcMar>
              <w:top w:w="70" w:type="dxa"/>
              <w:left w:w="100" w:type="dxa"/>
              <w:bottom w:w="70" w:type="dxa"/>
              <w:right w:w="100" w:type="dxa"/>
            </w:tcMar>
          </w:tcPr>
          <w:p w14:paraId="2E3FB990">
            <w:r>
              <w:rPr>
                <w:color w:val="24292E"/>
                <w:sz w:val="16"/>
              </w:rPr>
              <w:t>Tùy chọn</w:t>
            </w:r>
          </w:p>
        </w:tc>
        <w:tc>
          <w:tcPr>
            <w:tcW w:w="5040" w:type="dxa"/>
            <w:shd w:val="clear" w:color="auto" w:fill="F9FAFB"/>
            <w:tcMar>
              <w:top w:w="70" w:type="dxa"/>
              <w:left w:w="100" w:type="dxa"/>
              <w:bottom w:w="70" w:type="dxa"/>
              <w:right w:w="100" w:type="dxa"/>
            </w:tcMar>
          </w:tcPr>
          <w:p w14:paraId="605584D6">
            <w:r>
              <w:rPr>
                <w:color w:val="24292E"/>
                <w:sz w:val="16"/>
              </w:rPr>
              <w:t>Tọa độ Y mới</w:t>
            </w:r>
          </w:p>
        </w:tc>
      </w:tr>
      <w:tr w14:paraId="17BEAC2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70F05D19">
            <w:r>
              <w:rPr>
                <w:color w:val="24292E"/>
                <w:sz w:val="16"/>
              </w:rPr>
              <w:t>width</w:t>
            </w:r>
          </w:p>
        </w:tc>
        <w:tc>
          <w:tcPr>
            <w:tcW w:w="1440" w:type="dxa"/>
            <w:shd w:val="clear" w:color="auto" w:fill="FFFFFF"/>
            <w:tcMar>
              <w:top w:w="70" w:type="dxa"/>
              <w:left w:w="100" w:type="dxa"/>
              <w:bottom w:w="70" w:type="dxa"/>
              <w:right w:w="100" w:type="dxa"/>
            </w:tcMar>
          </w:tcPr>
          <w:p w14:paraId="2ABF6CD7">
            <w:r>
              <w:rPr>
                <w:color w:val="24292E"/>
                <w:sz w:val="16"/>
              </w:rPr>
              <w:t>number</w:t>
            </w:r>
          </w:p>
        </w:tc>
        <w:tc>
          <w:tcPr>
            <w:tcW w:w="1152" w:type="dxa"/>
            <w:shd w:val="clear" w:color="auto" w:fill="FFFFFF"/>
            <w:tcMar>
              <w:top w:w="70" w:type="dxa"/>
              <w:left w:w="100" w:type="dxa"/>
              <w:bottom w:w="70" w:type="dxa"/>
              <w:right w:w="100" w:type="dxa"/>
            </w:tcMar>
          </w:tcPr>
          <w:p w14:paraId="250F099A">
            <w:r>
              <w:rPr>
                <w:color w:val="24292E"/>
                <w:sz w:val="16"/>
              </w:rPr>
              <w:t>Tùy chọn</w:t>
            </w:r>
          </w:p>
        </w:tc>
        <w:tc>
          <w:tcPr>
            <w:tcW w:w="5040" w:type="dxa"/>
            <w:shd w:val="clear" w:color="auto" w:fill="FFFFFF"/>
            <w:tcMar>
              <w:top w:w="70" w:type="dxa"/>
              <w:left w:w="100" w:type="dxa"/>
              <w:bottom w:w="70" w:type="dxa"/>
              <w:right w:w="100" w:type="dxa"/>
            </w:tcMar>
          </w:tcPr>
          <w:p w14:paraId="19C8DFF0">
            <w:r>
              <w:rPr>
                <w:color w:val="24292E"/>
                <w:sz w:val="16"/>
              </w:rPr>
              <w:t>Chiều rộng mới</w:t>
            </w:r>
          </w:p>
        </w:tc>
      </w:tr>
      <w:tr w14:paraId="7416D18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9FAFB"/>
            <w:tcMar>
              <w:top w:w="70" w:type="dxa"/>
              <w:left w:w="100" w:type="dxa"/>
              <w:bottom w:w="70" w:type="dxa"/>
              <w:right w:w="100" w:type="dxa"/>
            </w:tcMar>
          </w:tcPr>
          <w:p w14:paraId="6D354A91">
            <w:r>
              <w:rPr>
                <w:color w:val="24292E"/>
                <w:sz w:val="16"/>
              </w:rPr>
              <w:t>height</w:t>
            </w:r>
          </w:p>
        </w:tc>
        <w:tc>
          <w:tcPr>
            <w:tcW w:w="1440" w:type="dxa"/>
            <w:shd w:val="clear" w:color="auto" w:fill="F9FAFB"/>
            <w:tcMar>
              <w:top w:w="70" w:type="dxa"/>
              <w:left w:w="100" w:type="dxa"/>
              <w:bottom w:w="70" w:type="dxa"/>
              <w:right w:w="100" w:type="dxa"/>
            </w:tcMar>
          </w:tcPr>
          <w:p w14:paraId="52031771">
            <w:r>
              <w:rPr>
                <w:color w:val="24292E"/>
                <w:sz w:val="16"/>
              </w:rPr>
              <w:t>number</w:t>
            </w:r>
          </w:p>
        </w:tc>
        <w:tc>
          <w:tcPr>
            <w:tcW w:w="1152" w:type="dxa"/>
            <w:shd w:val="clear" w:color="auto" w:fill="F9FAFB"/>
            <w:tcMar>
              <w:top w:w="70" w:type="dxa"/>
              <w:left w:w="100" w:type="dxa"/>
              <w:bottom w:w="70" w:type="dxa"/>
              <w:right w:w="100" w:type="dxa"/>
            </w:tcMar>
          </w:tcPr>
          <w:p w14:paraId="19931E88">
            <w:r>
              <w:rPr>
                <w:color w:val="24292E"/>
                <w:sz w:val="16"/>
              </w:rPr>
              <w:t>Tùy chọn</w:t>
            </w:r>
          </w:p>
        </w:tc>
        <w:tc>
          <w:tcPr>
            <w:tcW w:w="5040" w:type="dxa"/>
            <w:shd w:val="clear" w:color="auto" w:fill="F9FAFB"/>
            <w:tcMar>
              <w:top w:w="70" w:type="dxa"/>
              <w:left w:w="100" w:type="dxa"/>
              <w:bottom w:w="70" w:type="dxa"/>
              <w:right w:w="100" w:type="dxa"/>
            </w:tcMar>
          </w:tcPr>
          <w:p w14:paraId="774C5A66">
            <w:r>
              <w:rPr>
                <w:color w:val="24292E"/>
                <w:sz w:val="16"/>
              </w:rPr>
              <w:t>Chiều cao mới</w:t>
            </w:r>
          </w:p>
        </w:tc>
      </w:tr>
    </w:tbl>
    <w:p w14:paraId="5ACEACAF">
      <w:pPr>
        <w:spacing w:after="60"/>
      </w:pPr>
    </w:p>
    <w:p w14:paraId="1FF0C6E7">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728F2EB1">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CBA65FA">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"code": "A-04-EV",</w:t>
            </w:r>
            <w:r>
              <w:rPr>
                <w:rFonts w:ascii="Consolas" w:hAnsi="Consolas"/>
                <w:color w:val="24292E"/>
                <w:sz w:val="17"/>
              </w:rPr>
              <w:br w:type="textWrapping"/>
            </w:r>
            <w:r>
              <w:rPr>
                <w:rFonts w:ascii="Consolas" w:hAnsi="Consolas"/>
                <w:color w:val="24292E"/>
                <w:sz w:val="17"/>
              </w:rPr>
              <w:t xml:space="preserve">  "vehicleTypeId": 1,</w:t>
            </w:r>
            <w:r>
              <w:rPr>
                <w:rFonts w:ascii="Consolas" w:hAnsi="Consolas"/>
                <w:color w:val="24292E"/>
                <w:sz w:val="17"/>
              </w:rPr>
              <w:br w:type="textWrapping"/>
            </w:r>
            <w:r>
              <w:rPr>
                <w:rFonts w:ascii="Consolas" w:hAnsi="Consolas"/>
                <w:color w:val="24292E"/>
                <w:sz w:val="17"/>
              </w:rPr>
              <w:t xml:space="preserve">  "dedicatedNote": "Dành riêng cho xe điện có trạm sạc"</w:t>
            </w:r>
            <w:r>
              <w:rPr>
                <w:rFonts w:ascii="Consolas" w:hAnsi="Consolas"/>
                <w:color w:val="24292E"/>
                <w:sz w:val="17"/>
              </w:rPr>
              <w:br w:type="textWrapping"/>
            </w:r>
            <w:r>
              <w:rPr>
                <w:rFonts w:ascii="Consolas" w:hAnsi="Consolas"/>
                <w:color w:val="24292E"/>
                <w:sz w:val="17"/>
              </w:rPr>
              <w:t>}</w:t>
            </w:r>
          </w:p>
        </w:tc>
      </w:tr>
    </w:tbl>
    <w:p w14:paraId="4558195C">
      <w:pPr>
        <w:spacing w:before="0" w:after="60"/>
      </w:pPr>
    </w:p>
    <w:p w14:paraId="644E4DEF">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6A20913">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388FD371">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w:t>
            </w:r>
            <w:r>
              <w:rPr>
                <w:rFonts w:ascii="Consolas" w:hAnsi="Consolas"/>
                <w:color w:val="24292E"/>
                <w:sz w:val="17"/>
              </w:rPr>
              <w:br w:type="textWrapping"/>
            </w:r>
            <w:r>
              <w:rPr>
                <w:rFonts w:ascii="Consolas" w:hAnsi="Consolas"/>
                <w:color w:val="24292E"/>
                <w:sz w:val="17"/>
              </w:rPr>
              <w:t xml:space="preserve">    "id": 104,</w:t>
            </w:r>
            <w:r>
              <w:rPr>
                <w:rFonts w:ascii="Consolas" w:hAnsi="Consolas"/>
                <w:color w:val="24292E"/>
                <w:sz w:val="17"/>
              </w:rPr>
              <w:br w:type="textWrapping"/>
            </w:r>
            <w:r>
              <w:rPr>
                <w:rFonts w:ascii="Consolas" w:hAnsi="Consolas"/>
                <w:color w:val="24292E"/>
                <w:sz w:val="17"/>
              </w:rPr>
              <w:t xml:space="preserve">    "zoneId": 10,</w:t>
            </w:r>
            <w:r>
              <w:rPr>
                <w:rFonts w:ascii="Consolas" w:hAnsi="Consolas"/>
                <w:color w:val="24292E"/>
                <w:sz w:val="17"/>
              </w:rPr>
              <w:br w:type="textWrapping"/>
            </w:r>
            <w:r>
              <w:rPr>
                <w:rFonts w:ascii="Consolas" w:hAnsi="Consolas"/>
                <w:color w:val="24292E"/>
                <w:sz w:val="17"/>
              </w:rPr>
              <w:t xml:space="preserve">    "code": "A-04-EV",</w:t>
            </w:r>
            <w:r>
              <w:rPr>
                <w:rFonts w:ascii="Consolas" w:hAnsi="Consolas"/>
                <w:color w:val="24292E"/>
                <w:sz w:val="17"/>
              </w:rPr>
              <w:br w:type="textWrapping"/>
            </w:r>
            <w:r>
              <w:rPr>
                <w:rFonts w:ascii="Consolas" w:hAnsi="Consolas"/>
                <w:color w:val="24292E"/>
                <w:sz w:val="17"/>
              </w:rPr>
              <w:t xml:space="preserve">    "status": "Available",</w:t>
            </w:r>
            <w:r>
              <w:rPr>
                <w:rFonts w:ascii="Consolas" w:hAnsi="Consolas"/>
                <w:color w:val="24292E"/>
                <w:sz w:val="17"/>
              </w:rPr>
              <w:br w:type="textWrapping"/>
            </w:r>
            <w:r>
              <w:rPr>
                <w:rFonts w:ascii="Consolas" w:hAnsi="Consolas"/>
                <w:color w:val="24292E"/>
                <w:sz w:val="17"/>
              </w:rPr>
              <w:t xml:space="preserve">    "vehicleTypeName": "Ô tô",</w:t>
            </w:r>
            <w:r>
              <w:rPr>
                <w:rFonts w:ascii="Consolas" w:hAnsi="Consolas"/>
                <w:color w:val="24292E"/>
                <w:sz w:val="17"/>
              </w:rPr>
              <w:br w:type="textWrapping"/>
            </w:r>
            <w:r>
              <w:rPr>
                <w:rFonts w:ascii="Consolas" w:hAnsi="Consolas"/>
                <w:color w:val="24292E"/>
                <w:sz w:val="17"/>
              </w:rPr>
              <w:t xml:space="preserve">    "dedicatedNote": "Dành riêng cho xe điện có trạm sạc",</w:t>
            </w:r>
            <w:r>
              <w:rPr>
                <w:rFonts w:ascii="Consolas" w:hAnsi="Consolas"/>
                <w:color w:val="24292E"/>
                <w:sz w:val="17"/>
              </w:rPr>
              <w:br w:type="textWrapping"/>
            </w:r>
            <w:r>
              <w:rPr>
                <w:rFonts w:ascii="Consolas" w:hAnsi="Consolas"/>
                <w:color w:val="24292E"/>
                <w:sz w:val="17"/>
              </w:rPr>
              <w:t xml:space="preserve">    "isActive": true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77AE3C8A">
      <w:pPr>
        <w:spacing w:before="0" w:after="60"/>
      </w:pPr>
    </w:p>
    <w:p w14:paraId="560024D2">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0EDF439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42663E21">
            <w:pPr>
              <w:jc w:val="left"/>
            </w:pPr>
            <w:r>
              <w:rPr>
                <w:b/>
                <w:color w:val="FFFFFF"/>
                <w:sz w:val="17"/>
              </w:rPr>
              <w:t>Mã HTTP</w:t>
            </w:r>
          </w:p>
        </w:tc>
        <w:tc>
          <w:tcPr>
            <w:tcW w:w="4032" w:type="dxa"/>
            <w:shd w:val="clear" w:color="auto" w:fill="1B365D"/>
            <w:tcMar>
              <w:top w:w="90" w:type="dxa"/>
              <w:left w:w="100" w:type="dxa"/>
              <w:bottom w:w="90" w:type="dxa"/>
              <w:right w:w="100" w:type="dxa"/>
            </w:tcMar>
          </w:tcPr>
          <w:p w14:paraId="77E3F465">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23176C8E">
            <w:pPr>
              <w:jc w:val="left"/>
            </w:pPr>
            <w:r>
              <w:rPr>
                <w:b/>
                <w:color w:val="FFFFFF"/>
                <w:sz w:val="17"/>
              </w:rPr>
              <w:t>Thông báo lỗi trong errors[]</w:t>
            </w:r>
          </w:p>
        </w:tc>
      </w:tr>
      <w:tr w14:paraId="2D509DC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7366AFD4">
            <w:r>
              <w:rPr>
                <w:color w:val="24292E"/>
                <w:sz w:val="16"/>
              </w:rPr>
              <w:t>404 Not Found</w:t>
            </w:r>
          </w:p>
        </w:tc>
        <w:tc>
          <w:tcPr>
            <w:tcW w:w="4032" w:type="dxa"/>
            <w:shd w:val="clear" w:color="auto" w:fill="FFFFFF"/>
            <w:tcMar>
              <w:top w:w="70" w:type="dxa"/>
              <w:left w:w="100" w:type="dxa"/>
              <w:bottom w:w="70" w:type="dxa"/>
              <w:right w:w="100" w:type="dxa"/>
            </w:tcMar>
          </w:tcPr>
          <w:p w14:paraId="46DD2E55">
            <w:r>
              <w:rPr>
                <w:color w:val="24292E"/>
                <w:sz w:val="16"/>
              </w:rPr>
              <w:t>Vị trí đỗ không tồn tại</w:t>
            </w:r>
          </w:p>
        </w:tc>
        <w:tc>
          <w:tcPr>
            <w:tcW w:w="4320" w:type="dxa"/>
            <w:shd w:val="clear" w:color="auto" w:fill="FFFFFF"/>
            <w:tcMar>
              <w:top w:w="70" w:type="dxa"/>
              <w:left w:w="100" w:type="dxa"/>
              <w:bottom w:w="70" w:type="dxa"/>
              <w:right w:w="100" w:type="dxa"/>
            </w:tcMar>
          </w:tcPr>
          <w:p w14:paraId="6E634C04">
            <w:r>
              <w:rPr>
                <w:color w:val="24292E"/>
                <w:sz w:val="16"/>
              </w:rPr>
              <w:t>["Slot with ID 104 was not found."]</w:t>
            </w:r>
          </w:p>
        </w:tc>
      </w:tr>
      <w:tr w14:paraId="1691443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5A5F9E57">
            <w:r>
              <w:rPr>
                <w:color w:val="24292E"/>
                <w:sz w:val="16"/>
              </w:rPr>
              <w:t>400 Bad Request</w:t>
            </w:r>
          </w:p>
        </w:tc>
        <w:tc>
          <w:tcPr>
            <w:tcW w:w="4032" w:type="dxa"/>
            <w:shd w:val="clear" w:color="auto" w:fill="F9FAFB"/>
            <w:tcMar>
              <w:top w:w="70" w:type="dxa"/>
              <w:left w:w="100" w:type="dxa"/>
              <w:bottom w:w="70" w:type="dxa"/>
              <w:right w:w="100" w:type="dxa"/>
            </w:tcMar>
          </w:tcPr>
          <w:p w14:paraId="62387CBE">
            <w:r>
              <w:rPr>
                <w:color w:val="24292E"/>
                <w:sz w:val="16"/>
              </w:rPr>
              <w:t>Mã mới trùng với một vị trí khác trong khu vực</w:t>
            </w:r>
          </w:p>
        </w:tc>
        <w:tc>
          <w:tcPr>
            <w:tcW w:w="4320" w:type="dxa"/>
            <w:shd w:val="clear" w:color="auto" w:fill="F9FAFB"/>
            <w:tcMar>
              <w:top w:w="70" w:type="dxa"/>
              <w:left w:w="100" w:type="dxa"/>
              <w:bottom w:w="70" w:type="dxa"/>
              <w:right w:w="100" w:type="dxa"/>
            </w:tcMar>
          </w:tcPr>
          <w:p w14:paraId="33CCF48A">
            <w:r>
              <w:rPr>
                <w:color w:val="24292E"/>
                <w:sz w:val="16"/>
              </w:rPr>
              <w:t>["Slot with code 'A-04-EV' already exists in this zone."]</w:t>
            </w:r>
          </w:p>
        </w:tc>
      </w:tr>
    </w:tbl>
    <w:p w14:paraId="62991B35">
      <w:pPr>
        <w:spacing w:after="60"/>
      </w:pPr>
    </w:p>
    <w:p w14:paraId="5566594B">
      <w:pPr>
        <w:spacing w:before="0" w:after="80" w:line="276" w:lineRule="auto"/>
      </w:pPr>
      <w:r>
        <w:rPr>
          <w:b/>
          <w:color w:val="24292E"/>
          <w:sz w:val="19"/>
        </w:rPr>
        <w:t xml:space="preserve">• Business Rules: </w:t>
      </w:r>
      <w:r>
        <w:rPr>
          <w:color w:val="333333"/>
          <w:sz w:val="19"/>
        </w:rPr>
        <w:t>Quy tắc nghiệp vụ Backend kiểm soát:</w:t>
      </w:r>
    </w:p>
    <w:p w14:paraId="54EB3C03">
      <w:pPr>
        <w:spacing w:before="0" w:after="80" w:line="276" w:lineRule="auto"/>
      </w:pPr>
      <w:r>
        <w:rPr>
          <w:b/>
          <w:color w:val="24292E"/>
          <w:sz w:val="19"/>
        </w:rPr>
        <w:t xml:space="preserve">  - </w:t>
      </w:r>
      <w:r>
        <w:rPr>
          <w:color w:val="333333"/>
          <w:sz w:val="19"/>
        </w:rPr>
        <w:t>Kiểm tra trùng mã: Nếu thay đổi code, Backend kiểm tra code mới không được trùng với bất kỳ slot nào khác trong cùng zone.</w:t>
      </w:r>
    </w:p>
    <w:tbl>
      <w:tblPr>
        <w:tblStyle w:val="12"/>
        <w:tblW w:w="0" w:type="auto"/>
        <w:jc w:val="center"/>
        <w:tblLayout w:type="autofit"/>
        <w:tblCellMar>
          <w:top w:w="0" w:type="dxa"/>
          <w:left w:w="108" w:type="dxa"/>
          <w:bottom w:w="0" w:type="dxa"/>
          <w:right w:w="108" w:type="dxa"/>
        </w:tblCellMar>
      </w:tblPr>
      <w:tblGrid>
        <w:gridCol w:w="10080"/>
      </w:tblGrid>
      <w:tr w14:paraId="4EB11167">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5344CB5">
            <w:pPr>
              <w:spacing w:before="0" w:after="60"/>
            </w:pPr>
            <w:r>
              <w:rPr>
                <w:b/>
                <w:color w:val="0E6EAD"/>
                <w:sz w:val="19"/>
              </w:rPr>
              <w:t>📌 LƯU Ý FRONTEND (PUT /api/slots/{id})</w:t>
            </w:r>
            <w:r>
              <w:rPr>
                <w:b/>
                <w:color w:val="0E6EAD"/>
                <w:sz w:val="19"/>
              </w:rPr>
              <w:br w:type="textWrapping"/>
            </w:r>
            <w:r>
              <w:rPr>
                <w:color w:val="333333"/>
                <w:sz w:val="18"/>
              </w:rPr>
              <w:t>Sử dụng khi kéo thả thay đổi vị trí hoặc chỉnh sửa thông tin ô đỗ trên UI.</w:t>
            </w:r>
          </w:p>
        </w:tc>
      </w:tr>
    </w:tbl>
    <w:p w14:paraId="5AA57F88">
      <w:pPr>
        <w:spacing w:before="0" w:after="60"/>
      </w:pPr>
    </w:p>
    <w:p w14:paraId="48D4CE90">
      <w:pPr>
        <w:spacing w:after="120"/>
      </w:pPr>
    </w:p>
    <w:p w14:paraId="2D03DD9D">
      <w:pPr>
        <w:keepNext/>
        <w:spacing w:before="280" w:after="80"/>
      </w:pPr>
      <w:r>
        <w:rPr>
          <w:b/>
          <w:color w:val="0E6EAD"/>
          <w:sz w:val="25"/>
        </w:rPr>
        <w:t>PATCH /api/slots/{id}/status - Chuyển trạng thái vị trí đỗ (Bảo vệ phiên đỗ xe)</w:t>
      </w:r>
    </w:p>
    <w:p w14:paraId="4C85161F">
      <w:pPr>
        <w:spacing w:before="0" w:after="80" w:line="276" w:lineRule="auto"/>
      </w:pPr>
      <w:r>
        <w:rPr>
          <w:b/>
          <w:color w:val="24292E"/>
          <w:sz w:val="19"/>
        </w:rPr>
        <w:t xml:space="preserve">• Mục đích: </w:t>
      </w:r>
      <w:r>
        <w:rPr>
          <w:color w:val="333333"/>
          <w:sz w:val="19"/>
        </w:rPr>
        <w:t>Chuyển đổi trạng thái vận hành của vị trí đỗ ('Available', 'Occupied', 'Reserved', 'Maintenance').</w:t>
      </w:r>
    </w:p>
    <w:p w14:paraId="33876A6D">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553CC02E">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33B9DFB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728" w:type="dxa"/>
            <w:shd w:val="clear" w:color="auto" w:fill="1B365D"/>
            <w:tcMar>
              <w:top w:w="90" w:type="dxa"/>
              <w:left w:w="100" w:type="dxa"/>
              <w:bottom w:w="90" w:type="dxa"/>
              <w:right w:w="100" w:type="dxa"/>
            </w:tcMar>
          </w:tcPr>
          <w:p w14:paraId="2B32853A">
            <w:pPr>
              <w:jc w:val="left"/>
            </w:pPr>
            <w:r>
              <w:rPr>
                <w:b/>
                <w:color w:val="FFFFFF"/>
                <w:sz w:val="17"/>
              </w:rPr>
              <w:t>Tham số</w:t>
            </w:r>
          </w:p>
        </w:tc>
        <w:tc>
          <w:tcPr>
            <w:tcW w:w="1152" w:type="dxa"/>
            <w:shd w:val="clear" w:color="auto" w:fill="1B365D"/>
            <w:tcMar>
              <w:top w:w="90" w:type="dxa"/>
              <w:left w:w="100" w:type="dxa"/>
              <w:bottom w:w="90" w:type="dxa"/>
              <w:right w:w="100" w:type="dxa"/>
            </w:tcMar>
          </w:tcPr>
          <w:p w14:paraId="32421371">
            <w:pPr>
              <w:jc w:val="left"/>
            </w:pPr>
            <w:r>
              <w:rPr>
                <w:b/>
                <w:color w:val="FFFFFF"/>
                <w:sz w:val="17"/>
              </w:rPr>
              <w:t>Vị trí</w:t>
            </w:r>
          </w:p>
        </w:tc>
        <w:tc>
          <w:tcPr>
            <w:tcW w:w="1440" w:type="dxa"/>
            <w:shd w:val="clear" w:color="auto" w:fill="1B365D"/>
            <w:tcMar>
              <w:top w:w="90" w:type="dxa"/>
              <w:left w:w="100" w:type="dxa"/>
              <w:bottom w:w="90" w:type="dxa"/>
              <w:right w:w="100" w:type="dxa"/>
            </w:tcMar>
          </w:tcPr>
          <w:p w14:paraId="1D48A872">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1CD14286">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01574932">
            <w:pPr>
              <w:jc w:val="left"/>
            </w:pPr>
            <w:r>
              <w:rPr>
                <w:b/>
                <w:color w:val="FFFFFF"/>
                <w:sz w:val="17"/>
              </w:rPr>
              <w:t>Mô tả</w:t>
            </w:r>
          </w:p>
        </w:tc>
      </w:tr>
      <w:tr w14:paraId="5FA48C2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511B97CE">
            <w:r>
              <w:rPr>
                <w:color w:val="24292E"/>
                <w:sz w:val="16"/>
              </w:rPr>
              <w:t>id</w:t>
            </w:r>
          </w:p>
        </w:tc>
        <w:tc>
          <w:tcPr>
            <w:tcW w:w="1152" w:type="dxa"/>
            <w:shd w:val="clear" w:color="auto" w:fill="FFFFFF"/>
            <w:tcMar>
              <w:top w:w="70" w:type="dxa"/>
              <w:left w:w="100" w:type="dxa"/>
              <w:bottom w:w="70" w:type="dxa"/>
              <w:right w:w="100" w:type="dxa"/>
            </w:tcMar>
          </w:tcPr>
          <w:p w14:paraId="08B278DF">
            <w:r>
              <w:rPr>
                <w:color w:val="24292E"/>
                <w:sz w:val="16"/>
              </w:rPr>
              <w:t>Route</w:t>
            </w:r>
          </w:p>
        </w:tc>
        <w:tc>
          <w:tcPr>
            <w:tcW w:w="1440" w:type="dxa"/>
            <w:shd w:val="clear" w:color="auto" w:fill="FFFFFF"/>
            <w:tcMar>
              <w:top w:w="70" w:type="dxa"/>
              <w:left w:w="100" w:type="dxa"/>
              <w:bottom w:w="70" w:type="dxa"/>
              <w:right w:w="100" w:type="dxa"/>
            </w:tcMar>
          </w:tcPr>
          <w:p w14:paraId="5FDCAC82">
            <w:r>
              <w:rPr>
                <w:color w:val="24292E"/>
                <w:sz w:val="16"/>
              </w:rPr>
              <w:t>integer</w:t>
            </w:r>
          </w:p>
        </w:tc>
        <w:tc>
          <w:tcPr>
            <w:tcW w:w="1152" w:type="dxa"/>
            <w:shd w:val="clear" w:color="auto" w:fill="FFFFFF"/>
            <w:tcMar>
              <w:top w:w="70" w:type="dxa"/>
              <w:left w:w="100" w:type="dxa"/>
              <w:bottom w:w="70" w:type="dxa"/>
              <w:right w:w="100" w:type="dxa"/>
            </w:tcMar>
          </w:tcPr>
          <w:p w14:paraId="4E90ED59">
            <w:r>
              <w:rPr>
                <w:color w:val="24292E"/>
                <w:sz w:val="16"/>
              </w:rPr>
              <w:t>Bắt buộc</w:t>
            </w:r>
          </w:p>
        </w:tc>
        <w:tc>
          <w:tcPr>
            <w:tcW w:w="4320" w:type="dxa"/>
            <w:shd w:val="clear" w:color="auto" w:fill="FFFFFF"/>
            <w:tcMar>
              <w:top w:w="70" w:type="dxa"/>
              <w:left w:w="100" w:type="dxa"/>
              <w:bottom w:w="70" w:type="dxa"/>
              <w:right w:w="100" w:type="dxa"/>
            </w:tcMar>
          </w:tcPr>
          <w:p w14:paraId="3A3D5784">
            <w:r>
              <w:rPr>
                <w:color w:val="24292E"/>
                <w:sz w:val="16"/>
              </w:rPr>
              <w:t>ID của vị trí đỗ</w:t>
            </w:r>
          </w:p>
        </w:tc>
      </w:tr>
    </w:tbl>
    <w:p w14:paraId="6BBC1E87">
      <w:pPr>
        <w:spacing w:after="60"/>
      </w:pPr>
    </w:p>
    <w:p w14:paraId="7D84532C">
      <w:pPr>
        <w:spacing w:before="0" w:after="80" w:line="276" w:lineRule="auto"/>
      </w:pPr>
      <w:r>
        <w:rPr>
          <w:b/>
          <w:color w:val="24292E"/>
          <w:sz w:val="19"/>
        </w:rPr>
        <w:t xml:space="preserve">• Request Body Schema: </w:t>
      </w:r>
      <w:r>
        <w:rPr>
          <w:color w:val="333333"/>
          <w:sz w:val="19"/>
        </w:rPr>
        <w:t>Cấu trúc dữ liệu yêu cầu (Request Body Schema):</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2160"/>
        <w:gridCol w:w="1440"/>
        <w:gridCol w:w="1152"/>
        <w:gridCol w:w="5040"/>
      </w:tblGrid>
      <w:tr w14:paraId="5F5B27B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2160" w:type="dxa"/>
            <w:shd w:val="clear" w:color="auto" w:fill="1B365D"/>
            <w:tcMar>
              <w:top w:w="90" w:type="dxa"/>
              <w:left w:w="100" w:type="dxa"/>
              <w:bottom w:w="90" w:type="dxa"/>
              <w:right w:w="100" w:type="dxa"/>
            </w:tcMar>
          </w:tcPr>
          <w:p w14:paraId="25D2B2D7">
            <w:pPr>
              <w:jc w:val="left"/>
            </w:pPr>
            <w:r>
              <w:rPr>
                <w:b/>
                <w:color w:val="FFFFFF"/>
                <w:sz w:val="17"/>
              </w:rPr>
              <w:t>Trường dữ liệu</w:t>
            </w:r>
          </w:p>
        </w:tc>
        <w:tc>
          <w:tcPr>
            <w:tcW w:w="1440" w:type="dxa"/>
            <w:shd w:val="clear" w:color="auto" w:fill="1B365D"/>
            <w:tcMar>
              <w:top w:w="90" w:type="dxa"/>
              <w:left w:w="100" w:type="dxa"/>
              <w:bottom w:w="90" w:type="dxa"/>
              <w:right w:w="100" w:type="dxa"/>
            </w:tcMar>
          </w:tcPr>
          <w:p w14:paraId="175E8855">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2133ED91">
            <w:pPr>
              <w:jc w:val="left"/>
            </w:pPr>
            <w:r>
              <w:rPr>
                <w:b/>
                <w:color w:val="FFFFFF"/>
                <w:sz w:val="17"/>
              </w:rPr>
              <w:t>Bắt buộc</w:t>
            </w:r>
          </w:p>
        </w:tc>
        <w:tc>
          <w:tcPr>
            <w:tcW w:w="5040" w:type="dxa"/>
            <w:shd w:val="clear" w:color="auto" w:fill="1B365D"/>
            <w:tcMar>
              <w:top w:w="90" w:type="dxa"/>
              <w:left w:w="100" w:type="dxa"/>
              <w:bottom w:w="90" w:type="dxa"/>
              <w:right w:w="100" w:type="dxa"/>
            </w:tcMar>
          </w:tcPr>
          <w:p w14:paraId="31B72545">
            <w:pPr>
              <w:jc w:val="left"/>
            </w:pPr>
            <w:r>
              <w:rPr>
                <w:b/>
                <w:color w:val="FFFFFF"/>
                <w:sz w:val="17"/>
              </w:rPr>
              <w:t>Ràng buộc &amp; Mô tả</w:t>
            </w:r>
          </w:p>
        </w:tc>
      </w:tr>
      <w:tr w14:paraId="50190B0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70" w:type="dxa"/>
              <w:left w:w="100" w:type="dxa"/>
              <w:bottom w:w="70" w:type="dxa"/>
              <w:right w:w="100" w:type="dxa"/>
            </w:tcMar>
          </w:tcPr>
          <w:p w14:paraId="62840FB1">
            <w:r>
              <w:rPr>
                <w:color w:val="24292E"/>
                <w:sz w:val="16"/>
              </w:rPr>
              <w:t>status</w:t>
            </w:r>
          </w:p>
        </w:tc>
        <w:tc>
          <w:tcPr>
            <w:tcW w:w="1440" w:type="dxa"/>
            <w:shd w:val="clear" w:color="auto" w:fill="FFFFFF"/>
            <w:tcMar>
              <w:top w:w="70" w:type="dxa"/>
              <w:left w:w="100" w:type="dxa"/>
              <w:bottom w:w="70" w:type="dxa"/>
              <w:right w:w="100" w:type="dxa"/>
            </w:tcMar>
          </w:tcPr>
          <w:p w14:paraId="675E2F28">
            <w:r>
              <w:rPr>
                <w:color w:val="24292E"/>
                <w:sz w:val="16"/>
              </w:rPr>
              <w:t>string</w:t>
            </w:r>
          </w:p>
        </w:tc>
        <w:tc>
          <w:tcPr>
            <w:tcW w:w="1152" w:type="dxa"/>
            <w:shd w:val="clear" w:color="auto" w:fill="FFFFFF"/>
            <w:tcMar>
              <w:top w:w="70" w:type="dxa"/>
              <w:left w:w="100" w:type="dxa"/>
              <w:bottom w:w="70" w:type="dxa"/>
              <w:right w:w="100" w:type="dxa"/>
            </w:tcMar>
          </w:tcPr>
          <w:p w14:paraId="79E60117">
            <w:r>
              <w:rPr>
                <w:color w:val="24292E"/>
                <w:sz w:val="16"/>
              </w:rPr>
              <w:t>Bắt buộc</w:t>
            </w:r>
          </w:p>
        </w:tc>
        <w:tc>
          <w:tcPr>
            <w:tcW w:w="5040" w:type="dxa"/>
            <w:shd w:val="clear" w:color="auto" w:fill="FFFFFF"/>
            <w:tcMar>
              <w:top w:w="70" w:type="dxa"/>
              <w:left w:w="100" w:type="dxa"/>
              <w:bottom w:w="70" w:type="dxa"/>
              <w:right w:w="100" w:type="dxa"/>
            </w:tcMar>
          </w:tcPr>
          <w:p w14:paraId="79595127">
            <w:r>
              <w:rPr>
                <w:color w:val="24292E"/>
                <w:sz w:val="16"/>
              </w:rPr>
              <w:t>Trạng thái mới: 'Available', 'Occupied', 'Reserved', hoặc 'Maintenance'</w:t>
            </w:r>
          </w:p>
        </w:tc>
      </w:tr>
    </w:tbl>
    <w:p w14:paraId="06D730EE">
      <w:pPr>
        <w:spacing w:after="60"/>
      </w:pPr>
    </w:p>
    <w:p w14:paraId="42BB72A9">
      <w:pPr>
        <w:spacing w:before="0" w:after="80" w:line="276" w:lineRule="auto"/>
      </w:pPr>
      <w:r>
        <w:rPr>
          <w:b/>
          <w:color w:val="24292E"/>
          <w:sz w:val="19"/>
        </w:rPr>
        <w:t xml:space="preserve">• Request Example: </w:t>
      </w:r>
      <w:r>
        <w:rPr>
          <w:color w:val="333333"/>
          <w:sz w:val="19"/>
        </w:rPr>
        <w:t>Ví dụ Request Payload (JSON):</w:t>
      </w:r>
    </w:p>
    <w:tbl>
      <w:tblPr>
        <w:tblStyle w:val="12"/>
        <w:tblW w:w="0" w:type="auto"/>
        <w:jc w:val="center"/>
        <w:tblLayout w:type="autofit"/>
        <w:tblCellMar>
          <w:top w:w="0" w:type="dxa"/>
          <w:left w:w="108" w:type="dxa"/>
          <w:bottom w:w="0" w:type="dxa"/>
          <w:right w:w="108" w:type="dxa"/>
        </w:tblCellMar>
      </w:tblPr>
      <w:tblGrid>
        <w:gridCol w:w="10080"/>
      </w:tblGrid>
      <w:tr w14:paraId="01124D7A">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14B77DAF">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"status": "Maintenance"</w:t>
            </w:r>
            <w:r>
              <w:rPr>
                <w:rFonts w:ascii="Consolas" w:hAnsi="Consolas"/>
                <w:color w:val="24292E"/>
                <w:sz w:val="17"/>
              </w:rPr>
              <w:br w:type="textWrapping"/>
            </w:r>
            <w:r>
              <w:rPr>
                <w:rFonts w:ascii="Consolas" w:hAnsi="Consolas"/>
                <w:color w:val="24292E"/>
                <w:sz w:val="17"/>
              </w:rPr>
              <w:t>}</w:t>
            </w:r>
          </w:p>
        </w:tc>
      </w:tr>
    </w:tbl>
    <w:p w14:paraId="19548BCD">
      <w:pPr>
        <w:spacing w:before="0" w:after="60"/>
      </w:pPr>
    </w:p>
    <w:p w14:paraId="769DB75C">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3E758BCC">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F6D60BB">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5CEE1C75">
      <w:pPr>
        <w:spacing w:before="0" w:after="60"/>
      </w:pPr>
    </w:p>
    <w:p w14:paraId="6CF1408F">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66931B9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1B365D"/>
            <w:tcMar>
              <w:top w:w="90" w:type="dxa"/>
              <w:left w:w="100" w:type="dxa"/>
              <w:bottom w:w="90" w:type="dxa"/>
              <w:right w:w="100" w:type="dxa"/>
            </w:tcMar>
          </w:tcPr>
          <w:p w14:paraId="75D0922B">
            <w:pPr>
              <w:jc w:val="left"/>
            </w:pPr>
            <w:r>
              <w:rPr>
                <w:b/>
                <w:color w:val="FFFFFF"/>
                <w:sz w:val="17"/>
              </w:rPr>
              <w:t>Mã HTTP</w:t>
            </w:r>
          </w:p>
        </w:tc>
        <w:tc>
          <w:tcPr>
            <w:tcW w:w="4032" w:type="dxa"/>
            <w:shd w:val="clear" w:color="auto" w:fill="1B365D"/>
            <w:tcMar>
              <w:top w:w="90" w:type="dxa"/>
              <w:left w:w="100" w:type="dxa"/>
              <w:bottom w:w="90" w:type="dxa"/>
              <w:right w:w="100" w:type="dxa"/>
            </w:tcMar>
          </w:tcPr>
          <w:p w14:paraId="75D8AD2D">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0752C4D9">
            <w:pPr>
              <w:jc w:val="left"/>
            </w:pPr>
            <w:r>
              <w:rPr>
                <w:b/>
                <w:color w:val="FFFFFF"/>
                <w:sz w:val="17"/>
              </w:rPr>
              <w:t>Thông báo lỗi trong errors[]</w:t>
            </w:r>
          </w:p>
        </w:tc>
      </w:tr>
      <w:tr w14:paraId="6B7A3C9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71CFF898">
            <w:r>
              <w:rPr>
                <w:color w:val="24292E"/>
                <w:sz w:val="16"/>
              </w:rPr>
              <w:t>400 Bad Request</w:t>
            </w:r>
          </w:p>
        </w:tc>
        <w:tc>
          <w:tcPr>
            <w:tcW w:w="4032" w:type="dxa"/>
            <w:shd w:val="clear" w:color="auto" w:fill="FFFFFF"/>
            <w:tcMar>
              <w:top w:w="70" w:type="dxa"/>
              <w:left w:w="100" w:type="dxa"/>
              <w:bottom w:w="70" w:type="dxa"/>
              <w:right w:w="100" w:type="dxa"/>
            </w:tcMar>
          </w:tcPr>
          <w:p w14:paraId="5547510F">
            <w:r>
              <w:rPr>
                <w:color w:val="24292E"/>
                <w:sz w:val="16"/>
              </w:rPr>
              <w:t>Cố đổi trạng thái khi đang có phiên đỗ xe hoạt động</w:t>
            </w:r>
          </w:p>
        </w:tc>
        <w:tc>
          <w:tcPr>
            <w:tcW w:w="4320" w:type="dxa"/>
            <w:shd w:val="clear" w:color="auto" w:fill="FFFFFF"/>
            <w:tcMar>
              <w:top w:w="70" w:type="dxa"/>
              <w:left w:w="100" w:type="dxa"/>
              <w:bottom w:w="70" w:type="dxa"/>
              <w:right w:w="100" w:type="dxa"/>
            </w:tcMar>
          </w:tcPr>
          <w:p w14:paraId="4E5BBE24">
            <w:r>
              <w:rPr>
                <w:color w:val="24292E"/>
                <w:sz w:val="16"/>
              </w:rPr>
              <w:t>["Cannot change status of a slot with an active parking session."]</w:t>
            </w:r>
          </w:p>
        </w:tc>
      </w:tr>
      <w:tr w14:paraId="4E03B7E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159ECEDF">
            <w:r>
              <w:rPr>
                <w:color w:val="24292E"/>
                <w:sz w:val="16"/>
              </w:rPr>
              <w:t>400 Bad Request</w:t>
            </w:r>
          </w:p>
        </w:tc>
        <w:tc>
          <w:tcPr>
            <w:tcW w:w="4032" w:type="dxa"/>
            <w:shd w:val="clear" w:color="auto" w:fill="F9FAFB"/>
            <w:tcMar>
              <w:top w:w="70" w:type="dxa"/>
              <w:left w:w="100" w:type="dxa"/>
              <w:bottom w:w="70" w:type="dxa"/>
              <w:right w:w="100" w:type="dxa"/>
            </w:tcMar>
          </w:tcPr>
          <w:p w14:paraId="3CB0E1F0">
            <w:r>
              <w:rPr>
                <w:color w:val="24292E"/>
                <w:sz w:val="16"/>
              </w:rPr>
              <w:t>Trạng thái không hợp lệ</w:t>
            </w:r>
          </w:p>
        </w:tc>
        <w:tc>
          <w:tcPr>
            <w:tcW w:w="4320" w:type="dxa"/>
            <w:shd w:val="clear" w:color="auto" w:fill="F9FAFB"/>
            <w:tcMar>
              <w:top w:w="70" w:type="dxa"/>
              <w:left w:w="100" w:type="dxa"/>
              <w:bottom w:w="70" w:type="dxa"/>
              <w:right w:w="100" w:type="dxa"/>
            </w:tcMar>
          </w:tcPr>
          <w:p w14:paraId="58675BB1">
            <w:r>
              <w:rPr>
                <w:color w:val="24292E"/>
                <w:sz w:val="16"/>
              </w:rPr>
              <w:t>["Invalid status. Allowed values: Available, Occupied, Reserved, Maintenance."]</w:t>
            </w:r>
          </w:p>
        </w:tc>
      </w:tr>
      <w:tr w14:paraId="724A752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2104BEB7">
            <w:r>
              <w:rPr>
                <w:color w:val="24292E"/>
                <w:sz w:val="16"/>
              </w:rPr>
              <w:t>404 Not Found</w:t>
            </w:r>
          </w:p>
        </w:tc>
        <w:tc>
          <w:tcPr>
            <w:tcW w:w="4032" w:type="dxa"/>
            <w:shd w:val="clear" w:color="auto" w:fill="FFFFFF"/>
            <w:tcMar>
              <w:top w:w="70" w:type="dxa"/>
              <w:left w:w="100" w:type="dxa"/>
              <w:bottom w:w="70" w:type="dxa"/>
              <w:right w:w="100" w:type="dxa"/>
            </w:tcMar>
          </w:tcPr>
          <w:p w14:paraId="3DCB64C3">
            <w:r>
              <w:rPr>
                <w:color w:val="24292E"/>
                <w:sz w:val="16"/>
              </w:rPr>
              <w:t>Vị trí đỗ không tồn tại</w:t>
            </w:r>
          </w:p>
        </w:tc>
        <w:tc>
          <w:tcPr>
            <w:tcW w:w="4320" w:type="dxa"/>
            <w:shd w:val="clear" w:color="auto" w:fill="FFFFFF"/>
            <w:tcMar>
              <w:top w:w="70" w:type="dxa"/>
              <w:left w:w="100" w:type="dxa"/>
              <w:bottom w:w="70" w:type="dxa"/>
              <w:right w:w="100" w:type="dxa"/>
            </w:tcMar>
          </w:tcPr>
          <w:p w14:paraId="6E40AADA">
            <w:r>
              <w:rPr>
                <w:color w:val="24292E"/>
                <w:sz w:val="16"/>
              </w:rPr>
              <w:t>["Slot with ID 101 was not found."]</w:t>
            </w:r>
          </w:p>
        </w:tc>
      </w:tr>
    </w:tbl>
    <w:p w14:paraId="778A81A9">
      <w:pPr>
        <w:spacing w:after="60"/>
      </w:pPr>
    </w:p>
    <w:p w14:paraId="682CD87E">
      <w:pPr>
        <w:spacing w:before="0" w:after="80" w:line="276" w:lineRule="auto"/>
      </w:pPr>
      <w:r>
        <w:rPr>
          <w:b/>
          <w:color w:val="24292E"/>
          <w:sz w:val="19"/>
        </w:rPr>
        <w:t xml:space="preserve">• Business Rules: </w:t>
      </w:r>
      <w:r>
        <w:rPr>
          <w:color w:val="333333"/>
          <w:sz w:val="19"/>
        </w:rPr>
        <w:t>Quy tắc nghiệp vụ Backend kiểm soát:</w:t>
      </w:r>
    </w:p>
    <w:p w14:paraId="7CEC7BAE">
      <w:pPr>
        <w:spacing w:before="0" w:after="80" w:line="276" w:lineRule="auto"/>
      </w:pPr>
      <w:r>
        <w:rPr>
          <w:b/>
          <w:color w:val="24292E"/>
          <w:sz w:val="19"/>
        </w:rPr>
        <w:t xml:space="preserve">  - </w:t>
      </w:r>
      <w:r>
        <w:rPr>
          <w:color w:val="333333"/>
          <w:sz w:val="19"/>
        </w:rPr>
        <w:t>Chốt chặn phiên đỗ xe (Active Parking Session Guard): Nếu slot đang có status = 'Occupied' và có phiên đỗ xe 'Active' trong bảng ParkingSessions, Backend từ chối đổi sang trạng thái khác.</w:t>
      </w:r>
    </w:p>
    <w:p w14:paraId="6E1BD3F2">
      <w:pPr>
        <w:spacing w:before="0" w:after="80" w:line="276" w:lineRule="auto"/>
      </w:pPr>
      <w:r>
        <w:rPr>
          <w:b/>
          <w:color w:val="24292E"/>
          <w:sz w:val="19"/>
        </w:rPr>
        <w:t xml:space="preserve">  - </w:t>
      </w:r>
      <w:r>
        <w:rPr>
          <w:color w:val="333333"/>
          <w:sz w:val="19"/>
        </w:rPr>
        <w:t>Chuẩn hóa giá trị: Cho phép chuỗi trạng thái không phân biệt chữ hoa/thường, tự động đưa về định dạng chuẩn.</w:t>
      </w:r>
    </w:p>
    <w:tbl>
      <w:tblPr>
        <w:tblStyle w:val="12"/>
        <w:tblW w:w="0" w:type="auto"/>
        <w:jc w:val="center"/>
        <w:tblLayout w:type="autofit"/>
        <w:tblCellMar>
          <w:top w:w="0" w:type="dxa"/>
          <w:left w:w="108" w:type="dxa"/>
          <w:bottom w:w="0" w:type="dxa"/>
          <w:right w:w="108" w:type="dxa"/>
        </w:tblCellMar>
      </w:tblPr>
      <w:tblGrid>
        <w:gridCol w:w="10080"/>
      </w:tblGrid>
      <w:tr w14:paraId="3385F06A">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50533992">
            <w:pPr>
              <w:spacing w:before="0" w:after="60"/>
            </w:pPr>
            <w:r>
              <w:rPr>
                <w:b/>
                <w:color w:val="0E6EAD"/>
                <w:sz w:val="19"/>
              </w:rPr>
              <w:t>📌 LƯU Ý FRONTEND (PATCH /api/slots/{id}/status)</w:t>
            </w:r>
            <w:r>
              <w:rPr>
                <w:b/>
                <w:color w:val="0E6EAD"/>
                <w:sz w:val="19"/>
              </w:rPr>
              <w:br w:type="textWrapping"/>
            </w:r>
            <w:r>
              <w:rPr>
                <w:color w:val="333333"/>
                <w:sz w:val="18"/>
              </w:rPr>
              <w:t>Sử dụng cho menu chuột phải hoặc popup đổi trạng thái nhanh của từng ô đỗ trên sơ đồ.</w:t>
            </w:r>
          </w:p>
        </w:tc>
      </w:tr>
    </w:tbl>
    <w:p w14:paraId="618FDB2A">
      <w:pPr>
        <w:spacing w:before="0" w:after="60"/>
      </w:pPr>
    </w:p>
    <w:p w14:paraId="71A1A922">
      <w:pPr>
        <w:spacing w:after="120"/>
      </w:pPr>
    </w:p>
    <w:p w14:paraId="51CF1B92">
      <w:pPr>
        <w:keepNext/>
        <w:spacing w:before="280" w:after="80"/>
      </w:pPr>
      <w:r>
        <w:rPr>
          <w:b/>
          <w:color w:val="0E6EAD"/>
          <w:sz w:val="25"/>
        </w:rPr>
        <w:t>DELETE /api/slots/{id} - Vô hiệu hóa vị trí đỗ (Bảo vệ xe đang đỗ &amp; đã đặt trước)</w:t>
      </w:r>
    </w:p>
    <w:p w14:paraId="7FFA9BF6">
      <w:pPr>
        <w:spacing w:before="0" w:after="80" w:line="276" w:lineRule="auto"/>
      </w:pPr>
      <w:r>
        <w:rPr>
          <w:b/>
          <w:color w:val="24292E"/>
          <w:sz w:val="19"/>
        </w:rPr>
        <w:t xml:space="preserve">• Mục đích: </w:t>
      </w:r>
      <w:r>
        <w:rPr>
          <w:color w:val="333333"/>
          <w:sz w:val="19"/>
        </w:rPr>
        <w:t>Vô hiệu hóa một vị trí đỗ xe ra khỏi hệ thống (IsActive = false).</w:t>
      </w:r>
    </w:p>
    <w:p w14:paraId="47F09E97">
      <w:pPr>
        <w:spacing w:before="0" w:after="80" w:line="276" w:lineRule="auto"/>
      </w:pPr>
      <w:r>
        <w:rPr>
          <w:b/>
          <w:color w:val="24292E"/>
          <w:sz w:val="19"/>
        </w:rPr>
        <w:t xml:space="preserve">• Xác thực &amp; Quyền hạn: </w:t>
      </w:r>
      <w:r>
        <w:rPr>
          <w:color w:val="333333"/>
          <w:sz w:val="19"/>
        </w:rPr>
        <w:t>Yêu cầu xác thực: Yêu cầu Bearer Token ([Authorize(Roles = 'Admin,Manager')]) | Quyền hạn (Role): Admin, Manager</w:t>
      </w:r>
    </w:p>
    <w:p w14:paraId="687F33B1">
      <w:pPr>
        <w:spacing w:before="0" w:after="80" w:line="276" w:lineRule="auto"/>
      </w:pPr>
      <w:r>
        <w:rPr>
          <w:b/>
          <w:color w:val="24292E"/>
          <w:sz w:val="19"/>
        </w:rPr>
        <w:t xml:space="preserve">• Parameters: </w:t>
      </w:r>
      <w:r>
        <w:rPr>
          <w:color w:val="333333"/>
          <w:sz w:val="19"/>
        </w:rPr>
        <w:t>Tham số đường dẫn (Route) &amp; Truy vấn (Query):</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728"/>
        <w:gridCol w:w="1152"/>
        <w:gridCol w:w="1440"/>
        <w:gridCol w:w="1152"/>
        <w:gridCol w:w="4320"/>
      </w:tblGrid>
      <w:tr w14:paraId="7405FC4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90" w:type="dxa"/>
              <w:left w:w="100" w:type="dxa"/>
              <w:bottom w:w="90" w:type="dxa"/>
              <w:right w:w="100" w:type="dxa"/>
            </w:tcMar>
          </w:tcPr>
          <w:p w14:paraId="606E2444">
            <w:pPr>
              <w:jc w:val="left"/>
            </w:pPr>
            <w:r>
              <w:rPr>
                <w:b/>
                <w:color w:val="FFFFFF"/>
                <w:sz w:val="17"/>
              </w:rPr>
              <w:t>Tham số</w:t>
            </w:r>
          </w:p>
        </w:tc>
        <w:tc>
          <w:tcPr>
            <w:tcW w:w="1152" w:type="dxa"/>
            <w:shd w:val="clear" w:color="auto" w:fill="1B365D"/>
            <w:tcMar>
              <w:top w:w="90" w:type="dxa"/>
              <w:left w:w="100" w:type="dxa"/>
              <w:bottom w:w="90" w:type="dxa"/>
              <w:right w:w="100" w:type="dxa"/>
            </w:tcMar>
          </w:tcPr>
          <w:p w14:paraId="1CAB81B0">
            <w:pPr>
              <w:jc w:val="left"/>
            </w:pPr>
            <w:r>
              <w:rPr>
                <w:b/>
                <w:color w:val="FFFFFF"/>
                <w:sz w:val="17"/>
              </w:rPr>
              <w:t>Vị trí</w:t>
            </w:r>
          </w:p>
        </w:tc>
        <w:tc>
          <w:tcPr>
            <w:tcW w:w="1440" w:type="dxa"/>
            <w:shd w:val="clear" w:color="auto" w:fill="1B365D"/>
            <w:tcMar>
              <w:top w:w="90" w:type="dxa"/>
              <w:left w:w="100" w:type="dxa"/>
              <w:bottom w:w="90" w:type="dxa"/>
              <w:right w:w="100" w:type="dxa"/>
            </w:tcMar>
          </w:tcPr>
          <w:p w14:paraId="505C553F">
            <w:pPr>
              <w:jc w:val="left"/>
            </w:pPr>
            <w:r>
              <w:rPr>
                <w:b/>
                <w:color w:val="FFFFFF"/>
                <w:sz w:val="17"/>
              </w:rPr>
              <w:t>Kiểu dữ liệu</w:t>
            </w:r>
          </w:p>
        </w:tc>
        <w:tc>
          <w:tcPr>
            <w:tcW w:w="1152" w:type="dxa"/>
            <w:shd w:val="clear" w:color="auto" w:fill="1B365D"/>
            <w:tcMar>
              <w:top w:w="90" w:type="dxa"/>
              <w:left w:w="100" w:type="dxa"/>
              <w:bottom w:w="90" w:type="dxa"/>
              <w:right w:w="100" w:type="dxa"/>
            </w:tcMar>
          </w:tcPr>
          <w:p w14:paraId="57D97427">
            <w:pPr>
              <w:jc w:val="left"/>
            </w:pPr>
            <w:r>
              <w:rPr>
                <w:b/>
                <w:color w:val="FFFFFF"/>
                <w:sz w:val="17"/>
              </w:rPr>
              <w:t>Bắt buộc</w:t>
            </w:r>
          </w:p>
        </w:tc>
        <w:tc>
          <w:tcPr>
            <w:tcW w:w="4320" w:type="dxa"/>
            <w:shd w:val="clear" w:color="auto" w:fill="1B365D"/>
            <w:tcMar>
              <w:top w:w="90" w:type="dxa"/>
              <w:left w:w="100" w:type="dxa"/>
              <w:bottom w:w="90" w:type="dxa"/>
              <w:right w:w="100" w:type="dxa"/>
            </w:tcMar>
          </w:tcPr>
          <w:p w14:paraId="29203F93">
            <w:pPr>
              <w:jc w:val="left"/>
            </w:pPr>
            <w:r>
              <w:rPr>
                <w:b/>
                <w:color w:val="FFFFFF"/>
                <w:sz w:val="17"/>
              </w:rPr>
              <w:t>Mô tả</w:t>
            </w:r>
          </w:p>
        </w:tc>
      </w:tr>
      <w:tr w14:paraId="6152FDC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70" w:type="dxa"/>
              <w:left w:w="100" w:type="dxa"/>
              <w:bottom w:w="70" w:type="dxa"/>
              <w:right w:w="100" w:type="dxa"/>
            </w:tcMar>
          </w:tcPr>
          <w:p w14:paraId="6AB15260">
            <w:r>
              <w:rPr>
                <w:color w:val="24292E"/>
                <w:sz w:val="16"/>
              </w:rPr>
              <w:t>id</w:t>
            </w:r>
          </w:p>
        </w:tc>
        <w:tc>
          <w:tcPr>
            <w:tcW w:w="1152" w:type="dxa"/>
            <w:shd w:val="clear" w:color="auto" w:fill="FFFFFF"/>
            <w:tcMar>
              <w:top w:w="70" w:type="dxa"/>
              <w:left w:w="100" w:type="dxa"/>
              <w:bottom w:w="70" w:type="dxa"/>
              <w:right w:w="100" w:type="dxa"/>
            </w:tcMar>
          </w:tcPr>
          <w:p w14:paraId="4D3221F7">
            <w:r>
              <w:rPr>
                <w:color w:val="24292E"/>
                <w:sz w:val="16"/>
              </w:rPr>
              <w:t>Route</w:t>
            </w:r>
          </w:p>
        </w:tc>
        <w:tc>
          <w:tcPr>
            <w:tcW w:w="1440" w:type="dxa"/>
            <w:shd w:val="clear" w:color="auto" w:fill="FFFFFF"/>
            <w:tcMar>
              <w:top w:w="70" w:type="dxa"/>
              <w:left w:w="100" w:type="dxa"/>
              <w:bottom w:w="70" w:type="dxa"/>
              <w:right w:w="100" w:type="dxa"/>
            </w:tcMar>
          </w:tcPr>
          <w:p w14:paraId="172FE6B9">
            <w:r>
              <w:rPr>
                <w:color w:val="24292E"/>
                <w:sz w:val="16"/>
              </w:rPr>
              <w:t>integer</w:t>
            </w:r>
          </w:p>
        </w:tc>
        <w:tc>
          <w:tcPr>
            <w:tcW w:w="1152" w:type="dxa"/>
            <w:shd w:val="clear" w:color="auto" w:fill="FFFFFF"/>
            <w:tcMar>
              <w:top w:w="70" w:type="dxa"/>
              <w:left w:w="100" w:type="dxa"/>
              <w:bottom w:w="70" w:type="dxa"/>
              <w:right w:w="100" w:type="dxa"/>
            </w:tcMar>
          </w:tcPr>
          <w:p w14:paraId="5CA423B8">
            <w:r>
              <w:rPr>
                <w:color w:val="24292E"/>
                <w:sz w:val="16"/>
              </w:rPr>
              <w:t>Bắt buộc</w:t>
            </w:r>
          </w:p>
        </w:tc>
        <w:tc>
          <w:tcPr>
            <w:tcW w:w="4320" w:type="dxa"/>
            <w:shd w:val="clear" w:color="auto" w:fill="FFFFFF"/>
            <w:tcMar>
              <w:top w:w="70" w:type="dxa"/>
              <w:left w:w="100" w:type="dxa"/>
              <w:bottom w:w="70" w:type="dxa"/>
              <w:right w:w="100" w:type="dxa"/>
            </w:tcMar>
          </w:tcPr>
          <w:p w14:paraId="096B71C3">
            <w:r>
              <w:rPr>
                <w:color w:val="24292E"/>
                <w:sz w:val="16"/>
              </w:rPr>
              <w:t>ID của vị trí đỗ cần xóa</w:t>
            </w:r>
          </w:p>
        </w:tc>
      </w:tr>
    </w:tbl>
    <w:p w14:paraId="60E9F4D0">
      <w:pPr>
        <w:spacing w:after="60"/>
      </w:pPr>
    </w:p>
    <w:p w14:paraId="6F9936D1">
      <w:pPr>
        <w:spacing w:before="0" w:after="80" w:line="276" w:lineRule="auto"/>
      </w:pPr>
      <w:r>
        <w:rPr>
          <w:b/>
          <w:color w:val="24292E"/>
          <w:sz w:val="19"/>
        </w:rPr>
        <w:t xml:space="preserve">• Phản hồi thành công: </w:t>
      </w:r>
      <w:r>
        <w:rPr>
          <w:color w:val="333333"/>
          <w:sz w:val="19"/>
        </w:rPr>
        <w:t>HTTP Status: 200 OK</w:t>
      </w:r>
    </w:p>
    <w:tbl>
      <w:tblPr>
        <w:tblStyle w:val="12"/>
        <w:tblW w:w="0" w:type="auto"/>
        <w:jc w:val="center"/>
        <w:tblLayout w:type="autofit"/>
        <w:tblCellMar>
          <w:top w:w="0" w:type="dxa"/>
          <w:left w:w="108" w:type="dxa"/>
          <w:bottom w:w="0" w:type="dxa"/>
          <w:right w:w="108" w:type="dxa"/>
        </w:tblCellMar>
      </w:tblPr>
      <w:tblGrid>
        <w:gridCol w:w="10080"/>
      </w:tblGrid>
      <w:tr w14:paraId="5DDCB58B">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65DB4959">
            <w:pPr>
              <w:spacing w:before="0" w:after="0" w:line="276" w:lineRule="auto"/>
            </w:pPr>
            <w:r>
              <w:rPr>
                <w:rFonts w:ascii="Consolas" w:hAnsi="Consolas"/>
                <w:color w:val="24292E"/>
                <w:sz w:val="17"/>
              </w:rPr>
              <w:t>{</w:t>
            </w:r>
            <w:r>
              <w:rPr>
                <w:rFonts w:ascii="Consolas" w:hAnsi="Consolas"/>
                <w:color w:val="24292E"/>
                <w:sz w:val="17"/>
              </w:rPr>
              <w:br w:type="textWrapping"/>
            </w:r>
            <w:r>
              <w:rPr>
                <w:rFonts w:ascii="Consolas" w:hAnsi="Consolas"/>
                <w:color w:val="24292E"/>
                <w:sz w:val="17"/>
              </w:rPr>
              <w:t xml:space="preserve">  "succeeded": true,</w:t>
            </w:r>
            <w:r>
              <w:rPr>
                <w:rFonts w:ascii="Consolas" w:hAnsi="Consolas"/>
                <w:color w:val="24292E"/>
                <w:sz w:val="17"/>
              </w:rPr>
              <w:br w:type="textWrapping"/>
            </w:r>
            <w:r>
              <w:rPr>
                <w:rFonts w:ascii="Consolas" w:hAnsi="Consolas"/>
                <w:color w:val="24292E"/>
                <w:sz w:val="17"/>
              </w:rPr>
              <w:t xml:space="preserve">  "result": true,</w:t>
            </w:r>
            <w:r>
              <w:rPr>
                <w:rFonts w:ascii="Consolas" w:hAnsi="Consolas"/>
                <w:color w:val="24292E"/>
                <w:sz w:val="17"/>
              </w:rPr>
              <w:br w:type="textWrapping"/>
            </w:r>
            <w:r>
              <w:rPr>
                <w:rFonts w:ascii="Consolas" w:hAnsi="Consolas"/>
                <w:color w:val="24292E"/>
                <w:sz w:val="17"/>
              </w:rPr>
              <w:t xml:space="preserve">  "errors": []</w:t>
            </w:r>
            <w:r>
              <w:rPr>
                <w:rFonts w:ascii="Consolas" w:hAnsi="Consolas"/>
                <w:color w:val="24292E"/>
                <w:sz w:val="17"/>
              </w:rPr>
              <w:br w:type="textWrapping"/>
            </w:r>
            <w:r>
              <w:rPr>
                <w:rFonts w:ascii="Consolas" w:hAnsi="Consolas"/>
                <w:color w:val="24292E"/>
                <w:sz w:val="17"/>
              </w:rPr>
              <w:t>}</w:t>
            </w:r>
          </w:p>
        </w:tc>
      </w:tr>
    </w:tbl>
    <w:p w14:paraId="3BFE544D">
      <w:pPr>
        <w:spacing w:before="0" w:after="60"/>
      </w:pPr>
    </w:p>
    <w:p w14:paraId="0DB5A429">
      <w:pPr>
        <w:spacing w:before="0" w:after="80" w:line="276" w:lineRule="auto"/>
      </w:pPr>
      <w:r>
        <w:rPr>
          <w:b/>
          <w:color w:val="24292E"/>
          <w:sz w:val="19"/>
        </w:rPr>
        <w:t xml:space="preserve">• Error Responses: </w:t>
      </w:r>
      <w:r>
        <w:rPr>
          <w:color w:val="333333"/>
          <w:sz w:val="19"/>
        </w:rPr>
        <w:t>Các mã lỗi thường gặp:</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440"/>
        <w:gridCol w:w="4032"/>
        <w:gridCol w:w="4320"/>
      </w:tblGrid>
      <w:tr w14:paraId="6ECAA2B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PrEx>
        <w:trPr>
          <w:jc w:val="center"/>
        </w:trPr>
        <w:tc>
          <w:tcPr>
            <w:tcW w:w="1440" w:type="dxa"/>
            <w:shd w:val="clear" w:color="auto" w:fill="1B365D"/>
            <w:tcMar>
              <w:top w:w="90" w:type="dxa"/>
              <w:left w:w="100" w:type="dxa"/>
              <w:bottom w:w="90" w:type="dxa"/>
              <w:right w:w="100" w:type="dxa"/>
            </w:tcMar>
          </w:tcPr>
          <w:p w14:paraId="201A601F">
            <w:pPr>
              <w:jc w:val="left"/>
            </w:pPr>
            <w:r>
              <w:rPr>
                <w:b/>
                <w:color w:val="FFFFFF"/>
                <w:sz w:val="17"/>
              </w:rPr>
              <w:t>Mã HTTP</w:t>
            </w:r>
          </w:p>
        </w:tc>
        <w:tc>
          <w:tcPr>
            <w:tcW w:w="4032" w:type="dxa"/>
            <w:shd w:val="clear" w:color="auto" w:fill="1B365D"/>
            <w:tcMar>
              <w:top w:w="90" w:type="dxa"/>
              <w:left w:w="100" w:type="dxa"/>
              <w:bottom w:w="90" w:type="dxa"/>
              <w:right w:w="100" w:type="dxa"/>
            </w:tcMar>
          </w:tcPr>
          <w:p w14:paraId="7572D5AF">
            <w:pPr>
              <w:jc w:val="left"/>
            </w:pPr>
            <w:r>
              <w:rPr>
                <w:b/>
                <w:color w:val="FFFFFF"/>
                <w:sz w:val="17"/>
              </w:rPr>
              <w:t>Điều kiện xảy ra</w:t>
            </w:r>
          </w:p>
        </w:tc>
        <w:tc>
          <w:tcPr>
            <w:tcW w:w="4320" w:type="dxa"/>
            <w:shd w:val="clear" w:color="auto" w:fill="1B365D"/>
            <w:tcMar>
              <w:top w:w="90" w:type="dxa"/>
              <w:left w:w="100" w:type="dxa"/>
              <w:bottom w:w="90" w:type="dxa"/>
              <w:right w:w="100" w:type="dxa"/>
            </w:tcMar>
          </w:tcPr>
          <w:p w14:paraId="7513169D">
            <w:pPr>
              <w:jc w:val="left"/>
            </w:pPr>
            <w:r>
              <w:rPr>
                <w:b/>
                <w:color w:val="FFFFFF"/>
                <w:sz w:val="17"/>
              </w:rPr>
              <w:t>Thông báo lỗi trong errors[]</w:t>
            </w:r>
          </w:p>
        </w:tc>
      </w:tr>
      <w:tr w14:paraId="666DFC8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FFFFF"/>
            <w:tcMar>
              <w:top w:w="70" w:type="dxa"/>
              <w:left w:w="100" w:type="dxa"/>
              <w:bottom w:w="70" w:type="dxa"/>
              <w:right w:w="100" w:type="dxa"/>
            </w:tcMar>
          </w:tcPr>
          <w:p w14:paraId="0236ADE4">
            <w:r>
              <w:rPr>
                <w:color w:val="24292E"/>
                <w:sz w:val="16"/>
              </w:rPr>
              <w:t>400 Bad Request</w:t>
            </w:r>
          </w:p>
        </w:tc>
        <w:tc>
          <w:tcPr>
            <w:tcW w:w="4032" w:type="dxa"/>
            <w:shd w:val="clear" w:color="auto" w:fill="FFFFFF"/>
            <w:tcMar>
              <w:top w:w="70" w:type="dxa"/>
              <w:left w:w="100" w:type="dxa"/>
              <w:bottom w:w="70" w:type="dxa"/>
              <w:right w:w="100" w:type="dxa"/>
            </w:tcMar>
          </w:tcPr>
          <w:p w14:paraId="0345C650">
            <w:r>
              <w:rPr>
                <w:color w:val="24292E"/>
                <w:sz w:val="16"/>
              </w:rPr>
              <w:t>Vị trí đang có xe đỗ hoặc đang được đặt trước</w:t>
            </w:r>
          </w:p>
        </w:tc>
        <w:tc>
          <w:tcPr>
            <w:tcW w:w="4320" w:type="dxa"/>
            <w:shd w:val="clear" w:color="auto" w:fill="FFFFFF"/>
            <w:tcMar>
              <w:top w:w="70" w:type="dxa"/>
              <w:left w:w="100" w:type="dxa"/>
              <w:bottom w:w="70" w:type="dxa"/>
              <w:right w:w="100" w:type="dxa"/>
            </w:tcMar>
          </w:tcPr>
          <w:p w14:paraId="49A22622">
            <w:r>
              <w:rPr>
                <w:color w:val="24292E"/>
                <w:sz w:val="16"/>
              </w:rPr>
              <w:t>["Cannot deactivate or delete a slot that is currently occupied."]</w:t>
            </w:r>
          </w:p>
        </w:tc>
      </w:tr>
      <w:tr w14:paraId="086C0DA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440" w:type="dxa"/>
            <w:shd w:val="clear" w:color="auto" w:fill="F9FAFB"/>
            <w:tcMar>
              <w:top w:w="70" w:type="dxa"/>
              <w:left w:w="100" w:type="dxa"/>
              <w:bottom w:w="70" w:type="dxa"/>
              <w:right w:w="100" w:type="dxa"/>
            </w:tcMar>
          </w:tcPr>
          <w:p w14:paraId="58EF3129">
            <w:r>
              <w:rPr>
                <w:color w:val="24292E"/>
                <w:sz w:val="16"/>
              </w:rPr>
              <w:t>404 Not Found</w:t>
            </w:r>
          </w:p>
        </w:tc>
        <w:tc>
          <w:tcPr>
            <w:tcW w:w="4032" w:type="dxa"/>
            <w:shd w:val="clear" w:color="auto" w:fill="F9FAFB"/>
            <w:tcMar>
              <w:top w:w="70" w:type="dxa"/>
              <w:left w:w="100" w:type="dxa"/>
              <w:bottom w:w="70" w:type="dxa"/>
              <w:right w:w="100" w:type="dxa"/>
            </w:tcMar>
          </w:tcPr>
          <w:p w14:paraId="49D22749">
            <w:r>
              <w:rPr>
                <w:color w:val="24292E"/>
                <w:sz w:val="16"/>
              </w:rPr>
              <w:t>Vị trí đỗ không tồn tại</w:t>
            </w:r>
          </w:p>
        </w:tc>
        <w:tc>
          <w:tcPr>
            <w:tcW w:w="4320" w:type="dxa"/>
            <w:shd w:val="clear" w:color="auto" w:fill="F9FAFB"/>
            <w:tcMar>
              <w:top w:w="70" w:type="dxa"/>
              <w:left w:w="100" w:type="dxa"/>
              <w:bottom w:w="70" w:type="dxa"/>
              <w:right w:w="100" w:type="dxa"/>
            </w:tcMar>
          </w:tcPr>
          <w:p w14:paraId="00E77837">
            <w:r>
              <w:rPr>
                <w:color w:val="24292E"/>
                <w:sz w:val="16"/>
              </w:rPr>
              <w:t>["Slot with ID 101 was not found."]</w:t>
            </w:r>
          </w:p>
        </w:tc>
      </w:tr>
    </w:tbl>
    <w:p w14:paraId="39F107FF">
      <w:pPr>
        <w:spacing w:after="60"/>
      </w:pPr>
    </w:p>
    <w:p w14:paraId="48698365">
      <w:pPr>
        <w:spacing w:before="0" w:after="80" w:line="276" w:lineRule="auto"/>
      </w:pPr>
      <w:r>
        <w:rPr>
          <w:b/>
          <w:color w:val="24292E"/>
          <w:sz w:val="19"/>
        </w:rPr>
        <w:t xml:space="preserve">• Business Rules: </w:t>
      </w:r>
      <w:r>
        <w:rPr>
          <w:color w:val="333333"/>
          <w:sz w:val="19"/>
        </w:rPr>
        <w:t>Quy tắc nghiệp vụ Backend kiểm soát:</w:t>
      </w:r>
    </w:p>
    <w:p w14:paraId="3F361288">
      <w:pPr>
        <w:spacing w:before="0" w:after="80" w:line="276" w:lineRule="auto"/>
      </w:pPr>
      <w:r>
        <w:rPr>
          <w:b/>
          <w:color w:val="24292E"/>
          <w:sz w:val="19"/>
        </w:rPr>
        <w:t xml:space="preserve">  - </w:t>
      </w:r>
      <w:r>
        <w:rPr>
          <w:color w:val="333333"/>
          <w:sz w:val="19"/>
        </w:rPr>
        <w:t>Chốt chặn Occupied &amp; Reserved: Nếu slot đang có status là 'Occupied' hoặc 'Reserved', Backend từ chối lệnh xóa để tránh mất dấu xe đang gửi.</w:t>
      </w:r>
    </w:p>
    <w:p w14:paraId="50CCC092">
      <w:pPr>
        <w:spacing w:before="0" w:after="80" w:line="276" w:lineRule="auto"/>
      </w:pPr>
      <w:r>
        <w:rPr>
          <w:b/>
          <w:color w:val="24292E"/>
          <w:sz w:val="19"/>
        </w:rPr>
        <w:t xml:space="preserve">  - </w:t>
      </w:r>
      <w:r>
        <w:rPr>
          <w:color w:val="333333"/>
          <w:sz w:val="19"/>
        </w:rPr>
        <w:t>Xóa mềm: Đặt IsActive = false, lưu vết an toàn.</w:t>
      </w:r>
    </w:p>
    <w:tbl>
      <w:tblPr>
        <w:tblStyle w:val="12"/>
        <w:tblW w:w="0" w:type="auto"/>
        <w:jc w:val="center"/>
        <w:tblLayout w:type="autofit"/>
        <w:tblCellMar>
          <w:top w:w="0" w:type="dxa"/>
          <w:left w:w="108" w:type="dxa"/>
          <w:bottom w:w="0" w:type="dxa"/>
          <w:right w:w="108" w:type="dxa"/>
        </w:tblCellMar>
      </w:tblPr>
      <w:tblGrid>
        <w:gridCol w:w="10080"/>
      </w:tblGrid>
      <w:tr w14:paraId="0F91B0F2">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6222D2AF">
            <w:pPr>
              <w:spacing w:before="0" w:after="60"/>
            </w:pPr>
            <w:r>
              <w:rPr>
                <w:b/>
                <w:color w:val="0E6EAD"/>
                <w:sz w:val="19"/>
              </w:rPr>
              <w:t>📌 LƯU Ý FRONTEND (DELETE /api/slots/{id})</w:t>
            </w:r>
            <w:r>
              <w:rPr>
                <w:b/>
                <w:color w:val="0E6EAD"/>
                <w:sz w:val="19"/>
              </w:rPr>
              <w:br w:type="textWrapping"/>
            </w:r>
            <w:r>
              <w:rPr>
                <w:color w:val="333333"/>
                <w:sz w:val="18"/>
              </w:rPr>
              <w:t>Hiển thị hộp thoại cảnh báo trước khi xóa vị trí đỗ.</w:t>
            </w:r>
          </w:p>
        </w:tc>
      </w:tr>
    </w:tbl>
    <w:p w14:paraId="1EC46547">
      <w:pPr>
        <w:spacing w:before="0" w:after="60"/>
      </w:pPr>
    </w:p>
    <w:p w14:paraId="09BB720F">
      <w:pPr>
        <w:spacing w:after="120"/>
      </w:pPr>
    </w:p>
    <w:p w14:paraId="05CB8402">
      <w:pPr>
        <w:keepNext/>
        <w:spacing w:before="360" w:after="120"/>
      </w:pPr>
      <w:r>
        <w:rPr>
          <w:b/>
          <w:color w:val="1B365D"/>
          <w:sz w:val="30"/>
        </w:rPr>
        <w:t>D. CHI TIẾT LUỒNG XÁC THỰC &amp; PHÂN QUYỀN (AUTHENTICATION &amp; AUTHORIZATION)</w:t>
      </w:r>
    </w:p>
    <w:p w14:paraId="203377D6">
      <w:pPr>
        <w:spacing w:before="0" w:after="80" w:line="276" w:lineRule="auto"/>
      </w:pPr>
      <w:r>
        <w:rPr>
          <w:b/>
          <w:color w:val="24292E"/>
          <w:sz w:val="19"/>
        </w:rPr>
        <w:t xml:space="preserve">1. Kiến trúc Xác thực Tổng thể: </w:t>
      </w:r>
      <w:r>
        <w:rPr>
          <w:color w:val="333333"/>
          <w:sz w:val="19"/>
        </w:rPr>
        <w:t>Hệ thống áp dụng kiến trúc xác thực đa tầng kết hợp giữa ASP.NET Core Identity, JWT Bearer Token và cơ chế Thử thách 2FA qua Email OTP (Two-Factor Authentication). Dưới đây là đặc tả luồng chi tiết:</w:t>
      </w:r>
    </w:p>
    <w:tbl>
      <w:tblPr>
        <w:tblStyle w:val="12"/>
        <w:tblW w:w="0" w:type="auto"/>
        <w:jc w:val="center"/>
        <w:tblLayout w:type="autofit"/>
        <w:tblCellMar>
          <w:top w:w="0" w:type="dxa"/>
          <w:left w:w="108" w:type="dxa"/>
          <w:bottom w:w="0" w:type="dxa"/>
          <w:right w:w="108" w:type="dxa"/>
        </w:tblCellMar>
      </w:tblPr>
      <w:tblGrid>
        <w:gridCol w:w="10080"/>
      </w:tblGrid>
      <w:tr w14:paraId="637D4761">
        <w:tblPrEx>
          <w:tblCellMar>
            <w:top w:w="0" w:type="dxa"/>
            <w:left w:w="108" w:type="dxa"/>
            <w:bottom w:w="0" w:type="dxa"/>
            <w:right w:w="108" w:type="dxa"/>
          </w:tblCellMar>
        </w:tblPrEx>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058B9687">
            <w:pPr>
              <w:spacing w:before="0" w:after="0" w:line="276" w:lineRule="auto"/>
            </w:pPr>
            <w:r>
              <w:rPr>
                <w:rFonts w:ascii="Consolas" w:hAnsi="Consolas"/>
                <w:color w:val="24292E"/>
                <w:sz w:val="17"/>
              </w:rPr>
              <w:t>+-------------+                +---------------+                +---------------+</w:t>
            </w:r>
            <w:r>
              <w:rPr>
                <w:rFonts w:ascii="Consolas" w:hAnsi="Consolas"/>
                <w:color w:val="24292E"/>
                <w:sz w:val="17"/>
              </w:rPr>
              <w:br w:type="textWrapping"/>
            </w:r>
            <w:r>
              <w:rPr>
                <w:rFonts w:ascii="Consolas" w:hAnsi="Consolas"/>
                <w:color w:val="24292E"/>
                <w:sz w:val="17"/>
              </w:rPr>
              <w:t>|  Frontend   |                |  PMS Backend  |                | Email/Console |</w:t>
            </w:r>
            <w:r>
              <w:rPr>
                <w:rFonts w:ascii="Consolas" w:hAnsi="Consolas"/>
                <w:color w:val="24292E"/>
                <w:sz w:val="17"/>
              </w:rPr>
              <w:br w:type="textWrapping"/>
            </w:r>
            <w:r>
              <w:rPr>
                <w:rFonts w:ascii="Consolas" w:hAnsi="Consolas"/>
                <w:color w:val="24292E"/>
                <w:sz w:val="17"/>
              </w:rPr>
              <w:t>+-------------+                +---------------+                +---------------+</w:t>
            </w:r>
            <w:r>
              <w:rPr>
                <w:rFonts w:ascii="Consolas" w:hAnsi="Consolas"/>
                <w:color w:val="24292E"/>
                <w:sz w:val="17"/>
              </w:rPr>
              <w:br w:type="textWrapping"/>
            </w:r>
            <w:r>
              <w:rPr>
                <w:rFonts w:ascii="Consolas" w:hAnsi="Consolas"/>
                <w:color w:val="24292E"/>
                <w:sz w:val="17"/>
              </w:rPr>
              <w:t xml:space="preserve">       |                               |                                |</w:t>
            </w:r>
            <w:r>
              <w:rPr>
                <w:rFonts w:ascii="Consolas" w:hAnsi="Consolas"/>
                <w:color w:val="24292E"/>
                <w:sz w:val="17"/>
              </w:rPr>
              <w:br w:type="textWrapping"/>
            </w:r>
            <w:r>
              <w:rPr>
                <w:rFonts w:ascii="Consolas" w:hAnsi="Consolas"/>
                <w:color w:val="24292E"/>
                <w:sz w:val="17"/>
              </w:rPr>
              <w:t xml:space="preserve">       | 1. POST /authenticate         |                                |</w:t>
            </w:r>
            <w:r>
              <w:rPr>
                <w:rFonts w:ascii="Consolas" w:hAnsi="Consolas"/>
                <w:color w:val="24292E"/>
                <w:sz w:val="17"/>
              </w:rPr>
              <w:br w:type="textWrapping"/>
            </w:r>
            <w:r>
              <w:rPr>
                <w:rFonts w:ascii="Consolas" w:hAnsi="Consolas"/>
                <w:color w:val="24292E"/>
                <w:sz w:val="17"/>
              </w:rPr>
              <w:t xml:space="preserve">       |    {username, password}       |                                |</w:t>
            </w:r>
            <w:r>
              <w:rPr>
                <w:rFonts w:ascii="Consolas" w:hAnsi="Consolas"/>
                <w:color w:val="24292E"/>
                <w:sz w:val="17"/>
              </w:rPr>
              <w:br w:type="textWrapping"/>
            </w:r>
            <w:r>
              <w:rPr>
                <w:rFonts w:ascii="Consolas" w:hAnsi="Consolas"/>
                <w:color w:val="24292E"/>
                <w:sz w:val="17"/>
              </w:rPr>
              <w:t xml:space="preserve">       |------------------------------&gt;|                                |</w:t>
            </w:r>
            <w:r>
              <w:rPr>
                <w:rFonts w:ascii="Consolas" w:hAnsi="Consolas"/>
                <w:color w:val="24292E"/>
                <w:sz w:val="17"/>
              </w:rPr>
              <w:br w:type="textWrapping"/>
            </w:r>
            <w:r>
              <w:rPr>
                <w:rFonts w:ascii="Consolas" w:hAnsi="Consolas"/>
                <w:color w:val="24292E"/>
                <w:sz w:val="17"/>
              </w:rPr>
              <w:t xml:space="preserve">       |                               | 2. Kiểm tra TwoFactorEnabled   |</w:t>
            </w:r>
            <w:r>
              <w:rPr>
                <w:rFonts w:ascii="Consolas" w:hAnsi="Consolas"/>
                <w:color w:val="24292E"/>
                <w:sz w:val="17"/>
              </w:rPr>
              <w:br w:type="textWrapping"/>
            </w:r>
            <w:r>
              <w:rPr>
                <w:rFonts w:ascii="Consolas" w:hAnsi="Consolas"/>
                <w:color w:val="24292E"/>
                <w:sz w:val="17"/>
              </w:rPr>
              <w:t xml:space="preserve">       |                               |    - Nếu TRUE (Manager/Staff): |</w:t>
            </w:r>
            <w:r>
              <w:rPr>
                <w:rFonts w:ascii="Consolas" w:hAnsi="Consolas"/>
                <w:color w:val="24292E"/>
                <w:sz w:val="17"/>
              </w:rPr>
              <w:br w:type="textWrapping"/>
            </w:r>
            <w:r>
              <w:rPr>
                <w:rFonts w:ascii="Consolas" w:hAnsi="Consolas"/>
                <w:color w:val="24292E"/>
                <w:sz w:val="17"/>
              </w:rPr>
              <w:t xml:space="preserve">       |                               |      + Sinh mã OTP 6 số        |</w:t>
            </w:r>
            <w:r>
              <w:rPr>
                <w:rFonts w:ascii="Consolas" w:hAnsi="Consolas"/>
                <w:color w:val="24292E"/>
                <w:sz w:val="17"/>
              </w:rPr>
              <w:br w:type="textWrapping"/>
            </w:r>
            <w:r>
              <w:rPr>
                <w:rFonts w:ascii="Consolas" w:hAnsi="Consolas"/>
                <w:color w:val="24292E"/>
                <w:sz w:val="17"/>
              </w:rPr>
              <w:t xml:space="preserve">       |                               |      + Băm SHA-256 lưu DB      |</w:t>
            </w:r>
            <w:r>
              <w:rPr>
                <w:rFonts w:ascii="Consolas" w:hAnsi="Consolas"/>
                <w:color w:val="24292E"/>
                <w:sz w:val="17"/>
              </w:rPr>
              <w:br w:type="textWrapping"/>
            </w:r>
            <w:r>
              <w:rPr>
                <w:rFonts w:ascii="Consolas" w:hAnsi="Consolas"/>
                <w:color w:val="24292E"/>
                <w:sz w:val="17"/>
              </w:rPr>
              <w:t xml:space="preserve">       |                               |      + Gửi email / Ghi console |</w:t>
            </w:r>
            <w:r>
              <w:rPr>
                <w:rFonts w:ascii="Consolas" w:hAnsi="Consolas"/>
                <w:color w:val="24292E"/>
                <w:sz w:val="17"/>
              </w:rPr>
              <w:br w:type="textWrapping"/>
            </w:r>
            <w:r>
              <w:rPr>
                <w:rFonts w:ascii="Consolas" w:hAnsi="Consolas"/>
                <w:color w:val="24292E"/>
                <w:sz w:val="17"/>
              </w:rPr>
              <w:t xml:space="preserve">       |                               |-------------------------------&gt;|</w:t>
            </w:r>
            <w:r>
              <w:rPr>
                <w:rFonts w:ascii="Consolas" w:hAnsi="Consolas"/>
                <w:color w:val="24292E"/>
                <w:sz w:val="17"/>
              </w:rPr>
              <w:br w:type="textWrapping"/>
            </w:r>
            <w:r>
              <w:rPr>
                <w:rFonts w:ascii="Consolas" w:hAnsi="Consolas"/>
                <w:color w:val="24292E"/>
                <w:sz w:val="17"/>
              </w:rPr>
              <w:t xml:space="preserve">       |                               |      + Ký 2FA Challenge JWT    |</w:t>
            </w:r>
            <w:r>
              <w:rPr>
                <w:rFonts w:ascii="Consolas" w:hAnsi="Consolas"/>
                <w:color w:val="24292E"/>
                <w:sz w:val="17"/>
              </w:rPr>
              <w:br w:type="textWrapping"/>
            </w:r>
            <w:r>
              <w:rPr>
                <w:rFonts w:ascii="Consolas" w:hAnsi="Consolas"/>
                <w:color w:val="24292E"/>
                <w:sz w:val="17"/>
              </w:rPr>
              <w:t xml:space="preserve">       | 3. HTTP 200 OK                |                                |</w:t>
            </w:r>
            <w:r>
              <w:rPr>
                <w:rFonts w:ascii="Consolas" w:hAnsi="Consolas"/>
                <w:color w:val="24292E"/>
                <w:sz w:val="17"/>
              </w:rPr>
              <w:br w:type="textWrapping"/>
            </w:r>
            <w:r>
              <w:rPr>
                <w:rFonts w:ascii="Consolas" w:hAnsi="Consolas"/>
                <w:color w:val="24292E"/>
                <w:sz w:val="17"/>
              </w:rPr>
              <w:t xml:space="preserve">       |    {token: null,              |                                |</w:t>
            </w:r>
            <w:r>
              <w:rPr>
                <w:rFonts w:ascii="Consolas" w:hAnsi="Consolas"/>
                <w:color w:val="24292E"/>
                <w:sz w:val="17"/>
              </w:rPr>
              <w:br w:type="textWrapping"/>
            </w:r>
            <w:r>
              <w:rPr>
                <w:rFonts w:ascii="Consolas" w:hAnsi="Consolas"/>
                <w:color w:val="24292E"/>
                <w:sz w:val="17"/>
              </w:rPr>
              <w:t xml:space="preserve">       |     requiresTwoFactor: true,  |                                |</w:t>
            </w:r>
            <w:r>
              <w:rPr>
                <w:rFonts w:ascii="Consolas" w:hAnsi="Consolas"/>
                <w:color w:val="24292E"/>
                <w:sz w:val="17"/>
              </w:rPr>
              <w:br w:type="textWrapping"/>
            </w:r>
            <w:r>
              <w:rPr>
                <w:rFonts w:ascii="Consolas" w:hAnsi="Consolas"/>
                <w:color w:val="24292E"/>
                <w:sz w:val="17"/>
              </w:rPr>
              <w:t xml:space="preserve">       |     twoFactorToken: "..."}    |                                |</w:t>
            </w:r>
            <w:r>
              <w:rPr>
                <w:rFonts w:ascii="Consolas" w:hAnsi="Consolas"/>
                <w:color w:val="24292E"/>
                <w:sz w:val="17"/>
              </w:rPr>
              <w:br w:type="textWrapping"/>
            </w:r>
            <w:r>
              <w:rPr>
                <w:rFonts w:ascii="Consolas" w:hAnsi="Consolas"/>
                <w:color w:val="24292E"/>
                <w:sz w:val="17"/>
              </w:rPr>
              <w:t xml:space="preserve">       |&lt;------------------------------|                                |</w:t>
            </w:r>
            <w:r>
              <w:rPr>
                <w:rFonts w:ascii="Consolas" w:hAnsi="Consolas"/>
                <w:color w:val="24292E"/>
                <w:sz w:val="17"/>
              </w:rPr>
              <w:br w:type="textWrapping"/>
            </w:r>
            <w:r>
              <w:rPr>
                <w:rFonts w:ascii="Consolas" w:hAnsi="Consolas"/>
                <w:color w:val="24292E"/>
                <w:sz w:val="17"/>
              </w:rPr>
              <w:t xml:space="preserve">       |                               |                                |</w:t>
            </w:r>
            <w:r>
              <w:rPr>
                <w:rFonts w:ascii="Consolas" w:hAnsi="Consolas"/>
                <w:color w:val="24292E"/>
                <w:sz w:val="17"/>
              </w:rPr>
              <w:br w:type="textWrapping"/>
            </w:r>
            <w:r>
              <w:rPr>
                <w:rFonts w:ascii="Consolas" w:hAnsi="Consolas"/>
                <w:color w:val="24292E"/>
                <w:sz w:val="17"/>
              </w:rPr>
              <w:t xml:space="preserve">       | [Người dùng nhập mã OTP 6 số] |                                |</w:t>
            </w:r>
            <w:r>
              <w:rPr>
                <w:rFonts w:ascii="Consolas" w:hAnsi="Consolas"/>
                <w:color w:val="24292E"/>
                <w:sz w:val="17"/>
              </w:rPr>
              <w:br w:type="textWrapping"/>
            </w:r>
            <w:r>
              <w:rPr>
                <w:rFonts w:ascii="Consolas" w:hAnsi="Consolas"/>
                <w:color w:val="24292E"/>
                <w:sz w:val="17"/>
              </w:rPr>
              <w:t xml:space="preserve">       |                               |                                |</w:t>
            </w:r>
            <w:r>
              <w:rPr>
                <w:rFonts w:ascii="Consolas" w:hAnsi="Consolas"/>
                <w:color w:val="24292E"/>
                <w:sz w:val="17"/>
              </w:rPr>
              <w:br w:type="textWrapping"/>
            </w:r>
            <w:r>
              <w:rPr>
                <w:rFonts w:ascii="Consolas" w:hAnsi="Consolas"/>
                <w:color w:val="24292E"/>
                <w:sz w:val="17"/>
              </w:rPr>
              <w:t xml:space="preserve">       | 4. POST /two-factor           |                                |</w:t>
            </w:r>
            <w:r>
              <w:rPr>
                <w:rFonts w:ascii="Consolas" w:hAnsi="Consolas"/>
                <w:color w:val="24292E"/>
                <w:sz w:val="17"/>
              </w:rPr>
              <w:br w:type="textWrapping"/>
            </w:r>
            <w:r>
              <w:rPr>
                <w:rFonts w:ascii="Consolas" w:hAnsi="Consolas"/>
                <w:color w:val="24292E"/>
                <w:sz w:val="17"/>
              </w:rPr>
              <w:t xml:space="preserve">       |    {twoFactorToken, code}     |                                |</w:t>
            </w:r>
            <w:r>
              <w:rPr>
                <w:rFonts w:ascii="Consolas" w:hAnsi="Consolas"/>
                <w:color w:val="24292E"/>
                <w:sz w:val="17"/>
              </w:rPr>
              <w:br w:type="textWrapping"/>
            </w:r>
            <w:r>
              <w:rPr>
                <w:rFonts w:ascii="Consolas" w:hAnsi="Consolas"/>
                <w:color w:val="24292E"/>
                <w:sz w:val="17"/>
              </w:rPr>
              <w:t xml:space="preserve">       |------------------------------&gt;|                                |</w:t>
            </w:r>
            <w:r>
              <w:rPr>
                <w:rFonts w:ascii="Consolas" w:hAnsi="Consolas"/>
                <w:color w:val="24292E"/>
                <w:sz w:val="17"/>
              </w:rPr>
              <w:br w:type="textWrapping"/>
            </w:r>
            <w:r>
              <w:rPr>
                <w:rFonts w:ascii="Consolas" w:hAnsi="Consolas"/>
                <w:color w:val="24292E"/>
                <w:sz w:val="17"/>
              </w:rPr>
              <w:t xml:space="preserve">       |                               | 5. Giải mã twoFactorToken      |</w:t>
            </w:r>
            <w:r>
              <w:rPr>
                <w:rFonts w:ascii="Consolas" w:hAnsi="Consolas"/>
                <w:color w:val="24292E"/>
                <w:sz w:val="17"/>
              </w:rPr>
              <w:br w:type="textWrapping"/>
            </w:r>
            <w:r>
              <w:rPr>
                <w:rFonts w:ascii="Consolas" w:hAnsi="Consolas"/>
                <w:color w:val="24292E"/>
                <w:sz w:val="17"/>
              </w:rPr>
              <w:t xml:space="preserve">       |                               |    - Kiểm tra hạn 5 phút       |</w:t>
            </w:r>
            <w:r>
              <w:rPr>
                <w:rFonts w:ascii="Consolas" w:hAnsi="Consolas"/>
                <w:color w:val="24292E"/>
                <w:sz w:val="17"/>
              </w:rPr>
              <w:br w:type="textWrapping"/>
            </w:r>
            <w:r>
              <w:rPr>
                <w:rFonts w:ascii="Consolas" w:hAnsi="Consolas"/>
                <w:color w:val="24292E"/>
                <w:sz w:val="17"/>
              </w:rPr>
              <w:t xml:space="preserve">       |                               |    - Đối chiếu SHA-256 hash    |</w:t>
            </w:r>
            <w:r>
              <w:rPr>
                <w:rFonts w:ascii="Consolas" w:hAnsi="Consolas"/>
                <w:color w:val="24292E"/>
                <w:sz w:val="17"/>
              </w:rPr>
              <w:br w:type="textWrapping"/>
            </w:r>
            <w:r>
              <w:rPr>
                <w:rFonts w:ascii="Consolas" w:hAnsi="Consolas"/>
                <w:color w:val="24292E"/>
                <w:sz w:val="17"/>
              </w:rPr>
              <w:t xml:space="preserve">       |                               |    - Tự hủy mã (ConsumedAt)    |</w:t>
            </w:r>
            <w:r>
              <w:rPr>
                <w:rFonts w:ascii="Consolas" w:hAnsi="Consolas"/>
                <w:color w:val="24292E"/>
                <w:sz w:val="17"/>
              </w:rPr>
              <w:br w:type="textWrapping"/>
            </w:r>
            <w:r>
              <w:rPr>
                <w:rFonts w:ascii="Consolas" w:hAnsi="Consolas"/>
                <w:color w:val="24292E"/>
                <w:sz w:val="17"/>
              </w:rPr>
              <w:t xml:space="preserve">       |                               |    - Phát hành Access Token    |</w:t>
            </w:r>
            <w:r>
              <w:rPr>
                <w:rFonts w:ascii="Consolas" w:hAnsi="Consolas"/>
                <w:color w:val="24292E"/>
                <w:sz w:val="17"/>
              </w:rPr>
              <w:br w:type="textWrapping"/>
            </w:r>
            <w:r>
              <w:rPr>
                <w:rFonts w:ascii="Consolas" w:hAnsi="Consolas"/>
                <w:color w:val="24292E"/>
                <w:sz w:val="17"/>
              </w:rPr>
              <w:t xml:space="preserve">       | 6. HTTP 200 OK                |                                |</w:t>
            </w:r>
            <w:r>
              <w:rPr>
                <w:rFonts w:ascii="Consolas" w:hAnsi="Consolas"/>
                <w:color w:val="24292E"/>
                <w:sz w:val="17"/>
              </w:rPr>
              <w:br w:type="textWrapping"/>
            </w:r>
            <w:r>
              <w:rPr>
                <w:rFonts w:ascii="Consolas" w:hAnsi="Consolas"/>
                <w:color w:val="24292E"/>
                <w:sz w:val="17"/>
              </w:rPr>
              <w:t xml:space="preserve">       |    {token: "JWT_ACCESS_TOKEN",|                                |</w:t>
            </w:r>
            <w:r>
              <w:rPr>
                <w:rFonts w:ascii="Consolas" w:hAnsi="Consolas"/>
                <w:color w:val="24292E"/>
                <w:sz w:val="17"/>
              </w:rPr>
              <w:br w:type="textWrapping"/>
            </w:r>
            <w:r>
              <w:rPr>
                <w:rFonts w:ascii="Consolas" w:hAnsi="Consolas"/>
                <w:color w:val="24292E"/>
                <w:sz w:val="17"/>
              </w:rPr>
              <w:t xml:space="preserve">       |     requiresTwoFactor: false} |                                |</w:t>
            </w:r>
            <w:r>
              <w:rPr>
                <w:rFonts w:ascii="Consolas" w:hAnsi="Consolas"/>
                <w:color w:val="24292E"/>
                <w:sz w:val="17"/>
              </w:rPr>
              <w:br w:type="textWrapping"/>
            </w:r>
            <w:r>
              <w:rPr>
                <w:rFonts w:ascii="Consolas" w:hAnsi="Consolas"/>
                <w:color w:val="24292E"/>
                <w:sz w:val="17"/>
              </w:rPr>
              <w:t xml:space="preserve">       |&lt;------------------------------|                                |</w:t>
            </w:r>
            <w:r>
              <w:rPr>
                <w:rFonts w:ascii="Consolas" w:hAnsi="Consolas"/>
                <w:color w:val="24292E"/>
                <w:sz w:val="17"/>
              </w:rPr>
              <w:br w:type="textWrapping"/>
            </w:r>
            <w:r>
              <w:rPr>
                <w:rFonts w:ascii="Consolas" w:hAnsi="Consolas"/>
                <w:color w:val="24292E"/>
                <w:sz w:val="17"/>
              </w:rPr>
              <w:t xml:space="preserve">       |                               |                                |</w:t>
            </w:r>
            <w:r>
              <w:rPr>
                <w:rFonts w:ascii="Consolas" w:hAnsi="Consolas"/>
                <w:color w:val="24292E"/>
                <w:sz w:val="17"/>
              </w:rPr>
              <w:br w:type="textWrapping"/>
            </w:r>
            <w:r>
              <w:rPr>
                <w:rFonts w:ascii="Consolas" w:hAnsi="Consolas"/>
                <w:color w:val="24292E"/>
                <w:sz w:val="17"/>
              </w:rPr>
              <w:t xml:space="preserve">       | 7. Gửi request nghiệp vụ      |                                |</w:t>
            </w:r>
            <w:r>
              <w:rPr>
                <w:rFonts w:ascii="Consolas" w:hAnsi="Consolas"/>
                <w:color w:val="24292E"/>
                <w:sz w:val="17"/>
              </w:rPr>
              <w:br w:type="textWrapping"/>
            </w:r>
            <w:r>
              <w:rPr>
                <w:rFonts w:ascii="Consolas" w:hAnsi="Consolas"/>
                <w:color w:val="24292E"/>
                <w:sz w:val="17"/>
              </w:rPr>
              <w:t xml:space="preserve">       |    Header: Bearer &lt;token&gt;     |                                |</w:t>
            </w:r>
            <w:r>
              <w:rPr>
                <w:rFonts w:ascii="Consolas" w:hAnsi="Consolas"/>
                <w:color w:val="24292E"/>
                <w:sz w:val="17"/>
              </w:rPr>
              <w:br w:type="textWrapping"/>
            </w:r>
            <w:r>
              <w:rPr>
                <w:rFonts w:ascii="Consolas" w:hAnsi="Consolas"/>
                <w:color w:val="24292E"/>
                <w:sz w:val="17"/>
              </w:rPr>
              <w:t xml:space="preserve">       |------------------------------&gt;| (Xác thực quyền Admin/Manager)</w:t>
            </w:r>
          </w:p>
        </w:tc>
      </w:tr>
    </w:tbl>
    <w:p w14:paraId="52063323">
      <w:pPr>
        <w:spacing w:before="0" w:after="60"/>
      </w:pPr>
    </w:p>
    <w:p w14:paraId="5D86A503">
      <w:pPr>
        <w:spacing w:before="0" w:after="80" w:line="276" w:lineRule="auto"/>
      </w:pPr>
      <w:r>
        <w:rPr>
          <w:b/>
          <w:color w:val="24292E"/>
          <w:sz w:val="19"/>
        </w:rPr>
        <w:t xml:space="preserve">2. Cơ chế Bảo mật Cách ly Khóa Mật mã (Cryptographic Key Separation): </w:t>
      </w:r>
      <w:r>
        <w:rPr>
          <w:color w:val="333333"/>
          <w:sz w:val="19"/>
        </w:rPr>
        <w:t>Để ngăn ngừa lỗ hổng Authentication Bypass, Backend áp dụng kỹ thuật cách ly khóa mật mã nghiêm ngặt:</w:t>
      </w:r>
    </w:p>
    <w:p w14:paraId="04F6DD73">
      <w:pPr>
        <w:spacing w:before="0" w:after="80" w:line="276" w:lineRule="auto"/>
      </w:pPr>
      <w:r>
        <w:rPr>
          <w:b/>
          <w:color w:val="24292E"/>
          <w:sz w:val="19"/>
        </w:rPr>
        <w:t xml:space="preserve">• Khóa ký JWT Access Token: </w:t>
      </w:r>
      <w:r>
        <w:rPr>
          <w:color w:val="333333"/>
          <w:sz w:val="19"/>
        </w:rPr>
        <w:t>Token truy cập chính thức được ký bằng secretKey cấu hình trong JwtConfiguration:SecretKey.</w:t>
      </w:r>
    </w:p>
    <w:p w14:paraId="5AAB9D9B">
      <w:pPr>
        <w:spacing w:before="0" w:after="80" w:line="276" w:lineRule="auto"/>
      </w:pPr>
      <w:r>
        <w:rPr>
          <w:b/>
          <w:color w:val="24292E"/>
          <w:sz w:val="19"/>
        </w:rPr>
        <w:t xml:space="preserve">• Khóa ký 2FA Challenge Token: </w:t>
      </w:r>
      <w:r>
        <w:rPr>
          <w:color w:val="333333"/>
          <w:sz w:val="19"/>
        </w:rPr>
        <w:t>Thử thách twoFactorToken được ký bằng khóa dẫn xuất: sha256(secretKey + ':PMS_2FA_CHALLENGE_PURPOSE').</w:t>
      </w:r>
    </w:p>
    <w:p w14:paraId="4C128AC3">
      <w:pPr>
        <w:spacing w:before="0" w:after="80" w:line="276" w:lineRule="auto"/>
      </w:pPr>
      <w:r>
        <w:rPr>
          <w:b/>
          <w:color w:val="24292E"/>
          <w:sz w:val="19"/>
        </w:rPr>
        <w:t xml:space="preserve">• Chốt chặn tầng Middleware: </w:t>
      </w:r>
      <w:r>
        <w:rPr>
          <w:color w:val="333333"/>
          <w:sz w:val="19"/>
        </w:rPr>
        <w:t>Tại ApiDependencyInjection.cs, sự kiện OnTokenValidated chủ động từ chối nếu token có claim purpose == '2FA_Challenge'. Nếu client dùng twoFactorToken gọi các API bảo mật, hệ thống lập tức từ chối với mã HTTP 401 Unauthorized.</w:t>
      </w:r>
    </w:p>
    <w:p w14:paraId="607EF04F">
      <w:pPr>
        <w:spacing w:before="0" w:after="80" w:line="276" w:lineRule="auto"/>
      </w:pPr>
      <w:r>
        <w:rPr>
          <w:b/>
          <w:color w:val="24292E"/>
          <w:sz w:val="19"/>
        </w:rPr>
        <w:t xml:space="preserve">3. Ranh giới Triển khai Hạ tầng Email (Dev vs. Production): </w:t>
      </w:r>
      <w:r>
        <w:rPr>
          <w:color w:val="333333"/>
          <w:sz w:val="19"/>
        </w:rPr>
        <w:t>Hệ thống phân định ranh giới rõ ràng giữa hai cơ chế email tùy theo môi trường triển khai:</w:t>
      </w:r>
    </w:p>
    <w:p w14:paraId="78996E4E">
      <w:pPr>
        <w:spacing w:before="0" w:after="80" w:line="276" w:lineRule="auto"/>
      </w:pPr>
      <w:r>
        <w:rPr>
          <w:b/>
          <w:color w:val="24292E"/>
          <w:sz w:val="19"/>
        </w:rPr>
        <w:t xml:space="preserve">• Môi trường Local Development: </w:t>
      </w:r>
      <w:r>
        <w:rPr>
          <w:color w:val="333333"/>
          <w:sz w:val="19"/>
        </w:rPr>
        <w:t>Trong môi trường phát triển (IWebHostEnvironment.IsDevelopment() == true), Backend kích hoạt DevEmailService. Mã OTP 6 chữ số và Token kích hoạt tài khoản được ghi trực tiếp ra màn hình Console/Terminal của Backend (logger.LogInformation) để lập trình viên kiểm thử tức thì mà không cần mạng internet.</w:t>
      </w:r>
    </w:p>
    <w:p w14:paraId="24E55AB9">
      <w:pPr>
        <w:spacing w:before="0" w:after="80" w:line="276" w:lineRule="auto"/>
      </w:pPr>
      <w:r>
        <w:rPr>
          <w:b/>
          <w:color w:val="24292E"/>
          <w:sz w:val="19"/>
        </w:rPr>
        <w:t xml:space="preserve">• Môi trường Production/Staging: </w:t>
      </w:r>
      <w:r>
        <w:rPr>
          <w:color w:val="333333"/>
          <w:sz w:val="19"/>
        </w:rPr>
        <w:t>Khi chạy môi trường Staging/Production, Backend kích hoạt EmailService sử dụng MailKit kết nối với máy chủ SMTP trực tiếp theo cấu hình SmtpSettings. [REQUIRES EXTERNAL VERIFICATION] Việc gửi mail ra hòm thư thực tế (Gmail/Outlook) phụ thuộc vào thông số máy chủ SMTP được cấu hình.</w:t>
      </w:r>
    </w:p>
    <w:tbl>
      <w:tblPr>
        <w:tblStyle w:val="12"/>
        <w:tblW w:w="0" w:type="auto"/>
        <w:jc w:val="center"/>
        <w:tblLayout w:type="autofit"/>
        <w:tblCellMar>
          <w:top w:w="0" w:type="dxa"/>
          <w:left w:w="108" w:type="dxa"/>
          <w:bottom w:w="0" w:type="dxa"/>
          <w:right w:w="108" w:type="dxa"/>
        </w:tblCellMar>
      </w:tblPr>
      <w:tblGrid>
        <w:gridCol w:w="10080"/>
      </w:tblGrid>
      <w:tr w14:paraId="6BDEA631">
        <w:tblPrEx>
          <w:tblCellMar>
            <w:top w:w="0" w:type="dxa"/>
            <w:left w:w="108" w:type="dxa"/>
            <w:bottom w:w="0" w:type="dxa"/>
            <w:right w:w="108" w:type="dxa"/>
          </w:tblCellMar>
        </w:tblPrEx>
        <w:trPr>
          <w:jc w:val="center"/>
        </w:trPr>
        <w:tc>
          <w:tcPr>
            <w:tcW w:w="10080" w:type="dxa"/>
            <w:tcBorders>
              <w:top w:val="nil"/>
              <w:left w:val="single" w:color="0E86D4" w:sz="24" w:space="0"/>
              <w:bottom w:val="nil"/>
              <w:right w:val="nil"/>
            </w:tcBorders>
            <w:shd w:val="clear" w:color="auto" w:fill="F0F7FD"/>
            <w:tcMar>
              <w:top w:w="120" w:type="dxa"/>
              <w:left w:w="180" w:type="dxa"/>
              <w:bottom w:w="120" w:type="dxa"/>
              <w:right w:w="180" w:type="dxa"/>
            </w:tcMar>
          </w:tcPr>
          <w:p w14:paraId="7EB05E85">
            <w:pPr>
              <w:spacing w:before="0" w:after="60"/>
            </w:pPr>
            <w:r>
              <w:rPr>
                <w:b/>
                <w:color w:val="0E6EAD"/>
                <w:sz w:val="19"/>
              </w:rPr>
              <w:t>📌 CẢNH BÁO KIẾN TRÚC PHÂN QUYỀN: MANAGER ACCESS SCOPE</w:t>
            </w:r>
            <w:r>
              <w:rPr>
                <w:b/>
                <w:color w:val="0E6EAD"/>
                <w:sz w:val="19"/>
              </w:rPr>
              <w:br w:type="textWrapping"/>
            </w:r>
            <w:r>
              <w:rPr>
                <w:color w:val="333333"/>
                <w:sz w:val="18"/>
              </w:rPr>
              <w:t>GIỚI HẠN PHÂN QUYỀN QUẢN LÝ (MANAGER AUTHORIZATION LIMITATION):</w:t>
            </w:r>
            <w:r>
              <w:rPr>
                <w:color w:val="333333"/>
                <w:sz w:val="18"/>
              </w:rPr>
              <w:br w:type="textWrapping"/>
            </w:r>
            <w:r>
              <w:rPr>
                <w:color w:val="333333"/>
                <w:sz w:val="18"/>
              </w:rPr>
              <w:t>1. Mã nguồn Backend hiện tại bảo vệ các API Bãi xe, Khu vực, Vị trí bằng attribute: [Authorize(Roles = 'Admin,Manager')].</w:t>
            </w:r>
            <w:r>
              <w:rPr>
                <w:color w:val="333333"/>
                <w:sz w:val="18"/>
              </w:rPr>
              <w:br w:type="textWrapping"/>
            </w:r>
            <w:r>
              <w:rPr>
                <w:color w:val="333333"/>
                <w:sz w:val="18"/>
              </w:rPr>
              <w:t>2. Hiện tại, Backend CHƯA THỰC THI bộ lọc phân quyền cấp tài nguyên (Resource-Level Authorization) để giới hạn Manager chỉ xem/sửa bãi xe được phân công. Tài khoản có Role = 'Manager' hiện có quyền năng ngang hàng với Admin trên toàn bộ bãi xe, khu vực và vị trí trong hệ thống.</w:t>
            </w:r>
            <w:r>
              <w:rPr>
                <w:color w:val="333333"/>
                <w:sz w:val="18"/>
              </w:rPr>
              <w:br w:type="textWrapping"/>
            </w:r>
            <w:r>
              <w:rPr>
                <w:color w:val="333333"/>
                <w:sz w:val="18"/>
              </w:rPr>
              <w:t>3. Trường 'assignedParkingLot' gửi lên trong form tạo nhân viên hiện bị Backend bỏ qua (chưa lưu vào DB và chưa liên kết quyền).</w:t>
            </w:r>
            <w:r>
              <w:rPr>
                <w:color w:val="333333"/>
                <w:sz w:val="18"/>
              </w:rPr>
              <w:br w:type="textWrapping"/>
            </w:r>
            <w:r>
              <w:rPr>
                <w:color w:val="333333"/>
                <w:sz w:val="18"/>
              </w:rPr>
              <w:t>4. Frontend Developer cần lưu ý đặc điểm này khi thiết kế giao diện dropdown chọn bãi xe cho Manager.</w:t>
            </w:r>
          </w:p>
        </w:tc>
      </w:tr>
    </w:tbl>
    <w:p w14:paraId="657AD689">
      <w:pPr>
        <w:spacing w:before="0" w:after="60"/>
      </w:pPr>
    </w:p>
    <w:p w14:paraId="1F66F789">
      <w:pPr>
        <w:keepNext/>
        <w:spacing w:before="360" w:after="120"/>
      </w:pPr>
      <w:r>
        <w:rPr>
          <w:b/>
          <w:color w:val="1B365D"/>
          <w:sz w:val="30"/>
        </w:rPr>
        <w:t>E. HƯỚNG DẪN TÍCH HỢP CHI TIẾT CHO FRONTEND</w:t>
      </w:r>
    </w:p>
    <w:p w14:paraId="2EAE1D20">
      <w:pPr>
        <w:spacing w:before="0" w:after="80" w:line="276" w:lineRule="auto"/>
      </w:pPr>
      <w:r>
        <w:rPr>
          <w:b/>
          <w:color w:val="24292E"/>
          <w:sz w:val="19"/>
        </w:rPr>
        <w:t xml:space="preserve">1. Bảng ánh xạ hàm dịch vụ Frontend: </w:t>
      </w:r>
      <w:r>
        <w:rPr>
          <w:color w:val="333333"/>
          <w:sz w:val="19"/>
        </w:rPr>
        <w:t>Bảng đối chiếu ánh xạ các hàm dịch vụ trong mã nguồn Frontend ReactJS sang các Backend API tương ứng:</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1872"/>
        <w:gridCol w:w="2880"/>
        <w:gridCol w:w="3168"/>
        <w:gridCol w:w="2160"/>
      </w:tblGrid>
      <w:tr w14:paraId="1761E5E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1B365D"/>
            <w:tcMar>
              <w:top w:w="90" w:type="dxa"/>
              <w:left w:w="100" w:type="dxa"/>
              <w:bottom w:w="90" w:type="dxa"/>
              <w:right w:w="100" w:type="dxa"/>
            </w:tcMar>
          </w:tcPr>
          <w:p w14:paraId="6784C1D2">
            <w:pPr>
              <w:jc w:val="left"/>
            </w:pPr>
            <w:r>
              <w:rPr>
                <w:b/>
                <w:color w:val="FFFFFF"/>
                <w:sz w:val="17"/>
              </w:rPr>
              <w:t>Tệp dịch vụ FE</w:t>
            </w:r>
          </w:p>
        </w:tc>
        <w:tc>
          <w:tcPr>
            <w:tcW w:w="2880" w:type="dxa"/>
            <w:shd w:val="clear" w:color="auto" w:fill="1B365D"/>
            <w:tcMar>
              <w:top w:w="90" w:type="dxa"/>
              <w:left w:w="100" w:type="dxa"/>
              <w:bottom w:w="90" w:type="dxa"/>
              <w:right w:w="100" w:type="dxa"/>
            </w:tcMar>
          </w:tcPr>
          <w:p w14:paraId="4621CA18">
            <w:pPr>
              <w:jc w:val="left"/>
            </w:pPr>
            <w:r>
              <w:rPr>
                <w:b/>
                <w:color w:val="FFFFFF"/>
                <w:sz w:val="17"/>
              </w:rPr>
              <w:t>Hàm dịch vụ JavaScript</w:t>
            </w:r>
          </w:p>
        </w:tc>
        <w:tc>
          <w:tcPr>
            <w:tcW w:w="3168" w:type="dxa"/>
            <w:shd w:val="clear" w:color="auto" w:fill="1B365D"/>
            <w:tcMar>
              <w:top w:w="90" w:type="dxa"/>
              <w:left w:w="100" w:type="dxa"/>
              <w:bottom w:w="90" w:type="dxa"/>
              <w:right w:w="100" w:type="dxa"/>
            </w:tcMar>
          </w:tcPr>
          <w:p w14:paraId="75C89891">
            <w:pPr>
              <w:jc w:val="left"/>
            </w:pPr>
            <w:r>
              <w:rPr>
                <w:b/>
                <w:color w:val="FFFFFF"/>
                <w:sz w:val="17"/>
              </w:rPr>
              <w:t>Backend Route URL tương ứng</w:t>
            </w:r>
          </w:p>
        </w:tc>
        <w:tc>
          <w:tcPr>
            <w:tcW w:w="2160" w:type="dxa"/>
            <w:shd w:val="clear" w:color="auto" w:fill="1B365D"/>
            <w:tcMar>
              <w:top w:w="90" w:type="dxa"/>
              <w:left w:w="100" w:type="dxa"/>
              <w:bottom w:w="90" w:type="dxa"/>
              <w:right w:w="100" w:type="dxa"/>
            </w:tcMar>
          </w:tcPr>
          <w:p w14:paraId="47DCEFDA">
            <w:pPr>
              <w:jc w:val="left"/>
            </w:pPr>
            <w:r>
              <w:rPr>
                <w:b/>
                <w:color w:val="FFFFFF"/>
                <w:sz w:val="17"/>
              </w:rPr>
              <w:t>Mục đích nghiệp vụ</w:t>
            </w:r>
          </w:p>
        </w:tc>
      </w:tr>
      <w:tr w14:paraId="4C8BDE2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72C4A64A">
            <w:r>
              <w:rPr>
                <w:color w:val="24292E"/>
                <w:sz w:val="16"/>
              </w:rPr>
              <w:t>authService.js</w:t>
            </w:r>
          </w:p>
        </w:tc>
        <w:tc>
          <w:tcPr>
            <w:tcW w:w="2880" w:type="dxa"/>
            <w:shd w:val="clear" w:color="auto" w:fill="FFFFFF"/>
            <w:tcMar>
              <w:top w:w="70" w:type="dxa"/>
              <w:left w:w="100" w:type="dxa"/>
              <w:bottom w:w="70" w:type="dxa"/>
              <w:right w:w="100" w:type="dxa"/>
            </w:tcMar>
          </w:tcPr>
          <w:p w14:paraId="6C2BB7D4">
            <w:r>
              <w:rPr>
                <w:color w:val="24292E"/>
                <w:sz w:val="16"/>
              </w:rPr>
              <w:t>login(username, password)</w:t>
            </w:r>
          </w:p>
        </w:tc>
        <w:tc>
          <w:tcPr>
            <w:tcW w:w="3168" w:type="dxa"/>
            <w:shd w:val="clear" w:color="auto" w:fill="FFFFFF"/>
            <w:tcMar>
              <w:top w:w="70" w:type="dxa"/>
              <w:left w:w="100" w:type="dxa"/>
              <w:bottom w:w="70" w:type="dxa"/>
              <w:right w:w="100" w:type="dxa"/>
            </w:tcMar>
          </w:tcPr>
          <w:p w14:paraId="3A44F0B4">
            <w:r>
              <w:rPr>
                <w:color w:val="24292E"/>
                <w:sz w:val="16"/>
              </w:rPr>
              <w:t>POST /api/users/authenticate</w:t>
            </w:r>
          </w:p>
        </w:tc>
        <w:tc>
          <w:tcPr>
            <w:tcW w:w="2160" w:type="dxa"/>
            <w:shd w:val="clear" w:color="auto" w:fill="FFFFFF"/>
            <w:tcMar>
              <w:top w:w="70" w:type="dxa"/>
              <w:left w:w="100" w:type="dxa"/>
              <w:bottom w:w="70" w:type="dxa"/>
              <w:right w:w="100" w:type="dxa"/>
            </w:tcMar>
          </w:tcPr>
          <w:p w14:paraId="1DDE33E8">
            <w:r>
              <w:rPr>
                <w:color w:val="24292E"/>
                <w:sz w:val="16"/>
              </w:rPr>
              <w:t>Đăng nhập mật khẩu, nhận token hoặc thử thách 2FA</w:t>
            </w:r>
          </w:p>
        </w:tc>
      </w:tr>
      <w:tr w14:paraId="12131C1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0D1ABFD7">
            <w:r>
              <w:rPr>
                <w:color w:val="24292E"/>
                <w:sz w:val="16"/>
              </w:rPr>
              <w:t>authService.js</w:t>
            </w:r>
          </w:p>
        </w:tc>
        <w:tc>
          <w:tcPr>
            <w:tcW w:w="2880" w:type="dxa"/>
            <w:shd w:val="clear" w:color="auto" w:fill="F9FAFB"/>
            <w:tcMar>
              <w:top w:w="70" w:type="dxa"/>
              <w:left w:w="100" w:type="dxa"/>
              <w:bottom w:w="70" w:type="dxa"/>
              <w:right w:w="100" w:type="dxa"/>
            </w:tcMar>
          </w:tcPr>
          <w:p w14:paraId="4BD2894E">
            <w:r>
              <w:rPr>
                <w:color w:val="24292E"/>
                <w:sz w:val="16"/>
              </w:rPr>
              <w:t>verify2FA(token, code)</w:t>
            </w:r>
          </w:p>
        </w:tc>
        <w:tc>
          <w:tcPr>
            <w:tcW w:w="3168" w:type="dxa"/>
            <w:shd w:val="clear" w:color="auto" w:fill="F9FAFB"/>
            <w:tcMar>
              <w:top w:w="70" w:type="dxa"/>
              <w:left w:w="100" w:type="dxa"/>
              <w:bottom w:w="70" w:type="dxa"/>
              <w:right w:w="100" w:type="dxa"/>
            </w:tcMar>
          </w:tcPr>
          <w:p w14:paraId="400D725B">
            <w:r>
              <w:rPr>
                <w:color w:val="24292E"/>
                <w:sz w:val="16"/>
              </w:rPr>
              <w:t>POST /api/users/two-factor</w:t>
            </w:r>
          </w:p>
        </w:tc>
        <w:tc>
          <w:tcPr>
            <w:tcW w:w="2160" w:type="dxa"/>
            <w:shd w:val="clear" w:color="auto" w:fill="F9FAFB"/>
            <w:tcMar>
              <w:top w:w="70" w:type="dxa"/>
              <w:left w:w="100" w:type="dxa"/>
              <w:bottom w:w="70" w:type="dxa"/>
              <w:right w:w="100" w:type="dxa"/>
            </w:tcMar>
          </w:tcPr>
          <w:p w14:paraId="1BFEDAC6">
            <w:r>
              <w:rPr>
                <w:color w:val="24292E"/>
                <w:sz w:val="16"/>
              </w:rPr>
              <w:t>Xác thực mã OTP nhận JWT Access Token</w:t>
            </w:r>
          </w:p>
        </w:tc>
      </w:tr>
      <w:tr w14:paraId="1FD411F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63F3FE26">
            <w:r>
              <w:rPr>
                <w:color w:val="24292E"/>
                <w:sz w:val="16"/>
              </w:rPr>
              <w:t>authService.js</w:t>
            </w:r>
          </w:p>
        </w:tc>
        <w:tc>
          <w:tcPr>
            <w:tcW w:w="2880" w:type="dxa"/>
            <w:shd w:val="clear" w:color="auto" w:fill="FFFFFF"/>
            <w:tcMar>
              <w:top w:w="70" w:type="dxa"/>
              <w:left w:w="100" w:type="dxa"/>
              <w:bottom w:w="70" w:type="dxa"/>
              <w:right w:w="100" w:type="dxa"/>
            </w:tcMar>
          </w:tcPr>
          <w:p w14:paraId="3D44D047">
            <w:r>
              <w:rPr>
                <w:color w:val="24292E"/>
                <w:sz w:val="16"/>
              </w:rPr>
              <w:t>resend2FA(token)</w:t>
            </w:r>
          </w:p>
        </w:tc>
        <w:tc>
          <w:tcPr>
            <w:tcW w:w="3168" w:type="dxa"/>
            <w:shd w:val="clear" w:color="auto" w:fill="FFFFFF"/>
            <w:tcMar>
              <w:top w:w="70" w:type="dxa"/>
              <w:left w:w="100" w:type="dxa"/>
              <w:bottom w:w="70" w:type="dxa"/>
              <w:right w:w="100" w:type="dxa"/>
            </w:tcMar>
          </w:tcPr>
          <w:p w14:paraId="4378164F">
            <w:r>
              <w:rPr>
                <w:color w:val="24292E"/>
                <w:sz w:val="16"/>
              </w:rPr>
              <w:t>POST /api/users/two-factor/resend</w:t>
            </w:r>
          </w:p>
        </w:tc>
        <w:tc>
          <w:tcPr>
            <w:tcW w:w="2160" w:type="dxa"/>
            <w:shd w:val="clear" w:color="auto" w:fill="FFFFFF"/>
            <w:tcMar>
              <w:top w:w="70" w:type="dxa"/>
              <w:left w:w="100" w:type="dxa"/>
              <w:bottom w:w="70" w:type="dxa"/>
              <w:right w:w="100" w:type="dxa"/>
            </w:tcMar>
          </w:tcPr>
          <w:p w14:paraId="2BA9B7AC">
            <w:r>
              <w:rPr>
                <w:color w:val="24292E"/>
                <w:sz w:val="16"/>
              </w:rPr>
              <w:t>Gửi lại OTP (có cooldown 60 giây)</w:t>
            </w:r>
          </w:p>
        </w:tc>
      </w:tr>
      <w:tr w14:paraId="4E5144D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77A78635">
            <w:r>
              <w:rPr>
                <w:color w:val="24292E"/>
                <w:sz w:val="16"/>
              </w:rPr>
              <w:t>authService.js</w:t>
            </w:r>
          </w:p>
        </w:tc>
        <w:tc>
          <w:tcPr>
            <w:tcW w:w="2880" w:type="dxa"/>
            <w:shd w:val="clear" w:color="auto" w:fill="F9FAFB"/>
            <w:tcMar>
              <w:top w:w="70" w:type="dxa"/>
              <w:left w:w="100" w:type="dxa"/>
              <w:bottom w:w="70" w:type="dxa"/>
              <w:right w:w="100" w:type="dxa"/>
            </w:tcMar>
          </w:tcPr>
          <w:p w14:paraId="119F1A31">
            <w:r>
              <w:rPr>
                <w:color w:val="24292E"/>
                <w:sz w:val="16"/>
              </w:rPr>
              <w:t>activateAccount(data)</w:t>
            </w:r>
          </w:p>
        </w:tc>
        <w:tc>
          <w:tcPr>
            <w:tcW w:w="3168" w:type="dxa"/>
            <w:shd w:val="clear" w:color="auto" w:fill="F9FAFB"/>
            <w:tcMar>
              <w:top w:w="70" w:type="dxa"/>
              <w:left w:w="100" w:type="dxa"/>
              <w:bottom w:w="70" w:type="dxa"/>
              <w:right w:w="100" w:type="dxa"/>
            </w:tcMar>
          </w:tcPr>
          <w:p w14:paraId="22267A50">
            <w:r>
              <w:rPr>
                <w:color w:val="24292E"/>
                <w:sz w:val="16"/>
              </w:rPr>
              <w:t>POST /api/users/activate</w:t>
            </w:r>
          </w:p>
        </w:tc>
        <w:tc>
          <w:tcPr>
            <w:tcW w:w="2160" w:type="dxa"/>
            <w:shd w:val="clear" w:color="auto" w:fill="F9FAFB"/>
            <w:tcMar>
              <w:top w:w="70" w:type="dxa"/>
              <w:left w:w="100" w:type="dxa"/>
              <w:bottom w:w="70" w:type="dxa"/>
              <w:right w:w="100" w:type="dxa"/>
            </w:tcMar>
          </w:tcPr>
          <w:p w14:paraId="51FBA780">
            <w:r>
              <w:rPr>
                <w:color w:val="24292E"/>
                <w:sz w:val="16"/>
              </w:rPr>
              <w:t>Kích hoạt tài khoản nhân viên</w:t>
            </w:r>
          </w:p>
        </w:tc>
      </w:tr>
      <w:tr w14:paraId="35C67F7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0E094AD0">
            <w:r>
              <w:rPr>
                <w:color w:val="24292E"/>
                <w:sz w:val="16"/>
              </w:rPr>
              <w:t>userService.js</w:t>
            </w:r>
          </w:p>
        </w:tc>
        <w:tc>
          <w:tcPr>
            <w:tcW w:w="2880" w:type="dxa"/>
            <w:shd w:val="clear" w:color="auto" w:fill="FFFFFF"/>
            <w:tcMar>
              <w:top w:w="70" w:type="dxa"/>
              <w:left w:w="100" w:type="dxa"/>
              <w:bottom w:w="70" w:type="dxa"/>
              <w:right w:w="100" w:type="dxa"/>
            </w:tcMar>
          </w:tcPr>
          <w:p w14:paraId="64F91AAE">
            <w:r>
              <w:rPr>
                <w:color w:val="24292E"/>
                <w:sz w:val="16"/>
              </w:rPr>
              <w:t>getInternalUsers(filters)</w:t>
            </w:r>
          </w:p>
        </w:tc>
        <w:tc>
          <w:tcPr>
            <w:tcW w:w="3168" w:type="dxa"/>
            <w:shd w:val="clear" w:color="auto" w:fill="FFFFFF"/>
            <w:tcMar>
              <w:top w:w="70" w:type="dxa"/>
              <w:left w:w="100" w:type="dxa"/>
              <w:bottom w:w="70" w:type="dxa"/>
              <w:right w:w="100" w:type="dxa"/>
            </w:tcMar>
          </w:tcPr>
          <w:p w14:paraId="187142C2">
            <w:r>
              <w:rPr>
                <w:color w:val="24292E"/>
                <w:sz w:val="16"/>
              </w:rPr>
              <w:t>GET /api/users hoặc /api/admin/users</w:t>
            </w:r>
          </w:p>
        </w:tc>
        <w:tc>
          <w:tcPr>
            <w:tcW w:w="2160" w:type="dxa"/>
            <w:shd w:val="clear" w:color="auto" w:fill="FFFFFF"/>
            <w:tcMar>
              <w:top w:w="70" w:type="dxa"/>
              <w:left w:w="100" w:type="dxa"/>
              <w:bottom w:w="70" w:type="dxa"/>
              <w:right w:w="100" w:type="dxa"/>
            </w:tcMar>
          </w:tcPr>
          <w:p w14:paraId="1856AF99">
            <w:r>
              <w:rPr>
                <w:color w:val="24292E"/>
                <w:sz w:val="16"/>
              </w:rPr>
              <w:t>Danh sách người dùng (Admin portal)</w:t>
            </w:r>
          </w:p>
        </w:tc>
      </w:tr>
      <w:tr w14:paraId="28DF02F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3268FB8E">
            <w:r>
              <w:rPr>
                <w:color w:val="24292E"/>
                <w:sz w:val="16"/>
              </w:rPr>
              <w:t>userService.js</w:t>
            </w:r>
          </w:p>
        </w:tc>
        <w:tc>
          <w:tcPr>
            <w:tcW w:w="2880" w:type="dxa"/>
            <w:shd w:val="clear" w:color="auto" w:fill="F9FAFB"/>
            <w:tcMar>
              <w:top w:w="70" w:type="dxa"/>
              <w:left w:w="100" w:type="dxa"/>
              <w:bottom w:w="70" w:type="dxa"/>
              <w:right w:w="100" w:type="dxa"/>
            </w:tcMar>
          </w:tcPr>
          <w:p w14:paraId="5312DEF4">
            <w:r>
              <w:rPr>
                <w:color w:val="24292E"/>
                <w:sz w:val="16"/>
              </w:rPr>
              <w:t>createManager(data)</w:t>
            </w:r>
          </w:p>
        </w:tc>
        <w:tc>
          <w:tcPr>
            <w:tcW w:w="3168" w:type="dxa"/>
            <w:shd w:val="clear" w:color="auto" w:fill="F9FAFB"/>
            <w:tcMar>
              <w:top w:w="70" w:type="dxa"/>
              <w:left w:w="100" w:type="dxa"/>
              <w:bottom w:w="70" w:type="dxa"/>
              <w:right w:w="100" w:type="dxa"/>
            </w:tcMar>
          </w:tcPr>
          <w:p w14:paraId="32EDBEEA">
            <w:r>
              <w:rPr>
                <w:color w:val="24292E"/>
                <w:sz w:val="16"/>
              </w:rPr>
              <w:t>POST /api/users/internal hoặc /api/admin/managers</w:t>
            </w:r>
          </w:p>
        </w:tc>
        <w:tc>
          <w:tcPr>
            <w:tcW w:w="2160" w:type="dxa"/>
            <w:shd w:val="clear" w:color="auto" w:fill="F9FAFB"/>
            <w:tcMar>
              <w:top w:w="70" w:type="dxa"/>
              <w:left w:w="100" w:type="dxa"/>
              <w:bottom w:w="70" w:type="dxa"/>
              <w:right w:w="100" w:type="dxa"/>
            </w:tcMar>
          </w:tcPr>
          <w:p w14:paraId="5A31E130">
            <w:r>
              <w:rPr>
                <w:color w:val="24292E"/>
                <w:sz w:val="16"/>
              </w:rPr>
              <w:t>Tạo tài khoản Quản lý</w:t>
            </w:r>
          </w:p>
        </w:tc>
      </w:tr>
      <w:tr w14:paraId="08A2DF8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423F5F29">
            <w:r>
              <w:rPr>
                <w:color w:val="24292E"/>
                <w:sz w:val="16"/>
              </w:rPr>
              <w:t>userService.js</w:t>
            </w:r>
          </w:p>
        </w:tc>
        <w:tc>
          <w:tcPr>
            <w:tcW w:w="2880" w:type="dxa"/>
            <w:shd w:val="clear" w:color="auto" w:fill="FFFFFF"/>
            <w:tcMar>
              <w:top w:w="70" w:type="dxa"/>
              <w:left w:w="100" w:type="dxa"/>
              <w:bottom w:w="70" w:type="dxa"/>
              <w:right w:w="100" w:type="dxa"/>
            </w:tcMar>
          </w:tcPr>
          <w:p w14:paraId="56CA959D">
            <w:r>
              <w:rPr>
                <w:color w:val="24292E"/>
                <w:sz w:val="16"/>
              </w:rPr>
              <w:t>createStaff(data)</w:t>
            </w:r>
          </w:p>
        </w:tc>
        <w:tc>
          <w:tcPr>
            <w:tcW w:w="3168" w:type="dxa"/>
            <w:shd w:val="clear" w:color="auto" w:fill="FFFFFF"/>
            <w:tcMar>
              <w:top w:w="70" w:type="dxa"/>
              <w:left w:w="100" w:type="dxa"/>
              <w:bottom w:w="70" w:type="dxa"/>
              <w:right w:w="100" w:type="dxa"/>
            </w:tcMar>
          </w:tcPr>
          <w:p w14:paraId="135B9447">
            <w:r>
              <w:rPr>
                <w:color w:val="24292E"/>
                <w:sz w:val="16"/>
              </w:rPr>
              <w:t>POST /api/users/internal hoặc /api/admin/staff</w:t>
            </w:r>
          </w:p>
        </w:tc>
        <w:tc>
          <w:tcPr>
            <w:tcW w:w="2160" w:type="dxa"/>
            <w:shd w:val="clear" w:color="auto" w:fill="FFFFFF"/>
            <w:tcMar>
              <w:top w:w="70" w:type="dxa"/>
              <w:left w:w="100" w:type="dxa"/>
              <w:bottom w:w="70" w:type="dxa"/>
              <w:right w:w="100" w:type="dxa"/>
            </w:tcMar>
          </w:tcPr>
          <w:p w14:paraId="52647961">
            <w:r>
              <w:rPr>
                <w:color w:val="24292E"/>
                <w:sz w:val="16"/>
              </w:rPr>
              <w:t>Tạo tài khoản Nhân viên</w:t>
            </w:r>
          </w:p>
        </w:tc>
      </w:tr>
      <w:tr w14:paraId="6B31A11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3F8867D1">
            <w:r>
              <w:rPr>
                <w:color w:val="24292E"/>
                <w:sz w:val="16"/>
              </w:rPr>
              <w:t>userService.js</w:t>
            </w:r>
          </w:p>
        </w:tc>
        <w:tc>
          <w:tcPr>
            <w:tcW w:w="2880" w:type="dxa"/>
            <w:shd w:val="clear" w:color="auto" w:fill="F9FAFB"/>
            <w:tcMar>
              <w:top w:w="70" w:type="dxa"/>
              <w:left w:w="100" w:type="dxa"/>
              <w:bottom w:w="70" w:type="dxa"/>
              <w:right w:w="100" w:type="dxa"/>
            </w:tcMar>
          </w:tcPr>
          <w:p w14:paraId="4A6DBF60">
            <w:r>
              <w:rPr>
                <w:color w:val="24292E"/>
                <w:sz w:val="16"/>
              </w:rPr>
              <w:t>updateUserStatus(id, isActive)</w:t>
            </w:r>
          </w:p>
        </w:tc>
        <w:tc>
          <w:tcPr>
            <w:tcW w:w="3168" w:type="dxa"/>
            <w:shd w:val="clear" w:color="auto" w:fill="F9FAFB"/>
            <w:tcMar>
              <w:top w:w="70" w:type="dxa"/>
              <w:left w:w="100" w:type="dxa"/>
              <w:bottom w:w="70" w:type="dxa"/>
              <w:right w:w="100" w:type="dxa"/>
            </w:tcMar>
          </w:tcPr>
          <w:p w14:paraId="59E53422">
            <w:r>
              <w:rPr>
                <w:color w:val="24292E"/>
                <w:sz w:val="16"/>
              </w:rPr>
              <w:t>PATCH /api/users/{id}/status</w:t>
            </w:r>
          </w:p>
        </w:tc>
        <w:tc>
          <w:tcPr>
            <w:tcW w:w="2160" w:type="dxa"/>
            <w:shd w:val="clear" w:color="auto" w:fill="F9FAFB"/>
            <w:tcMar>
              <w:top w:w="70" w:type="dxa"/>
              <w:left w:w="100" w:type="dxa"/>
              <w:bottom w:w="70" w:type="dxa"/>
              <w:right w:w="100" w:type="dxa"/>
            </w:tcMar>
          </w:tcPr>
          <w:p w14:paraId="4FD013F0">
            <w:r>
              <w:rPr>
                <w:color w:val="24292E"/>
                <w:sz w:val="16"/>
              </w:rPr>
              <w:t>Bật/tắt kích hoạt người dùng</w:t>
            </w:r>
          </w:p>
        </w:tc>
      </w:tr>
      <w:tr w14:paraId="3252193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13465A17">
            <w:r>
              <w:rPr>
                <w:color w:val="24292E"/>
                <w:sz w:val="16"/>
              </w:rPr>
              <w:t>parkingService.js</w:t>
            </w:r>
          </w:p>
        </w:tc>
        <w:tc>
          <w:tcPr>
            <w:tcW w:w="2880" w:type="dxa"/>
            <w:shd w:val="clear" w:color="auto" w:fill="FFFFFF"/>
            <w:tcMar>
              <w:top w:w="70" w:type="dxa"/>
              <w:left w:w="100" w:type="dxa"/>
              <w:bottom w:w="70" w:type="dxa"/>
              <w:right w:w="100" w:type="dxa"/>
            </w:tcMar>
          </w:tcPr>
          <w:p w14:paraId="150B8E9A">
            <w:r>
              <w:rPr>
                <w:color w:val="24292E"/>
                <w:sz w:val="16"/>
              </w:rPr>
              <w:t>getParkingLots(params)</w:t>
            </w:r>
          </w:p>
        </w:tc>
        <w:tc>
          <w:tcPr>
            <w:tcW w:w="3168" w:type="dxa"/>
            <w:shd w:val="clear" w:color="auto" w:fill="FFFFFF"/>
            <w:tcMar>
              <w:top w:w="70" w:type="dxa"/>
              <w:left w:w="100" w:type="dxa"/>
              <w:bottom w:w="70" w:type="dxa"/>
              <w:right w:w="100" w:type="dxa"/>
            </w:tcMar>
          </w:tcPr>
          <w:p w14:paraId="17CA8FF5">
            <w:r>
              <w:rPr>
                <w:color w:val="24292E"/>
                <w:sz w:val="16"/>
              </w:rPr>
              <w:t>GET /api/lots (alias: /api/parking-lots)</w:t>
            </w:r>
          </w:p>
        </w:tc>
        <w:tc>
          <w:tcPr>
            <w:tcW w:w="2160" w:type="dxa"/>
            <w:shd w:val="clear" w:color="auto" w:fill="FFFFFF"/>
            <w:tcMar>
              <w:top w:w="70" w:type="dxa"/>
              <w:left w:w="100" w:type="dxa"/>
              <w:bottom w:w="70" w:type="dxa"/>
              <w:right w:w="100" w:type="dxa"/>
            </w:tcMar>
          </w:tcPr>
          <w:p w14:paraId="0AE20C90">
            <w:r>
              <w:rPr>
                <w:color w:val="24292E"/>
                <w:sz w:val="16"/>
              </w:rPr>
              <w:t>Danh sách bãi đỗ xe</w:t>
            </w:r>
          </w:p>
        </w:tc>
      </w:tr>
      <w:tr w14:paraId="154AA81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2F7BE88A">
            <w:r>
              <w:rPr>
                <w:color w:val="24292E"/>
                <w:sz w:val="16"/>
              </w:rPr>
              <w:t>parkingService.js</w:t>
            </w:r>
          </w:p>
        </w:tc>
        <w:tc>
          <w:tcPr>
            <w:tcW w:w="2880" w:type="dxa"/>
            <w:shd w:val="clear" w:color="auto" w:fill="F9FAFB"/>
            <w:tcMar>
              <w:top w:w="70" w:type="dxa"/>
              <w:left w:w="100" w:type="dxa"/>
              <w:bottom w:w="70" w:type="dxa"/>
              <w:right w:w="100" w:type="dxa"/>
            </w:tcMar>
          </w:tcPr>
          <w:p w14:paraId="53AA8DB2">
            <w:r>
              <w:rPr>
                <w:color w:val="24292E"/>
                <w:sz w:val="16"/>
              </w:rPr>
              <w:t>getParkingLotById(id)</w:t>
            </w:r>
          </w:p>
        </w:tc>
        <w:tc>
          <w:tcPr>
            <w:tcW w:w="3168" w:type="dxa"/>
            <w:shd w:val="clear" w:color="auto" w:fill="F9FAFB"/>
            <w:tcMar>
              <w:top w:w="70" w:type="dxa"/>
              <w:left w:w="100" w:type="dxa"/>
              <w:bottom w:w="70" w:type="dxa"/>
              <w:right w:w="100" w:type="dxa"/>
            </w:tcMar>
          </w:tcPr>
          <w:p w14:paraId="16170E1C">
            <w:r>
              <w:rPr>
                <w:color w:val="24292E"/>
                <w:sz w:val="16"/>
              </w:rPr>
              <w:t>GET /api/lots/{id}</w:t>
            </w:r>
          </w:p>
        </w:tc>
        <w:tc>
          <w:tcPr>
            <w:tcW w:w="2160" w:type="dxa"/>
            <w:shd w:val="clear" w:color="auto" w:fill="F9FAFB"/>
            <w:tcMar>
              <w:top w:w="70" w:type="dxa"/>
              <w:left w:w="100" w:type="dxa"/>
              <w:bottom w:w="70" w:type="dxa"/>
              <w:right w:w="100" w:type="dxa"/>
            </w:tcMar>
          </w:tcPr>
          <w:p w14:paraId="019BFF4D">
            <w:r>
              <w:rPr>
                <w:color w:val="24292E"/>
                <w:sz w:val="16"/>
              </w:rPr>
              <w:t>Xem chi tiết một bãi xe</w:t>
            </w:r>
          </w:p>
        </w:tc>
      </w:tr>
      <w:tr w14:paraId="2FAB0F9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1320CF9E">
            <w:r>
              <w:rPr>
                <w:color w:val="24292E"/>
                <w:sz w:val="16"/>
              </w:rPr>
              <w:t>parkingService.js</w:t>
            </w:r>
          </w:p>
        </w:tc>
        <w:tc>
          <w:tcPr>
            <w:tcW w:w="2880" w:type="dxa"/>
            <w:shd w:val="clear" w:color="auto" w:fill="FFFFFF"/>
            <w:tcMar>
              <w:top w:w="70" w:type="dxa"/>
              <w:left w:w="100" w:type="dxa"/>
              <w:bottom w:w="70" w:type="dxa"/>
              <w:right w:w="100" w:type="dxa"/>
            </w:tcMar>
          </w:tcPr>
          <w:p w14:paraId="50957FEF">
            <w:r>
              <w:rPr>
                <w:color w:val="24292E"/>
                <w:sz w:val="16"/>
              </w:rPr>
              <w:t>createParkingLot(data)</w:t>
            </w:r>
          </w:p>
        </w:tc>
        <w:tc>
          <w:tcPr>
            <w:tcW w:w="3168" w:type="dxa"/>
            <w:shd w:val="clear" w:color="auto" w:fill="FFFFFF"/>
            <w:tcMar>
              <w:top w:w="70" w:type="dxa"/>
              <w:left w:w="100" w:type="dxa"/>
              <w:bottom w:w="70" w:type="dxa"/>
              <w:right w:w="100" w:type="dxa"/>
            </w:tcMar>
          </w:tcPr>
          <w:p w14:paraId="600F4F1E">
            <w:r>
              <w:rPr>
                <w:color w:val="24292E"/>
                <w:sz w:val="16"/>
              </w:rPr>
              <w:t>POST /api/lots</w:t>
            </w:r>
          </w:p>
        </w:tc>
        <w:tc>
          <w:tcPr>
            <w:tcW w:w="2160" w:type="dxa"/>
            <w:shd w:val="clear" w:color="auto" w:fill="FFFFFF"/>
            <w:tcMar>
              <w:top w:w="70" w:type="dxa"/>
              <w:left w:w="100" w:type="dxa"/>
              <w:bottom w:w="70" w:type="dxa"/>
              <w:right w:w="100" w:type="dxa"/>
            </w:tcMar>
          </w:tcPr>
          <w:p w14:paraId="308D4502">
            <w:r>
              <w:rPr>
                <w:color w:val="24292E"/>
                <w:sz w:val="16"/>
              </w:rPr>
              <w:t>Tạo mới bãi xe</w:t>
            </w:r>
          </w:p>
        </w:tc>
      </w:tr>
      <w:tr w14:paraId="759912C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73F2DEA9">
            <w:r>
              <w:rPr>
                <w:color w:val="24292E"/>
                <w:sz w:val="16"/>
              </w:rPr>
              <w:t>parkingService.js</w:t>
            </w:r>
          </w:p>
        </w:tc>
        <w:tc>
          <w:tcPr>
            <w:tcW w:w="2880" w:type="dxa"/>
            <w:shd w:val="clear" w:color="auto" w:fill="F9FAFB"/>
            <w:tcMar>
              <w:top w:w="70" w:type="dxa"/>
              <w:left w:w="100" w:type="dxa"/>
              <w:bottom w:w="70" w:type="dxa"/>
              <w:right w:w="100" w:type="dxa"/>
            </w:tcMar>
          </w:tcPr>
          <w:p w14:paraId="0DAFABC3">
            <w:r>
              <w:rPr>
                <w:color w:val="24292E"/>
                <w:sz w:val="16"/>
              </w:rPr>
              <w:t>updateParkingLot(id, data)</w:t>
            </w:r>
          </w:p>
        </w:tc>
        <w:tc>
          <w:tcPr>
            <w:tcW w:w="3168" w:type="dxa"/>
            <w:shd w:val="clear" w:color="auto" w:fill="F9FAFB"/>
            <w:tcMar>
              <w:top w:w="70" w:type="dxa"/>
              <w:left w:w="100" w:type="dxa"/>
              <w:bottom w:w="70" w:type="dxa"/>
              <w:right w:w="100" w:type="dxa"/>
            </w:tcMar>
          </w:tcPr>
          <w:p w14:paraId="5EB37AD2">
            <w:r>
              <w:rPr>
                <w:color w:val="24292E"/>
                <w:sz w:val="16"/>
              </w:rPr>
              <w:t>PUT /api/lots/{id}</w:t>
            </w:r>
          </w:p>
        </w:tc>
        <w:tc>
          <w:tcPr>
            <w:tcW w:w="2160" w:type="dxa"/>
            <w:shd w:val="clear" w:color="auto" w:fill="F9FAFB"/>
            <w:tcMar>
              <w:top w:w="70" w:type="dxa"/>
              <w:left w:w="100" w:type="dxa"/>
              <w:bottom w:w="70" w:type="dxa"/>
              <w:right w:w="100" w:type="dxa"/>
            </w:tcMar>
          </w:tcPr>
          <w:p w14:paraId="1F74B690">
            <w:r>
              <w:rPr>
                <w:color w:val="24292E"/>
                <w:sz w:val="16"/>
              </w:rPr>
              <w:t>Cập nhật bãi xe</w:t>
            </w:r>
          </w:p>
        </w:tc>
      </w:tr>
      <w:tr w14:paraId="367C722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3E7FC02D">
            <w:r>
              <w:rPr>
                <w:color w:val="24292E"/>
                <w:sz w:val="16"/>
              </w:rPr>
              <w:t>parkingService.js</w:t>
            </w:r>
          </w:p>
        </w:tc>
        <w:tc>
          <w:tcPr>
            <w:tcW w:w="2880" w:type="dxa"/>
            <w:shd w:val="clear" w:color="auto" w:fill="FFFFFF"/>
            <w:tcMar>
              <w:top w:w="70" w:type="dxa"/>
              <w:left w:w="100" w:type="dxa"/>
              <w:bottom w:w="70" w:type="dxa"/>
              <w:right w:w="100" w:type="dxa"/>
            </w:tcMar>
          </w:tcPr>
          <w:p w14:paraId="18DF1841">
            <w:r>
              <w:rPr>
                <w:color w:val="24292E"/>
                <w:sz w:val="16"/>
              </w:rPr>
              <w:t>updateParkingLotStatus(id, data)</w:t>
            </w:r>
          </w:p>
        </w:tc>
        <w:tc>
          <w:tcPr>
            <w:tcW w:w="3168" w:type="dxa"/>
            <w:shd w:val="clear" w:color="auto" w:fill="FFFFFF"/>
            <w:tcMar>
              <w:top w:w="70" w:type="dxa"/>
              <w:left w:w="100" w:type="dxa"/>
              <w:bottom w:w="70" w:type="dxa"/>
              <w:right w:w="100" w:type="dxa"/>
            </w:tcMar>
          </w:tcPr>
          <w:p w14:paraId="6A719678">
            <w:r>
              <w:rPr>
                <w:color w:val="24292E"/>
                <w:sz w:val="16"/>
              </w:rPr>
              <w:t>PATCH /api/lots/{id}/status</w:t>
            </w:r>
          </w:p>
        </w:tc>
        <w:tc>
          <w:tcPr>
            <w:tcW w:w="2160" w:type="dxa"/>
            <w:shd w:val="clear" w:color="auto" w:fill="FFFFFF"/>
            <w:tcMar>
              <w:top w:w="70" w:type="dxa"/>
              <w:left w:w="100" w:type="dxa"/>
              <w:bottom w:w="70" w:type="dxa"/>
              <w:right w:w="100" w:type="dxa"/>
            </w:tcMar>
          </w:tcPr>
          <w:p w14:paraId="4CCF4FD0">
            <w:r>
              <w:rPr>
                <w:color w:val="24292E"/>
                <w:sz w:val="16"/>
              </w:rPr>
              <w:t>Chuyển trạng thái &amp; bảo trì</w:t>
            </w:r>
          </w:p>
        </w:tc>
      </w:tr>
      <w:tr w14:paraId="57F5079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3DF772FE">
            <w:r>
              <w:rPr>
                <w:color w:val="24292E"/>
                <w:sz w:val="16"/>
              </w:rPr>
              <w:t>parkingService.js</w:t>
            </w:r>
          </w:p>
        </w:tc>
        <w:tc>
          <w:tcPr>
            <w:tcW w:w="2880" w:type="dxa"/>
            <w:shd w:val="clear" w:color="auto" w:fill="F9FAFB"/>
            <w:tcMar>
              <w:top w:w="70" w:type="dxa"/>
              <w:left w:w="100" w:type="dxa"/>
              <w:bottom w:w="70" w:type="dxa"/>
              <w:right w:w="100" w:type="dxa"/>
            </w:tcMar>
          </w:tcPr>
          <w:p w14:paraId="6E7197E9">
            <w:r>
              <w:rPr>
                <w:color w:val="24292E"/>
                <w:sz w:val="16"/>
              </w:rPr>
              <w:t>deleteParkingLot(id)</w:t>
            </w:r>
          </w:p>
        </w:tc>
        <w:tc>
          <w:tcPr>
            <w:tcW w:w="3168" w:type="dxa"/>
            <w:shd w:val="clear" w:color="auto" w:fill="F9FAFB"/>
            <w:tcMar>
              <w:top w:w="70" w:type="dxa"/>
              <w:left w:w="100" w:type="dxa"/>
              <w:bottom w:w="70" w:type="dxa"/>
              <w:right w:w="100" w:type="dxa"/>
            </w:tcMar>
          </w:tcPr>
          <w:p w14:paraId="47CB7815">
            <w:r>
              <w:rPr>
                <w:color w:val="24292E"/>
                <w:sz w:val="16"/>
              </w:rPr>
              <w:t>DELETE /api/lots/{id}</w:t>
            </w:r>
          </w:p>
        </w:tc>
        <w:tc>
          <w:tcPr>
            <w:tcW w:w="2160" w:type="dxa"/>
            <w:shd w:val="clear" w:color="auto" w:fill="F9FAFB"/>
            <w:tcMar>
              <w:top w:w="70" w:type="dxa"/>
              <w:left w:w="100" w:type="dxa"/>
              <w:bottom w:w="70" w:type="dxa"/>
              <w:right w:w="100" w:type="dxa"/>
            </w:tcMar>
          </w:tcPr>
          <w:p w14:paraId="255F03DF">
            <w:r>
              <w:rPr>
                <w:color w:val="24292E"/>
                <w:sz w:val="16"/>
              </w:rPr>
              <w:t>Xóa mềm bãi xe</w:t>
            </w:r>
          </w:p>
        </w:tc>
      </w:tr>
      <w:tr w14:paraId="4F3D7BC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323B99C9">
            <w:r>
              <w:rPr>
                <w:color w:val="24292E"/>
                <w:sz w:val="16"/>
              </w:rPr>
              <w:t>parkingService.js</w:t>
            </w:r>
          </w:p>
        </w:tc>
        <w:tc>
          <w:tcPr>
            <w:tcW w:w="2880" w:type="dxa"/>
            <w:shd w:val="clear" w:color="auto" w:fill="FFFFFF"/>
            <w:tcMar>
              <w:top w:w="70" w:type="dxa"/>
              <w:left w:w="100" w:type="dxa"/>
              <w:bottom w:w="70" w:type="dxa"/>
              <w:right w:w="100" w:type="dxa"/>
            </w:tcMar>
          </w:tcPr>
          <w:p w14:paraId="65455A74">
            <w:r>
              <w:rPr>
                <w:color w:val="24292E"/>
                <w:sz w:val="16"/>
              </w:rPr>
              <w:t>getZonesByLotId(lotId)</w:t>
            </w:r>
          </w:p>
        </w:tc>
        <w:tc>
          <w:tcPr>
            <w:tcW w:w="3168" w:type="dxa"/>
            <w:shd w:val="clear" w:color="auto" w:fill="FFFFFF"/>
            <w:tcMar>
              <w:top w:w="70" w:type="dxa"/>
              <w:left w:w="100" w:type="dxa"/>
              <w:bottom w:w="70" w:type="dxa"/>
              <w:right w:w="100" w:type="dxa"/>
            </w:tcMar>
          </w:tcPr>
          <w:p w14:paraId="6EE29A7E">
            <w:r>
              <w:rPr>
                <w:color w:val="24292E"/>
                <w:sz w:val="16"/>
              </w:rPr>
              <w:t>GET /api/lots/{lotId}/zones</w:t>
            </w:r>
          </w:p>
        </w:tc>
        <w:tc>
          <w:tcPr>
            <w:tcW w:w="2160" w:type="dxa"/>
            <w:shd w:val="clear" w:color="auto" w:fill="FFFFFF"/>
            <w:tcMar>
              <w:top w:w="70" w:type="dxa"/>
              <w:left w:w="100" w:type="dxa"/>
              <w:bottom w:w="70" w:type="dxa"/>
              <w:right w:w="100" w:type="dxa"/>
            </w:tcMar>
          </w:tcPr>
          <w:p w14:paraId="3AF4A420">
            <w:r>
              <w:rPr>
                <w:color w:val="24292E"/>
                <w:sz w:val="16"/>
              </w:rPr>
              <w:t>Danh sách khu vực trong bãi</w:t>
            </w:r>
          </w:p>
        </w:tc>
      </w:tr>
      <w:tr w14:paraId="4F395D5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68883CEC">
            <w:r>
              <w:rPr>
                <w:color w:val="24292E"/>
                <w:sz w:val="16"/>
              </w:rPr>
              <w:t>parkingService.js</w:t>
            </w:r>
          </w:p>
        </w:tc>
        <w:tc>
          <w:tcPr>
            <w:tcW w:w="2880" w:type="dxa"/>
            <w:shd w:val="clear" w:color="auto" w:fill="F9FAFB"/>
            <w:tcMar>
              <w:top w:w="70" w:type="dxa"/>
              <w:left w:w="100" w:type="dxa"/>
              <w:bottom w:w="70" w:type="dxa"/>
              <w:right w:w="100" w:type="dxa"/>
            </w:tcMar>
          </w:tcPr>
          <w:p w14:paraId="2D9DB749">
            <w:r>
              <w:rPr>
                <w:color w:val="24292E"/>
                <w:sz w:val="16"/>
              </w:rPr>
              <w:t>createZone(lotId, data)</w:t>
            </w:r>
          </w:p>
        </w:tc>
        <w:tc>
          <w:tcPr>
            <w:tcW w:w="3168" w:type="dxa"/>
            <w:shd w:val="clear" w:color="auto" w:fill="F9FAFB"/>
            <w:tcMar>
              <w:top w:w="70" w:type="dxa"/>
              <w:left w:w="100" w:type="dxa"/>
              <w:bottom w:w="70" w:type="dxa"/>
              <w:right w:w="100" w:type="dxa"/>
            </w:tcMar>
          </w:tcPr>
          <w:p w14:paraId="3B070CA0">
            <w:r>
              <w:rPr>
                <w:color w:val="24292E"/>
                <w:sz w:val="16"/>
              </w:rPr>
              <w:t>POST /api/lots/{lotId}/zones</w:t>
            </w:r>
          </w:p>
        </w:tc>
        <w:tc>
          <w:tcPr>
            <w:tcW w:w="2160" w:type="dxa"/>
            <w:shd w:val="clear" w:color="auto" w:fill="F9FAFB"/>
            <w:tcMar>
              <w:top w:w="70" w:type="dxa"/>
              <w:left w:w="100" w:type="dxa"/>
              <w:bottom w:w="70" w:type="dxa"/>
              <w:right w:w="100" w:type="dxa"/>
            </w:tcMar>
          </w:tcPr>
          <w:p w14:paraId="6875C652">
            <w:r>
              <w:rPr>
                <w:color w:val="24292E"/>
                <w:sz w:val="16"/>
              </w:rPr>
              <w:t>Tạo khu vực (tự map Type sang ZoneType)</w:t>
            </w:r>
          </w:p>
        </w:tc>
      </w:tr>
      <w:tr w14:paraId="16BC1F8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5A0166F0">
            <w:r>
              <w:rPr>
                <w:color w:val="24292E"/>
                <w:sz w:val="16"/>
              </w:rPr>
              <w:t>parkingService.js</w:t>
            </w:r>
          </w:p>
        </w:tc>
        <w:tc>
          <w:tcPr>
            <w:tcW w:w="2880" w:type="dxa"/>
            <w:shd w:val="clear" w:color="auto" w:fill="FFFFFF"/>
            <w:tcMar>
              <w:top w:w="70" w:type="dxa"/>
              <w:left w:w="100" w:type="dxa"/>
              <w:bottom w:w="70" w:type="dxa"/>
              <w:right w:w="100" w:type="dxa"/>
            </w:tcMar>
          </w:tcPr>
          <w:p w14:paraId="2E4ADA22">
            <w:r>
              <w:rPr>
                <w:color w:val="24292E"/>
                <w:sz w:val="16"/>
              </w:rPr>
              <w:t>deleteZone(id)</w:t>
            </w:r>
          </w:p>
        </w:tc>
        <w:tc>
          <w:tcPr>
            <w:tcW w:w="3168" w:type="dxa"/>
            <w:shd w:val="clear" w:color="auto" w:fill="FFFFFF"/>
            <w:tcMar>
              <w:top w:w="70" w:type="dxa"/>
              <w:left w:w="100" w:type="dxa"/>
              <w:bottom w:w="70" w:type="dxa"/>
              <w:right w:w="100" w:type="dxa"/>
            </w:tcMar>
          </w:tcPr>
          <w:p w14:paraId="2B4A1F0B">
            <w:r>
              <w:rPr>
                <w:color w:val="24292E"/>
                <w:sz w:val="16"/>
              </w:rPr>
              <w:t>DELETE /api/zones/{id}</w:t>
            </w:r>
          </w:p>
        </w:tc>
        <w:tc>
          <w:tcPr>
            <w:tcW w:w="2160" w:type="dxa"/>
            <w:shd w:val="clear" w:color="auto" w:fill="FFFFFF"/>
            <w:tcMar>
              <w:top w:w="70" w:type="dxa"/>
              <w:left w:w="100" w:type="dxa"/>
              <w:bottom w:w="70" w:type="dxa"/>
              <w:right w:w="100" w:type="dxa"/>
            </w:tcMar>
          </w:tcPr>
          <w:p w14:paraId="56A8A66A">
            <w:r>
              <w:rPr>
                <w:color w:val="24292E"/>
                <w:sz w:val="16"/>
              </w:rPr>
              <w:t>Xóa khu vực</w:t>
            </w:r>
          </w:p>
        </w:tc>
      </w:tr>
      <w:tr w14:paraId="74D506F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689A8B7F">
            <w:r>
              <w:rPr>
                <w:color w:val="24292E"/>
                <w:sz w:val="16"/>
              </w:rPr>
              <w:t>parkingService.js</w:t>
            </w:r>
          </w:p>
        </w:tc>
        <w:tc>
          <w:tcPr>
            <w:tcW w:w="2880" w:type="dxa"/>
            <w:shd w:val="clear" w:color="auto" w:fill="F9FAFB"/>
            <w:tcMar>
              <w:top w:w="70" w:type="dxa"/>
              <w:left w:w="100" w:type="dxa"/>
              <w:bottom w:w="70" w:type="dxa"/>
              <w:right w:w="100" w:type="dxa"/>
            </w:tcMar>
          </w:tcPr>
          <w:p w14:paraId="38833B33">
            <w:r>
              <w:rPr>
                <w:color w:val="24292E"/>
                <w:sz w:val="16"/>
              </w:rPr>
              <w:t>getSlotsByZoneId(zoneId)</w:t>
            </w:r>
          </w:p>
        </w:tc>
        <w:tc>
          <w:tcPr>
            <w:tcW w:w="3168" w:type="dxa"/>
            <w:shd w:val="clear" w:color="auto" w:fill="F9FAFB"/>
            <w:tcMar>
              <w:top w:w="70" w:type="dxa"/>
              <w:left w:w="100" w:type="dxa"/>
              <w:bottom w:w="70" w:type="dxa"/>
              <w:right w:w="100" w:type="dxa"/>
            </w:tcMar>
          </w:tcPr>
          <w:p w14:paraId="4C449688">
            <w:r>
              <w:rPr>
                <w:color w:val="24292E"/>
                <w:sz w:val="16"/>
              </w:rPr>
              <w:t>GET /api/zones/{zoneId}/slots</w:t>
            </w:r>
          </w:p>
        </w:tc>
        <w:tc>
          <w:tcPr>
            <w:tcW w:w="2160" w:type="dxa"/>
            <w:shd w:val="clear" w:color="auto" w:fill="F9FAFB"/>
            <w:tcMar>
              <w:top w:w="70" w:type="dxa"/>
              <w:left w:w="100" w:type="dxa"/>
              <w:bottom w:w="70" w:type="dxa"/>
              <w:right w:w="100" w:type="dxa"/>
            </w:tcMar>
          </w:tcPr>
          <w:p w14:paraId="4E07704F">
            <w:r>
              <w:rPr>
                <w:color w:val="24292E"/>
                <w:sz w:val="16"/>
              </w:rPr>
              <w:t>Danh sách ô đỗ trong khu vực</w:t>
            </w:r>
          </w:p>
        </w:tc>
      </w:tr>
      <w:tr w14:paraId="31CAC52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24763C3C">
            <w:r>
              <w:rPr>
                <w:color w:val="24292E"/>
                <w:sz w:val="16"/>
              </w:rPr>
              <w:t>parkingService.js</w:t>
            </w:r>
          </w:p>
        </w:tc>
        <w:tc>
          <w:tcPr>
            <w:tcW w:w="2880" w:type="dxa"/>
            <w:shd w:val="clear" w:color="auto" w:fill="FFFFFF"/>
            <w:tcMar>
              <w:top w:w="70" w:type="dxa"/>
              <w:left w:w="100" w:type="dxa"/>
              <w:bottom w:w="70" w:type="dxa"/>
              <w:right w:w="100" w:type="dxa"/>
            </w:tcMar>
          </w:tcPr>
          <w:p w14:paraId="0CE0D47A">
            <w:r>
              <w:rPr>
                <w:color w:val="24292E"/>
                <w:sz w:val="16"/>
              </w:rPr>
              <w:t>createSlot(zoneId, data)</w:t>
            </w:r>
          </w:p>
        </w:tc>
        <w:tc>
          <w:tcPr>
            <w:tcW w:w="3168" w:type="dxa"/>
            <w:shd w:val="clear" w:color="auto" w:fill="FFFFFF"/>
            <w:tcMar>
              <w:top w:w="70" w:type="dxa"/>
              <w:left w:w="100" w:type="dxa"/>
              <w:bottom w:w="70" w:type="dxa"/>
              <w:right w:w="100" w:type="dxa"/>
            </w:tcMar>
          </w:tcPr>
          <w:p w14:paraId="233466AA">
            <w:r>
              <w:rPr>
                <w:color w:val="24292E"/>
                <w:sz w:val="16"/>
              </w:rPr>
              <w:t>POST /api/zones/{zoneId}/slots</w:t>
            </w:r>
          </w:p>
        </w:tc>
        <w:tc>
          <w:tcPr>
            <w:tcW w:w="2160" w:type="dxa"/>
            <w:shd w:val="clear" w:color="auto" w:fill="FFFFFF"/>
            <w:tcMar>
              <w:top w:w="70" w:type="dxa"/>
              <w:left w:w="100" w:type="dxa"/>
              <w:bottom w:w="70" w:type="dxa"/>
              <w:right w:w="100" w:type="dxa"/>
            </w:tcMar>
          </w:tcPr>
          <w:p w14:paraId="5208F7F8">
            <w:r>
              <w:rPr>
                <w:color w:val="24292E"/>
                <w:sz w:val="16"/>
              </w:rPr>
              <w:t>Tạo ô đỗ</w:t>
            </w:r>
          </w:p>
        </w:tc>
      </w:tr>
      <w:tr w14:paraId="22AC1D3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70" w:type="dxa"/>
              <w:left w:w="100" w:type="dxa"/>
              <w:bottom w:w="70" w:type="dxa"/>
              <w:right w:w="100" w:type="dxa"/>
            </w:tcMar>
          </w:tcPr>
          <w:p w14:paraId="43748D81">
            <w:r>
              <w:rPr>
                <w:color w:val="24292E"/>
                <w:sz w:val="16"/>
              </w:rPr>
              <w:t>parkingService.js</w:t>
            </w:r>
          </w:p>
        </w:tc>
        <w:tc>
          <w:tcPr>
            <w:tcW w:w="2880" w:type="dxa"/>
            <w:shd w:val="clear" w:color="auto" w:fill="F9FAFB"/>
            <w:tcMar>
              <w:top w:w="70" w:type="dxa"/>
              <w:left w:w="100" w:type="dxa"/>
              <w:bottom w:w="70" w:type="dxa"/>
              <w:right w:w="100" w:type="dxa"/>
            </w:tcMar>
          </w:tcPr>
          <w:p w14:paraId="16C4A2E6">
            <w:r>
              <w:rPr>
                <w:color w:val="24292E"/>
                <w:sz w:val="16"/>
              </w:rPr>
              <w:t>updateSlotStatus(id, status)</w:t>
            </w:r>
          </w:p>
        </w:tc>
        <w:tc>
          <w:tcPr>
            <w:tcW w:w="3168" w:type="dxa"/>
            <w:shd w:val="clear" w:color="auto" w:fill="F9FAFB"/>
            <w:tcMar>
              <w:top w:w="70" w:type="dxa"/>
              <w:left w:w="100" w:type="dxa"/>
              <w:bottom w:w="70" w:type="dxa"/>
              <w:right w:w="100" w:type="dxa"/>
            </w:tcMar>
          </w:tcPr>
          <w:p w14:paraId="05858C48">
            <w:r>
              <w:rPr>
                <w:color w:val="24292E"/>
                <w:sz w:val="16"/>
              </w:rPr>
              <w:t>PATCH /api/slots/{id}/status</w:t>
            </w:r>
          </w:p>
        </w:tc>
        <w:tc>
          <w:tcPr>
            <w:tcW w:w="2160" w:type="dxa"/>
            <w:shd w:val="clear" w:color="auto" w:fill="F9FAFB"/>
            <w:tcMar>
              <w:top w:w="70" w:type="dxa"/>
              <w:left w:w="100" w:type="dxa"/>
              <w:bottom w:w="70" w:type="dxa"/>
              <w:right w:w="100" w:type="dxa"/>
            </w:tcMar>
          </w:tcPr>
          <w:p w14:paraId="3079174D">
            <w:r>
              <w:rPr>
                <w:color w:val="24292E"/>
                <w:sz w:val="16"/>
              </w:rPr>
              <w:t>Đổi trạng thái ô đỗ</w:t>
            </w:r>
          </w:p>
        </w:tc>
      </w:tr>
      <w:tr w14:paraId="2E77B81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5066F466">
            <w:r>
              <w:rPr>
                <w:color w:val="24292E"/>
                <w:sz w:val="16"/>
              </w:rPr>
              <w:t>parkingService.js</w:t>
            </w:r>
          </w:p>
        </w:tc>
        <w:tc>
          <w:tcPr>
            <w:tcW w:w="2880" w:type="dxa"/>
            <w:shd w:val="clear" w:color="auto" w:fill="FFFFFF"/>
            <w:tcMar>
              <w:top w:w="70" w:type="dxa"/>
              <w:left w:w="100" w:type="dxa"/>
              <w:bottom w:w="70" w:type="dxa"/>
              <w:right w:w="100" w:type="dxa"/>
            </w:tcMar>
          </w:tcPr>
          <w:p w14:paraId="7F77CF93">
            <w:r>
              <w:rPr>
                <w:color w:val="24292E"/>
                <w:sz w:val="16"/>
              </w:rPr>
              <w:t>deleteSlot(id)</w:t>
            </w:r>
          </w:p>
        </w:tc>
        <w:tc>
          <w:tcPr>
            <w:tcW w:w="3168" w:type="dxa"/>
            <w:shd w:val="clear" w:color="auto" w:fill="FFFFFF"/>
            <w:tcMar>
              <w:top w:w="70" w:type="dxa"/>
              <w:left w:w="100" w:type="dxa"/>
              <w:bottom w:w="70" w:type="dxa"/>
              <w:right w:w="100" w:type="dxa"/>
            </w:tcMar>
          </w:tcPr>
          <w:p w14:paraId="6FCB3F80">
            <w:r>
              <w:rPr>
                <w:color w:val="24292E"/>
                <w:sz w:val="16"/>
              </w:rPr>
              <w:t>DELETE /api/slots/{id}</w:t>
            </w:r>
          </w:p>
        </w:tc>
        <w:tc>
          <w:tcPr>
            <w:tcW w:w="2160" w:type="dxa"/>
            <w:shd w:val="clear" w:color="auto" w:fill="FFFFFF"/>
            <w:tcMar>
              <w:top w:w="70" w:type="dxa"/>
              <w:left w:w="100" w:type="dxa"/>
              <w:bottom w:w="70" w:type="dxa"/>
              <w:right w:w="100" w:type="dxa"/>
            </w:tcMar>
          </w:tcPr>
          <w:p w14:paraId="1AD0A35C">
            <w:r>
              <w:rPr>
                <w:color w:val="24292E"/>
                <w:sz w:val="16"/>
              </w:rPr>
              <w:t>Xóa ô đỗ</w:t>
            </w:r>
          </w:p>
        </w:tc>
      </w:tr>
    </w:tbl>
    <w:p w14:paraId="5010FB52">
      <w:pPr>
        <w:spacing w:after="60"/>
      </w:pPr>
    </w:p>
    <w:p w14:paraId="573622BE">
      <w:pPr>
        <w:spacing w:before="0" w:after="80" w:line="276" w:lineRule="auto"/>
      </w:pPr>
      <w:r>
        <w:rPr>
          <w:b/>
          <w:color w:val="24292E"/>
          <w:sz w:val="19"/>
        </w:rPr>
        <w:t xml:space="preserve">2. Mã nguồn mẫu Axios Interceptor xử lý lỗi an toàn: </w:t>
      </w:r>
      <w:r>
        <w:rPr>
          <w:color w:val="333333"/>
          <w:sz w:val="19"/>
        </w:rPr>
        <w:t>Đoạn mã mẫu cấu hình Axios Interceptor giúp Frontend xử lý an toàn cả lỗi có vỏ bọc ApiResult lẫn mã lỗi 401/403 body rỗng:</w:t>
      </w:r>
    </w:p>
    <w:tbl>
      <w:tblPr>
        <w:tblStyle w:val="12"/>
        <w:tblW w:w="0" w:type="auto"/>
        <w:jc w:val="center"/>
        <w:tblLayout w:type="autofit"/>
        <w:tblCellMar>
          <w:top w:w="0" w:type="dxa"/>
          <w:left w:w="108" w:type="dxa"/>
          <w:bottom w:w="0" w:type="dxa"/>
          <w:right w:w="108" w:type="dxa"/>
        </w:tblCellMar>
      </w:tblPr>
      <w:tblGrid>
        <w:gridCol w:w="10080"/>
      </w:tblGrid>
      <w:tr w14:paraId="37ACB670">
        <w:trPr>
          <w:jc w:val="center"/>
        </w:trPr>
        <w:tc>
          <w:tcPr>
            <w:tcW w:w="10080" w:type="dxa"/>
            <w:tcBorders>
              <w:top w:val="single" w:color="E0E0E0" w:sz="4" w:space="0"/>
              <w:left w:val="single" w:color="0E86D4" w:sz="16" w:space="0"/>
              <w:bottom w:val="single" w:color="E0E0E0" w:sz="4" w:space="0"/>
              <w:right w:val="single" w:color="E0E0E0" w:sz="4" w:space="0"/>
            </w:tcBorders>
            <w:shd w:val="clear" w:color="auto" w:fill="F8F9FA"/>
            <w:tcMar>
              <w:top w:w="90" w:type="dxa"/>
              <w:left w:w="140" w:type="dxa"/>
              <w:bottom w:w="90" w:type="dxa"/>
              <w:right w:w="140" w:type="dxa"/>
            </w:tcMar>
          </w:tcPr>
          <w:p w14:paraId="2C7F3924">
            <w:pPr>
              <w:spacing w:before="0" w:after="0" w:line="276" w:lineRule="auto"/>
            </w:pPr>
            <w:r>
              <w:rPr>
                <w:rFonts w:ascii="Consolas" w:hAnsi="Consolas"/>
                <w:color w:val="24292E"/>
                <w:sz w:val="17"/>
              </w:rPr>
              <w:t>import axios from 'axios';</w:t>
            </w:r>
            <w:r>
              <w:rPr>
                <w:rFonts w:ascii="Consolas" w:hAnsi="Consolas"/>
                <w:color w:val="24292E"/>
                <w:sz w:val="17"/>
              </w:rPr>
              <w:br w:type="textWrapping"/>
            </w:r>
            <w:r>
              <w:rPr>
                <w:rFonts w:ascii="Consolas" w:hAnsi="Consolas"/>
                <w:color w:val="24292E"/>
                <w:sz w:val="17"/>
              </w:rPr>
              <w:br w:type="textWrapping"/>
            </w:r>
            <w:r>
              <w:rPr>
                <w:rFonts w:ascii="Consolas" w:hAnsi="Consolas"/>
                <w:color w:val="24292E"/>
                <w:sz w:val="17"/>
              </w:rPr>
              <w:t>const apiClient = axios.create({</w:t>
            </w:r>
            <w:r>
              <w:rPr>
                <w:rFonts w:ascii="Consolas" w:hAnsi="Consolas"/>
                <w:color w:val="24292E"/>
                <w:sz w:val="17"/>
              </w:rPr>
              <w:br w:type="textWrapping"/>
            </w:r>
            <w:r>
              <w:rPr>
                <w:rFonts w:ascii="Consolas" w:hAnsi="Consolas"/>
                <w:color w:val="24292E"/>
                <w:sz w:val="17"/>
              </w:rPr>
              <w:t xml:space="preserve">  baseURL: import.meta.env.VITE_API_BASE_URL || 'https://localhost:5001/api',</w:t>
            </w:r>
            <w:r>
              <w:rPr>
                <w:rFonts w:ascii="Consolas" w:hAnsi="Consolas"/>
                <w:color w:val="24292E"/>
                <w:sz w:val="17"/>
              </w:rPr>
              <w:br w:type="textWrapping"/>
            </w:r>
            <w:r>
              <w:rPr>
                <w:rFonts w:ascii="Consolas" w:hAnsi="Consolas"/>
                <w:color w:val="24292E"/>
                <w:sz w:val="17"/>
              </w:rPr>
              <w:t xml:space="preserve">  headers: {</w:t>
            </w:r>
            <w:r>
              <w:rPr>
                <w:rFonts w:ascii="Consolas" w:hAnsi="Consolas"/>
                <w:color w:val="24292E"/>
                <w:sz w:val="17"/>
              </w:rPr>
              <w:br w:type="textWrapping"/>
            </w:r>
            <w:r>
              <w:rPr>
                <w:rFonts w:ascii="Consolas" w:hAnsi="Consolas"/>
                <w:color w:val="24292E"/>
                <w:sz w:val="17"/>
              </w:rPr>
              <w:t xml:space="preserve">    'Content-Type': 'application/json; charset=utf-8',</w:t>
            </w:r>
            <w:r>
              <w:rPr>
                <w:rFonts w:ascii="Consolas" w:hAnsi="Consolas"/>
                <w:color w:val="24292E"/>
                <w:sz w:val="17"/>
              </w:rPr>
              <w:br w:type="textWrapping"/>
            </w:r>
            <w:r>
              <w:rPr>
                <w:rFonts w:ascii="Consolas" w:hAnsi="Consolas"/>
                <w:color w:val="24292E"/>
                <w:sz w:val="17"/>
              </w:rPr>
              <w:t xml:space="preserve">    'Accept': 'application/json'</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br w:type="textWrapping"/>
            </w:r>
            <w:r>
              <w:rPr>
                <w:rFonts w:ascii="Consolas" w:hAnsi="Consolas"/>
                <w:color w:val="24292E"/>
                <w:sz w:val="17"/>
              </w:rPr>
              <w:t>// Request Interceptor: Tự động đính kèm Token</w:t>
            </w:r>
            <w:r>
              <w:rPr>
                <w:rFonts w:ascii="Consolas" w:hAnsi="Consolas"/>
                <w:color w:val="24292E"/>
                <w:sz w:val="17"/>
              </w:rPr>
              <w:br w:type="textWrapping"/>
            </w:r>
            <w:r>
              <w:rPr>
                <w:rFonts w:ascii="Consolas" w:hAnsi="Consolas"/>
                <w:color w:val="24292E"/>
                <w:sz w:val="17"/>
              </w:rPr>
              <w:t>apiClient.interceptors.request.use((config) =&gt; {</w:t>
            </w:r>
            <w:r>
              <w:rPr>
                <w:rFonts w:ascii="Consolas" w:hAnsi="Consolas"/>
                <w:color w:val="24292E"/>
                <w:sz w:val="17"/>
              </w:rPr>
              <w:br w:type="textWrapping"/>
            </w:r>
            <w:r>
              <w:rPr>
                <w:rFonts w:ascii="Consolas" w:hAnsi="Consolas"/>
                <w:color w:val="24292E"/>
                <w:sz w:val="17"/>
              </w:rPr>
              <w:t xml:space="preserve">  const token = localStorage.getItem('access_token');</w:t>
            </w:r>
            <w:r>
              <w:rPr>
                <w:rFonts w:ascii="Consolas" w:hAnsi="Consolas"/>
                <w:color w:val="24292E"/>
                <w:sz w:val="17"/>
              </w:rPr>
              <w:br w:type="textWrapping"/>
            </w:r>
            <w:r>
              <w:rPr>
                <w:rFonts w:ascii="Consolas" w:hAnsi="Consolas"/>
                <w:color w:val="24292E"/>
                <w:sz w:val="17"/>
              </w:rPr>
              <w:t xml:space="preserve">  if (token) {</w:t>
            </w:r>
            <w:r>
              <w:rPr>
                <w:rFonts w:ascii="Consolas" w:hAnsi="Consolas"/>
                <w:color w:val="24292E"/>
                <w:sz w:val="17"/>
              </w:rPr>
              <w:br w:type="textWrapping"/>
            </w:r>
            <w:r>
              <w:rPr>
                <w:rFonts w:ascii="Consolas" w:hAnsi="Consolas"/>
                <w:color w:val="24292E"/>
                <w:sz w:val="17"/>
              </w:rPr>
              <w:t xml:space="preserve">    config.headers.Authorization = `Bearer ${token}`;</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return config;</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br w:type="textWrapping"/>
            </w:r>
            <w:r>
              <w:rPr>
                <w:rFonts w:ascii="Consolas" w:hAnsi="Consolas"/>
                <w:color w:val="24292E"/>
                <w:sz w:val="17"/>
              </w:rPr>
              <w:t>// Response Interceptor: Xử lý an toàn vỏ bọc ApiResult và lỗi 401/403 rỗng</w:t>
            </w:r>
            <w:r>
              <w:rPr>
                <w:rFonts w:ascii="Consolas" w:hAnsi="Consolas"/>
                <w:color w:val="24292E"/>
                <w:sz w:val="17"/>
              </w:rPr>
              <w:br w:type="textWrapping"/>
            </w:r>
            <w:r>
              <w:rPr>
                <w:rFonts w:ascii="Consolas" w:hAnsi="Consolas"/>
                <w:color w:val="24292E"/>
                <w:sz w:val="17"/>
              </w:rPr>
              <w:t>apiClient.interceptors.response.use(</w:t>
            </w:r>
            <w:r>
              <w:rPr>
                <w:rFonts w:ascii="Consolas" w:hAnsi="Consolas"/>
                <w:color w:val="24292E"/>
                <w:sz w:val="17"/>
              </w:rPr>
              <w:br w:type="textWrapping"/>
            </w:r>
            <w:r>
              <w:rPr>
                <w:rFonts w:ascii="Consolas" w:hAnsi="Consolas"/>
                <w:color w:val="24292E"/>
                <w:sz w:val="17"/>
              </w:rPr>
              <w:t xml:space="preserve">  (response) =&gt; {</w:t>
            </w:r>
            <w:r>
              <w:rPr>
                <w:rFonts w:ascii="Consolas" w:hAnsi="Consolas"/>
                <w:color w:val="24292E"/>
                <w:sz w:val="17"/>
              </w:rPr>
              <w:br w:type="textWrapping"/>
            </w:r>
            <w:r>
              <w:rPr>
                <w:rFonts w:ascii="Consolas" w:hAnsi="Consolas"/>
                <w:color w:val="24292E"/>
                <w:sz w:val="17"/>
              </w:rPr>
              <w:t xml:space="preserve">    // Trả về trực tiếp vỏ bọc ApiResult { succeeded, result, errors }</w:t>
            </w:r>
            <w:r>
              <w:rPr>
                <w:rFonts w:ascii="Consolas" w:hAnsi="Consolas"/>
                <w:color w:val="24292E"/>
                <w:sz w:val="17"/>
              </w:rPr>
              <w:br w:type="textWrapping"/>
            </w:r>
            <w:r>
              <w:rPr>
                <w:rFonts w:ascii="Consolas" w:hAnsi="Consolas"/>
                <w:color w:val="24292E"/>
                <w:sz w:val="17"/>
              </w:rPr>
              <w:t xml:space="preserve">    return response.data;</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(error) =&gt; {</w:t>
            </w:r>
            <w:r>
              <w:rPr>
                <w:rFonts w:ascii="Consolas" w:hAnsi="Consolas"/>
                <w:color w:val="24292E"/>
                <w:sz w:val="17"/>
              </w:rPr>
              <w:br w:type="textWrapping"/>
            </w:r>
            <w:r>
              <w:rPr>
                <w:rFonts w:ascii="Consolas" w:hAnsi="Consolas"/>
                <w:color w:val="24292E"/>
                <w:sz w:val="17"/>
              </w:rPr>
              <w:t xml:space="preserve">    if (!error.response) {</w:t>
            </w:r>
            <w:r>
              <w:rPr>
                <w:rFonts w:ascii="Consolas" w:hAnsi="Consolas"/>
                <w:color w:val="24292E"/>
                <w:sz w:val="17"/>
              </w:rPr>
              <w:br w:type="textWrapping"/>
            </w:r>
            <w:r>
              <w:rPr>
                <w:rFonts w:ascii="Consolas" w:hAnsi="Consolas"/>
                <w:color w:val="24292E"/>
                <w:sz w:val="17"/>
              </w:rPr>
              <w:t xml:space="preserve">      return Promise.reject(new Error("Không thể kết nối máy chủ Backend. Vui lòng kiểm tra mạng."));</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const { status, data } = error.response;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 XỬ LÝ LỖI 401: Body hoàn toàn rỗng, không có ApiResult</w:t>
            </w:r>
            <w:r>
              <w:rPr>
                <w:rFonts w:ascii="Consolas" w:hAnsi="Consolas"/>
                <w:color w:val="24292E"/>
                <w:sz w:val="17"/>
              </w:rPr>
              <w:br w:type="textWrapping"/>
            </w:r>
            <w:r>
              <w:rPr>
                <w:rFonts w:ascii="Consolas" w:hAnsi="Consolas"/>
                <w:color w:val="24292E"/>
                <w:sz w:val="17"/>
              </w:rPr>
              <w:t xml:space="preserve">    if (status === 401) {</w:t>
            </w:r>
            <w:r>
              <w:rPr>
                <w:rFonts w:ascii="Consolas" w:hAnsi="Consolas"/>
                <w:color w:val="24292E"/>
                <w:sz w:val="17"/>
              </w:rPr>
              <w:br w:type="textWrapping"/>
            </w:r>
            <w:r>
              <w:rPr>
                <w:rFonts w:ascii="Consolas" w:hAnsi="Consolas"/>
                <w:color w:val="24292E"/>
                <w:sz w:val="17"/>
              </w:rPr>
              <w:t xml:space="preserve">      localStorage.removeItem('access_token');</w:t>
            </w:r>
            <w:r>
              <w:rPr>
                <w:rFonts w:ascii="Consolas" w:hAnsi="Consolas"/>
                <w:color w:val="24292E"/>
                <w:sz w:val="17"/>
              </w:rPr>
              <w:br w:type="textWrapping"/>
            </w:r>
            <w:r>
              <w:rPr>
                <w:rFonts w:ascii="Consolas" w:hAnsi="Consolas"/>
                <w:color w:val="24292E"/>
                <w:sz w:val="17"/>
              </w:rPr>
              <w:t xml:space="preserve">      // Chuyển hướng đăng nhập nếu không phải trang login</w:t>
            </w:r>
            <w:r>
              <w:rPr>
                <w:rFonts w:ascii="Consolas" w:hAnsi="Consolas"/>
                <w:color w:val="24292E"/>
                <w:sz w:val="17"/>
              </w:rPr>
              <w:br w:type="textWrapping"/>
            </w:r>
            <w:r>
              <w:rPr>
                <w:rFonts w:ascii="Consolas" w:hAnsi="Consolas"/>
                <w:color w:val="24292E"/>
                <w:sz w:val="17"/>
              </w:rPr>
              <w:t xml:space="preserve">      if (!window.location.pathname.includes('/login')) {</w:t>
            </w:r>
            <w:r>
              <w:rPr>
                <w:rFonts w:ascii="Consolas" w:hAnsi="Consolas"/>
                <w:color w:val="24292E"/>
                <w:sz w:val="17"/>
              </w:rPr>
              <w:br w:type="textWrapping"/>
            </w:r>
            <w:r>
              <w:rPr>
                <w:rFonts w:ascii="Consolas" w:hAnsi="Consolas"/>
                <w:color w:val="24292E"/>
                <w:sz w:val="17"/>
              </w:rPr>
              <w:t xml:space="preserve">        window.location.href = '/login';</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return Promise.reject(new Error("Phiên đăng nhập đã hết hạn. Vui lòng đăng nhập lại."));</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 XỬ LÝ LỖI 403: Body hoàn toàn rỗng, không có ApiResult</w:t>
            </w:r>
            <w:r>
              <w:rPr>
                <w:rFonts w:ascii="Consolas" w:hAnsi="Consolas"/>
                <w:color w:val="24292E"/>
                <w:sz w:val="17"/>
              </w:rPr>
              <w:br w:type="textWrapping"/>
            </w:r>
            <w:r>
              <w:rPr>
                <w:rFonts w:ascii="Consolas" w:hAnsi="Consolas"/>
                <w:color w:val="24292E"/>
                <w:sz w:val="17"/>
              </w:rPr>
              <w:t xml:space="preserve">    if (status === 403) {</w:t>
            </w:r>
            <w:r>
              <w:rPr>
                <w:rFonts w:ascii="Consolas" w:hAnsi="Consolas"/>
                <w:color w:val="24292E"/>
                <w:sz w:val="17"/>
              </w:rPr>
              <w:br w:type="textWrapping"/>
            </w:r>
            <w:r>
              <w:rPr>
                <w:rFonts w:ascii="Consolas" w:hAnsi="Consolas"/>
                <w:color w:val="24292E"/>
                <w:sz w:val="17"/>
              </w:rPr>
              <w:t xml:space="preserve">      return Promise.reject(new Error("Bạn không có quyền truy cập vào tài nguyên này."));</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 XỬ LÝ LỖI NGHIỆP VỤ (400, 404, 422, 500): Có bọc trong ApiResult&lt;T&gt;</w:t>
            </w:r>
            <w:r>
              <w:rPr>
                <w:rFonts w:ascii="Consolas" w:hAnsi="Consolas"/>
                <w:color w:val="24292E"/>
                <w:sz w:val="17"/>
              </w:rPr>
              <w:br w:type="textWrapping"/>
            </w:r>
            <w:r>
              <w:rPr>
                <w:rFonts w:ascii="Consolas" w:hAnsi="Consolas"/>
                <w:color w:val="24292E"/>
                <w:sz w:val="17"/>
              </w:rPr>
              <w:t xml:space="preserve">    if (data &amp;&amp; Array.isArray(data.errors) &amp;&amp; data.errors.length &gt; 0) {</w:t>
            </w:r>
            <w:r>
              <w:rPr>
                <w:rFonts w:ascii="Consolas" w:hAnsi="Consolas"/>
                <w:color w:val="24292E"/>
                <w:sz w:val="17"/>
              </w:rPr>
              <w:br w:type="textWrapping"/>
            </w:r>
            <w:r>
              <w:rPr>
                <w:rFonts w:ascii="Consolas" w:hAnsi="Consolas"/>
                <w:color w:val="24292E"/>
                <w:sz w:val="17"/>
              </w:rPr>
              <w:t xml:space="preserve">      const errorMessage = data.errors.join("\n");</w:t>
            </w:r>
            <w:r>
              <w:rPr>
                <w:rFonts w:ascii="Consolas" w:hAnsi="Consolas"/>
                <w:color w:val="24292E"/>
                <w:sz w:val="17"/>
              </w:rPr>
              <w:br w:type="textWrapping"/>
            </w:r>
            <w:r>
              <w:rPr>
                <w:rFonts w:ascii="Consolas" w:hAnsi="Consolas"/>
                <w:color w:val="24292E"/>
                <w:sz w:val="17"/>
              </w:rPr>
              <w:t xml:space="preserve">      return Promise.reject(new Error(errorMessage));</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 xml:space="preserve">    return Promise.reject(new Error("Đã có lỗi xảy ra từ máy chủ."));</w:t>
            </w:r>
            <w:r>
              <w:rPr>
                <w:rFonts w:ascii="Consolas" w:hAnsi="Consolas"/>
                <w:color w:val="24292E"/>
                <w:sz w:val="17"/>
              </w:rPr>
              <w:br w:type="textWrapping"/>
            </w:r>
            <w:r>
              <w:rPr>
                <w:rFonts w:ascii="Consolas" w:hAnsi="Consolas"/>
                <w:color w:val="24292E"/>
                <w:sz w:val="17"/>
              </w:rPr>
              <w:t xml:space="preserve">  }</w:t>
            </w:r>
            <w:r>
              <w:rPr>
                <w:rFonts w:ascii="Consolas" w:hAnsi="Consolas"/>
                <w:color w:val="24292E"/>
                <w:sz w:val="17"/>
              </w:rPr>
              <w:br w:type="textWrapping"/>
            </w:r>
            <w:r>
              <w:rPr>
                <w:rFonts w:ascii="Consolas" w:hAnsi="Consolas"/>
                <w:color w:val="24292E"/>
                <w:sz w:val="17"/>
              </w:rPr>
              <w:t>);</w:t>
            </w:r>
            <w:r>
              <w:rPr>
                <w:rFonts w:ascii="Consolas" w:hAnsi="Consolas"/>
                <w:color w:val="24292E"/>
                <w:sz w:val="17"/>
              </w:rPr>
              <w:br w:type="textWrapping"/>
            </w:r>
            <w:r>
              <w:rPr>
                <w:rFonts w:ascii="Consolas" w:hAnsi="Consolas"/>
                <w:color w:val="24292E"/>
                <w:sz w:val="17"/>
              </w:rPr>
              <w:br w:type="textWrapping"/>
            </w:r>
            <w:r>
              <w:rPr>
                <w:rFonts w:ascii="Consolas" w:hAnsi="Consolas"/>
                <w:color w:val="24292E"/>
                <w:sz w:val="17"/>
              </w:rPr>
              <w:t>export default apiClient;</w:t>
            </w:r>
          </w:p>
        </w:tc>
      </w:tr>
    </w:tbl>
    <w:p w14:paraId="2087FE2E">
      <w:pPr>
        <w:spacing w:before="0" w:after="60"/>
      </w:pPr>
    </w:p>
    <w:p w14:paraId="75DE6955">
      <w:pPr>
        <w:spacing w:before="0" w:after="80" w:line="276" w:lineRule="auto"/>
      </w:pPr>
      <w:r>
        <w:rPr>
          <w:b/>
          <w:color w:val="24292E"/>
          <w:sz w:val="19"/>
        </w:rPr>
        <w:t xml:space="preserve">3. Hướng dẫn Phân trang Client-side: </w:t>
      </w:r>
      <w:r>
        <w:rPr>
          <w:color w:val="333333"/>
          <w:sz w:val="19"/>
        </w:rPr>
        <w:t>Hiện tại Backend chưa hỗ trợ phân trang Server-side (không nhận pageIndex, pageSize). Toàn bộ danh sách người dùng, bãi xe, khu vực và vị trí đỗ đều trả về dạng mảng đầy đủ. Frontend cần cấu hình thuộc tính pagination của bảng dữ liệu UI (ví dụ: Ant Design Table pagination={{ pageSize: 10 }}) để thực hiện phân trang tại máy khách (Client-side Pagination).</w:t>
      </w:r>
    </w:p>
    <w:p w14:paraId="398F8AFE">
      <w:pPr>
        <w:spacing w:before="0" w:after="80" w:line="276" w:lineRule="auto"/>
      </w:pPr>
      <w:r>
        <w:rPr>
          <w:b/>
          <w:color w:val="24292E"/>
          <w:sz w:val="19"/>
        </w:rPr>
        <w:t xml:space="preserve">4. Lưu ý về thuộc tính Alias 'Type': </w:t>
      </w:r>
      <w:r>
        <w:rPr>
          <w:color w:val="333333"/>
          <w:sz w:val="19"/>
        </w:rPr>
        <w:t>Khi tạo mới khu vực (POST), Frontend có thể gửi trường 'type' thay cho 'zoneType'. Tuy nhiên, khi cập nhật khu vực (PUT), Backend UpdateZoneModel KHÔNG có alias này; FE bắt buộc phải gửi đúng tên trường là 'zoneType'.</w:t>
      </w:r>
    </w:p>
    <w:p w14:paraId="3A7C3760">
      <w:pPr>
        <w:keepNext/>
        <w:spacing w:before="360" w:after="120"/>
      </w:pPr>
      <w:r>
        <w:rPr>
          <w:b/>
          <w:color w:val="1B365D"/>
          <w:sz w:val="30"/>
        </w:rPr>
        <w:t>F. HIỆN TRẠNG TRIỂN KHAI &amp; RANH GIỚI XÁC MINH (TEST EVIDENCE)</w:t>
      </w:r>
    </w:p>
    <w:p w14:paraId="0B7305A9">
      <w:pPr>
        <w:spacing w:before="0" w:after="80" w:line="276" w:lineRule="auto"/>
      </w:pPr>
      <w:r>
        <w:rPr>
          <w:b/>
          <w:color w:val="24292E"/>
          <w:sz w:val="19"/>
        </w:rPr>
        <w:t xml:space="preserve">1. Bằng chứng Kiểm thử Tự động: </w:t>
      </w:r>
      <w:r>
        <w:rPr>
          <w:color w:val="333333"/>
          <w:sz w:val="19"/>
        </w:rPr>
        <w:t>Toàn bộ mã nguồn Backend đã trải qua kiểm thử tự động nghiêm ngặt và đạt tỷ lệ vượt qua tuyệt đối:</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3312"/>
        <w:gridCol w:w="1872"/>
        <w:gridCol w:w="2160"/>
        <w:gridCol w:w="2736"/>
      </w:tblGrid>
      <w:tr w14:paraId="6A7A54C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312" w:type="dxa"/>
            <w:shd w:val="clear" w:color="auto" w:fill="1B365D"/>
            <w:tcMar>
              <w:top w:w="90" w:type="dxa"/>
              <w:left w:w="100" w:type="dxa"/>
              <w:bottom w:w="90" w:type="dxa"/>
              <w:right w:w="100" w:type="dxa"/>
            </w:tcMar>
          </w:tcPr>
          <w:p w14:paraId="0AF641F9">
            <w:pPr>
              <w:jc w:val="left"/>
            </w:pPr>
            <w:r>
              <w:rPr>
                <w:b/>
                <w:color w:val="FFFFFF"/>
                <w:sz w:val="17"/>
              </w:rPr>
              <w:t>Bộ kiểm thử (Test Suite)</w:t>
            </w:r>
          </w:p>
        </w:tc>
        <w:tc>
          <w:tcPr>
            <w:tcW w:w="1872" w:type="dxa"/>
            <w:shd w:val="clear" w:color="auto" w:fill="1B365D"/>
            <w:tcMar>
              <w:top w:w="90" w:type="dxa"/>
              <w:left w:w="100" w:type="dxa"/>
              <w:bottom w:w="90" w:type="dxa"/>
              <w:right w:w="100" w:type="dxa"/>
            </w:tcMar>
          </w:tcPr>
          <w:p w14:paraId="2E2E371D">
            <w:pPr>
              <w:jc w:val="left"/>
            </w:pPr>
            <w:r>
              <w:rPr>
                <w:b/>
                <w:color w:val="FFFFFF"/>
                <w:sz w:val="17"/>
              </w:rPr>
              <w:t>Tổng số bài test</w:t>
            </w:r>
          </w:p>
        </w:tc>
        <w:tc>
          <w:tcPr>
            <w:tcW w:w="2160" w:type="dxa"/>
            <w:shd w:val="clear" w:color="auto" w:fill="1B365D"/>
            <w:tcMar>
              <w:top w:w="90" w:type="dxa"/>
              <w:left w:w="100" w:type="dxa"/>
              <w:bottom w:w="90" w:type="dxa"/>
              <w:right w:w="100" w:type="dxa"/>
            </w:tcMar>
          </w:tcPr>
          <w:p w14:paraId="278A5BC3">
            <w:pPr>
              <w:jc w:val="left"/>
            </w:pPr>
            <w:r>
              <w:rPr>
                <w:b/>
                <w:color w:val="FFFFFF"/>
                <w:sz w:val="17"/>
              </w:rPr>
              <w:t>Kết quả thực thi</w:t>
            </w:r>
          </w:p>
        </w:tc>
        <w:tc>
          <w:tcPr>
            <w:tcW w:w="2736" w:type="dxa"/>
            <w:shd w:val="clear" w:color="auto" w:fill="1B365D"/>
            <w:tcMar>
              <w:top w:w="90" w:type="dxa"/>
              <w:left w:w="100" w:type="dxa"/>
              <w:bottom w:w="90" w:type="dxa"/>
              <w:right w:w="100" w:type="dxa"/>
            </w:tcMar>
          </w:tcPr>
          <w:p w14:paraId="15186537">
            <w:pPr>
              <w:jc w:val="left"/>
            </w:pPr>
            <w:r>
              <w:rPr>
                <w:b/>
                <w:color w:val="FFFFFF"/>
                <w:sz w:val="17"/>
              </w:rPr>
              <w:t>Phạm vi kiểm tra</w:t>
            </w:r>
          </w:p>
        </w:tc>
      </w:tr>
      <w:tr w14:paraId="1C404DB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312" w:type="dxa"/>
            <w:shd w:val="clear" w:color="auto" w:fill="FFFFFF"/>
            <w:tcMar>
              <w:top w:w="70" w:type="dxa"/>
              <w:left w:w="100" w:type="dxa"/>
              <w:bottom w:w="70" w:type="dxa"/>
              <w:right w:w="100" w:type="dxa"/>
            </w:tcMar>
          </w:tcPr>
          <w:p w14:paraId="5337682C">
            <w:r>
              <w:rPr>
                <w:color w:val="24292E"/>
                <w:sz w:val="16"/>
              </w:rPr>
              <w:t>PMS.UnitTests (Kiểm thử đơn vị)</w:t>
            </w:r>
          </w:p>
        </w:tc>
        <w:tc>
          <w:tcPr>
            <w:tcW w:w="1872" w:type="dxa"/>
            <w:shd w:val="clear" w:color="auto" w:fill="FFFFFF"/>
            <w:tcMar>
              <w:top w:w="70" w:type="dxa"/>
              <w:left w:w="100" w:type="dxa"/>
              <w:bottom w:w="70" w:type="dxa"/>
              <w:right w:w="100" w:type="dxa"/>
            </w:tcMar>
          </w:tcPr>
          <w:p w14:paraId="426A93C5">
            <w:r>
              <w:rPr>
                <w:color w:val="24292E"/>
                <w:sz w:val="16"/>
              </w:rPr>
              <w:t>161 Tests</w:t>
            </w:r>
          </w:p>
        </w:tc>
        <w:tc>
          <w:tcPr>
            <w:tcW w:w="2160" w:type="dxa"/>
            <w:shd w:val="clear" w:color="auto" w:fill="FFFFFF"/>
            <w:tcMar>
              <w:top w:w="70" w:type="dxa"/>
              <w:left w:w="100" w:type="dxa"/>
              <w:bottom w:w="70" w:type="dxa"/>
              <w:right w:w="100" w:type="dxa"/>
            </w:tcMar>
          </w:tcPr>
          <w:p w14:paraId="497BB669">
            <w:r>
              <w:rPr>
                <w:color w:val="24292E"/>
                <w:sz w:val="16"/>
              </w:rPr>
              <w:t>161 Passed (100%)</w:t>
            </w:r>
          </w:p>
        </w:tc>
        <w:tc>
          <w:tcPr>
            <w:tcW w:w="2736" w:type="dxa"/>
            <w:shd w:val="clear" w:color="auto" w:fill="FFFFFF"/>
            <w:tcMar>
              <w:top w:w="70" w:type="dxa"/>
              <w:left w:w="100" w:type="dxa"/>
              <w:bottom w:w="70" w:type="dxa"/>
              <w:right w:w="100" w:type="dxa"/>
            </w:tcMar>
          </w:tcPr>
          <w:p w14:paraId="487873EF">
            <w:r>
              <w:rPr>
                <w:color w:val="24292E"/>
                <w:sz w:val="16"/>
              </w:rPr>
              <w:t>Kiểm tra toàn bộ Service, Validator, Token Helper, Mapping</w:t>
            </w:r>
          </w:p>
        </w:tc>
      </w:tr>
      <w:tr w14:paraId="33DCE9C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312" w:type="dxa"/>
            <w:shd w:val="clear" w:color="auto" w:fill="F9FAFB"/>
            <w:tcMar>
              <w:top w:w="70" w:type="dxa"/>
              <w:left w:w="100" w:type="dxa"/>
              <w:bottom w:w="70" w:type="dxa"/>
              <w:right w:w="100" w:type="dxa"/>
            </w:tcMar>
          </w:tcPr>
          <w:p w14:paraId="67D83867">
            <w:r>
              <w:rPr>
                <w:color w:val="24292E"/>
                <w:sz w:val="16"/>
              </w:rPr>
              <w:t>PMS.IntegrationTests (Kiểm thử tích hợp)</w:t>
            </w:r>
          </w:p>
        </w:tc>
        <w:tc>
          <w:tcPr>
            <w:tcW w:w="1872" w:type="dxa"/>
            <w:shd w:val="clear" w:color="auto" w:fill="F9FAFB"/>
            <w:tcMar>
              <w:top w:w="70" w:type="dxa"/>
              <w:left w:w="100" w:type="dxa"/>
              <w:bottom w:w="70" w:type="dxa"/>
              <w:right w:w="100" w:type="dxa"/>
            </w:tcMar>
          </w:tcPr>
          <w:p w14:paraId="3C24D231">
            <w:r>
              <w:rPr>
                <w:color w:val="24292E"/>
                <w:sz w:val="16"/>
              </w:rPr>
              <w:t>65 Tests</w:t>
            </w:r>
          </w:p>
        </w:tc>
        <w:tc>
          <w:tcPr>
            <w:tcW w:w="2160" w:type="dxa"/>
            <w:shd w:val="clear" w:color="auto" w:fill="F9FAFB"/>
            <w:tcMar>
              <w:top w:w="70" w:type="dxa"/>
              <w:left w:w="100" w:type="dxa"/>
              <w:bottom w:w="70" w:type="dxa"/>
              <w:right w:w="100" w:type="dxa"/>
            </w:tcMar>
          </w:tcPr>
          <w:p w14:paraId="196FD004">
            <w:r>
              <w:rPr>
                <w:color w:val="24292E"/>
                <w:sz w:val="16"/>
              </w:rPr>
              <w:t>65 Passed (100%)</w:t>
            </w:r>
          </w:p>
        </w:tc>
        <w:tc>
          <w:tcPr>
            <w:tcW w:w="2736" w:type="dxa"/>
            <w:shd w:val="clear" w:color="auto" w:fill="F9FAFB"/>
            <w:tcMar>
              <w:top w:w="70" w:type="dxa"/>
              <w:left w:w="100" w:type="dxa"/>
              <w:bottom w:w="70" w:type="dxa"/>
              <w:right w:w="100" w:type="dxa"/>
            </w:tcMar>
          </w:tcPr>
          <w:p w14:paraId="1DD4E296">
            <w:r>
              <w:rPr>
                <w:color w:val="24292E"/>
                <w:sz w:val="16"/>
              </w:rPr>
              <w:t>Kiểm thử WebApplicationFactory, Controller Endpoints, DB Context</w:t>
            </w:r>
          </w:p>
        </w:tc>
      </w:tr>
      <w:tr w14:paraId="0582DA2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312" w:type="dxa"/>
            <w:shd w:val="clear" w:color="auto" w:fill="FFFFFF"/>
            <w:tcMar>
              <w:top w:w="70" w:type="dxa"/>
              <w:left w:w="100" w:type="dxa"/>
              <w:bottom w:w="70" w:type="dxa"/>
              <w:right w:w="100" w:type="dxa"/>
            </w:tcMar>
          </w:tcPr>
          <w:p w14:paraId="1BDA4560">
            <w:r>
              <w:rPr>
                <w:color w:val="24292E"/>
                <w:sz w:val="16"/>
              </w:rPr>
              <w:t>TỔNG CỘNG HỆ THỐNG</w:t>
            </w:r>
          </w:p>
        </w:tc>
        <w:tc>
          <w:tcPr>
            <w:tcW w:w="1872" w:type="dxa"/>
            <w:shd w:val="clear" w:color="auto" w:fill="FFFFFF"/>
            <w:tcMar>
              <w:top w:w="70" w:type="dxa"/>
              <w:left w:w="100" w:type="dxa"/>
              <w:bottom w:w="70" w:type="dxa"/>
              <w:right w:w="100" w:type="dxa"/>
            </w:tcMar>
          </w:tcPr>
          <w:p w14:paraId="77701664">
            <w:r>
              <w:rPr>
                <w:color w:val="24292E"/>
                <w:sz w:val="16"/>
              </w:rPr>
              <w:t>226 Tests</w:t>
            </w:r>
          </w:p>
        </w:tc>
        <w:tc>
          <w:tcPr>
            <w:tcW w:w="2160" w:type="dxa"/>
            <w:shd w:val="clear" w:color="auto" w:fill="FFFFFF"/>
            <w:tcMar>
              <w:top w:w="70" w:type="dxa"/>
              <w:left w:w="100" w:type="dxa"/>
              <w:bottom w:w="70" w:type="dxa"/>
              <w:right w:w="100" w:type="dxa"/>
            </w:tcMar>
          </w:tcPr>
          <w:p w14:paraId="536D4B11">
            <w:r>
              <w:rPr>
                <w:color w:val="24292E"/>
                <w:sz w:val="16"/>
              </w:rPr>
              <w:t>226 Passed (100%)</w:t>
            </w:r>
          </w:p>
        </w:tc>
        <w:tc>
          <w:tcPr>
            <w:tcW w:w="2736" w:type="dxa"/>
            <w:shd w:val="clear" w:color="auto" w:fill="FFFFFF"/>
            <w:tcMar>
              <w:top w:w="70" w:type="dxa"/>
              <w:left w:w="100" w:type="dxa"/>
              <w:bottom w:w="70" w:type="dxa"/>
              <w:right w:w="100" w:type="dxa"/>
            </w:tcMar>
          </w:tcPr>
          <w:p w14:paraId="12B91783">
            <w:r>
              <w:rPr>
                <w:color w:val="24292E"/>
                <w:sz w:val="16"/>
              </w:rPr>
              <w:t>Toàn bộ bài test đều pass trên máy local trước khi push</w:t>
            </w:r>
          </w:p>
        </w:tc>
      </w:tr>
    </w:tbl>
    <w:p w14:paraId="0A9E9FD3">
      <w:pPr>
        <w:spacing w:after="60"/>
      </w:pPr>
    </w:p>
    <w:p w14:paraId="49BB2C0D">
      <w:pPr>
        <w:spacing w:before="0" w:after="80" w:line="276" w:lineRule="auto"/>
      </w:pPr>
      <w:r>
        <w:rPr>
          <w:b/>
          <w:color w:val="24292E"/>
          <w:sz w:val="19"/>
        </w:rPr>
        <w:t xml:space="preserve">2. Ranh giới Xác minh Kỹ thuật: </w:t>
      </w:r>
      <w:r>
        <w:rPr>
          <w:color w:val="333333"/>
          <w:sz w:val="19"/>
        </w:rPr>
        <w:t>Nhằm đảm bảo tính minh bạch kỹ thuật, dưới đây là bảng phân định ranh giới xác minh giữa các tính năng:</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3168"/>
        <w:gridCol w:w="2592"/>
        <w:gridCol w:w="4320"/>
      </w:tblGrid>
      <w:tr w14:paraId="6B2578B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1B365D"/>
            <w:tcMar>
              <w:top w:w="90" w:type="dxa"/>
              <w:left w:w="100" w:type="dxa"/>
              <w:bottom w:w="90" w:type="dxa"/>
              <w:right w:w="100" w:type="dxa"/>
            </w:tcMar>
          </w:tcPr>
          <w:p w14:paraId="27D45EEF">
            <w:pPr>
              <w:jc w:val="left"/>
            </w:pPr>
            <w:r>
              <w:rPr>
                <w:b/>
                <w:color w:val="FFFFFF"/>
                <w:sz w:val="17"/>
              </w:rPr>
              <w:t>Hạng mục chức năng</w:t>
            </w:r>
          </w:p>
        </w:tc>
        <w:tc>
          <w:tcPr>
            <w:tcW w:w="2592" w:type="dxa"/>
            <w:shd w:val="clear" w:color="auto" w:fill="1B365D"/>
            <w:tcMar>
              <w:top w:w="90" w:type="dxa"/>
              <w:left w:w="100" w:type="dxa"/>
              <w:bottom w:w="90" w:type="dxa"/>
              <w:right w:w="100" w:type="dxa"/>
            </w:tcMar>
          </w:tcPr>
          <w:p w14:paraId="265790AF">
            <w:pPr>
              <w:jc w:val="left"/>
            </w:pPr>
            <w:r>
              <w:rPr>
                <w:b/>
                <w:color w:val="FFFFFF"/>
                <w:sz w:val="17"/>
              </w:rPr>
              <w:t>Trạng thái xác minh</w:t>
            </w:r>
          </w:p>
        </w:tc>
        <w:tc>
          <w:tcPr>
            <w:tcW w:w="4320" w:type="dxa"/>
            <w:shd w:val="clear" w:color="auto" w:fill="1B365D"/>
            <w:tcMar>
              <w:top w:w="90" w:type="dxa"/>
              <w:left w:w="100" w:type="dxa"/>
              <w:bottom w:w="90" w:type="dxa"/>
              <w:right w:w="100" w:type="dxa"/>
            </w:tcMar>
          </w:tcPr>
          <w:p w14:paraId="5340C503">
            <w:pPr>
              <w:jc w:val="left"/>
            </w:pPr>
            <w:r>
              <w:rPr>
                <w:b/>
                <w:color w:val="FFFFFF"/>
                <w:sz w:val="17"/>
              </w:rPr>
              <w:t>Ghi chú ranh giới kỹ thuật</w:t>
            </w:r>
          </w:p>
        </w:tc>
      </w:tr>
      <w:tr w14:paraId="73271C0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70" w:type="dxa"/>
              <w:left w:w="100" w:type="dxa"/>
              <w:bottom w:w="70" w:type="dxa"/>
              <w:right w:w="100" w:type="dxa"/>
            </w:tcMar>
          </w:tcPr>
          <w:p w14:paraId="3811C4DD">
            <w:r>
              <w:rPr>
                <w:color w:val="24292E"/>
                <w:sz w:val="16"/>
              </w:rPr>
              <w:t>Xác thực mật khẩu &amp; cấp JWT</w:t>
            </w:r>
          </w:p>
        </w:tc>
        <w:tc>
          <w:tcPr>
            <w:tcW w:w="2592" w:type="dxa"/>
            <w:shd w:val="clear" w:color="auto" w:fill="FFFFFF"/>
            <w:tcMar>
              <w:top w:w="70" w:type="dxa"/>
              <w:left w:w="100" w:type="dxa"/>
              <w:bottom w:w="70" w:type="dxa"/>
              <w:right w:w="100" w:type="dxa"/>
            </w:tcMar>
          </w:tcPr>
          <w:p w14:paraId="0AF7F5DF">
            <w:r>
              <w:rPr>
                <w:color w:val="24292E"/>
                <w:sz w:val="16"/>
              </w:rPr>
              <w:t>Đã triển khai &amp; Xác minh</w:t>
            </w:r>
          </w:p>
        </w:tc>
        <w:tc>
          <w:tcPr>
            <w:tcW w:w="4320" w:type="dxa"/>
            <w:shd w:val="clear" w:color="auto" w:fill="FFFFFF"/>
            <w:tcMar>
              <w:top w:w="70" w:type="dxa"/>
              <w:left w:w="100" w:type="dxa"/>
              <w:bottom w:w="70" w:type="dxa"/>
              <w:right w:w="100" w:type="dxa"/>
            </w:tcMar>
          </w:tcPr>
          <w:p w14:paraId="6DD18134">
            <w:r>
              <w:rPr>
                <w:color w:val="24292E"/>
                <w:sz w:val="16"/>
              </w:rPr>
              <w:t>Đã kiểm thử tự động và kiểm thử runtime local</w:t>
            </w:r>
          </w:p>
        </w:tc>
      </w:tr>
      <w:tr w14:paraId="40ACBF0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F9FAFB"/>
            <w:tcMar>
              <w:top w:w="70" w:type="dxa"/>
              <w:left w:w="100" w:type="dxa"/>
              <w:bottom w:w="70" w:type="dxa"/>
              <w:right w:w="100" w:type="dxa"/>
            </w:tcMar>
          </w:tcPr>
          <w:p w14:paraId="7AF66181">
            <w:r>
              <w:rPr>
                <w:color w:val="24292E"/>
                <w:sz w:val="16"/>
              </w:rPr>
              <w:t>Email OTP 2FA flow</w:t>
            </w:r>
          </w:p>
        </w:tc>
        <w:tc>
          <w:tcPr>
            <w:tcW w:w="2592" w:type="dxa"/>
            <w:shd w:val="clear" w:color="auto" w:fill="F9FAFB"/>
            <w:tcMar>
              <w:top w:w="70" w:type="dxa"/>
              <w:left w:w="100" w:type="dxa"/>
              <w:bottom w:w="70" w:type="dxa"/>
              <w:right w:w="100" w:type="dxa"/>
            </w:tcMar>
          </w:tcPr>
          <w:p w14:paraId="3EA78612">
            <w:r>
              <w:rPr>
                <w:color w:val="24292E"/>
                <w:sz w:val="16"/>
              </w:rPr>
              <w:t>Đã triển khai &amp; Xác minh local</w:t>
            </w:r>
          </w:p>
        </w:tc>
        <w:tc>
          <w:tcPr>
            <w:tcW w:w="4320" w:type="dxa"/>
            <w:shd w:val="clear" w:color="auto" w:fill="F9FAFB"/>
            <w:tcMar>
              <w:top w:w="70" w:type="dxa"/>
              <w:left w:w="100" w:type="dxa"/>
              <w:bottom w:w="70" w:type="dxa"/>
              <w:right w:w="100" w:type="dxa"/>
            </w:tcMar>
          </w:tcPr>
          <w:p w14:paraId="1A703A66">
            <w:r>
              <w:rPr>
                <w:color w:val="24292E"/>
                <w:sz w:val="16"/>
              </w:rPr>
              <w:t>Mã OTP ghi ra console qua DevEmailService; hoạt động ổn định</w:t>
            </w:r>
          </w:p>
        </w:tc>
      </w:tr>
      <w:tr w14:paraId="1956282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70" w:type="dxa"/>
              <w:left w:w="100" w:type="dxa"/>
              <w:bottom w:w="70" w:type="dxa"/>
              <w:right w:w="100" w:type="dxa"/>
            </w:tcMar>
          </w:tcPr>
          <w:p w14:paraId="7B5FFF20">
            <w:r>
              <w:rPr>
                <w:color w:val="24292E"/>
                <w:sz w:val="16"/>
              </w:rPr>
              <w:t>Quản trị tài khoản &amp; Kích hoạt</w:t>
            </w:r>
          </w:p>
        </w:tc>
        <w:tc>
          <w:tcPr>
            <w:tcW w:w="2592" w:type="dxa"/>
            <w:shd w:val="clear" w:color="auto" w:fill="FFFFFF"/>
            <w:tcMar>
              <w:top w:w="70" w:type="dxa"/>
              <w:left w:w="100" w:type="dxa"/>
              <w:bottom w:w="70" w:type="dxa"/>
              <w:right w:w="100" w:type="dxa"/>
            </w:tcMar>
          </w:tcPr>
          <w:p w14:paraId="36892FA6">
            <w:r>
              <w:rPr>
                <w:color w:val="24292E"/>
                <w:sz w:val="16"/>
              </w:rPr>
              <w:t>Đã triển khai &amp; Xác minh</w:t>
            </w:r>
          </w:p>
        </w:tc>
        <w:tc>
          <w:tcPr>
            <w:tcW w:w="4320" w:type="dxa"/>
            <w:shd w:val="clear" w:color="auto" w:fill="FFFFFF"/>
            <w:tcMar>
              <w:top w:w="70" w:type="dxa"/>
              <w:left w:w="100" w:type="dxa"/>
              <w:bottom w:w="70" w:type="dxa"/>
              <w:right w:w="100" w:type="dxa"/>
            </w:tcMar>
          </w:tcPr>
          <w:p w14:paraId="7C65EBAD">
            <w:r>
              <w:rPr>
                <w:color w:val="24292E"/>
                <w:sz w:val="16"/>
              </w:rPr>
              <w:t>Tự sinh mã NV/QL, bồi hoàn dữ liệu, kích hoạt đổi mật khẩu</w:t>
            </w:r>
          </w:p>
        </w:tc>
      </w:tr>
      <w:tr w14:paraId="73DA454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F9FAFB"/>
            <w:tcMar>
              <w:top w:w="70" w:type="dxa"/>
              <w:left w:w="100" w:type="dxa"/>
              <w:bottom w:w="70" w:type="dxa"/>
              <w:right w:w="100" w:type="dxa"/>
            </w:tcMar>
          </w:tcPr>
          <w:p w14:paraId="623AE215">
            <w:r>
              <w:rPr>
                <w:color w:val="24292E"/>
                <w:sz w:val="16"/>
              </w:rPr>
              <w:t>CRUD Bãi đỗ xe, Khu vực, Vị trí</w:t>
            </w:r>
          </w:p>
        </w:tc>
        <w:tc>
          <w:tcPr>
            <w:tcW w:w="2592" w:type="dxa"/>
            <w:shd w:val="clear" w:color="auto" w:fill="F9FAFB"/>
            <w:tcMar>
              <w:top w:w="70" w:type="dxa"/>
              <w:left w:w="100" w:type="dxa"/>
              <w:bottom w:w="70" w:type="dxa"/>
              <w:right w:w="100" w:type="dxa"/>
            </w:tcMar>
          </w:tcPr>
          <w:p w14:paraId="395E42F1">
            <w:r>
              <w:rPr>
                <w:color w:val="24292E"/>
                <w:sz w:val="16"/>
              </w:rPr>
              <w:t>Đã triển khai &amp; Xác minh</w:t>
            </w:r>
          </w:p>
        </w:tc>
        <w:tc>
          <w:tcPr>
            <w:tcW w:w="4320" w:type="dxa"/>
            <w:shd w:val="clear" w:color="auto" w:fill="F9FAFB"/>
            <w:tcMar>
              <w:top w:w="70" w:type="dxa"/>
              <w:left w:w="100" w:type="dxa"/>
              <w:bottom w:w="70" w:type="dxa"/>
              <w:right w:w="100" w:type="dxa"/>
            </w:tcMar>
          </w:tcPr>
          <w:p w14:paraId="03CBEC36">
            <w:r>
              <w:rPr>
                <w:color w:val="24292E"/>
                <w:sz w:val="16"/>
              </w:rPr>
              <w:t>Tự sinh mã LOT/ZN, alias Type, soft-delete chốt chặn phiên đỗ</w:t>
            </w:r>
          </w:p>
        </w:tc>
      </w:tr>
      <w:tr w14:paraId="16C4C71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70" w:type="dxa"/>
              <w:left w:w="100" w:type="dxa"/>
              <w:bottom w:w="70" w:type="dxa"/>
              <w:right w:w="100" w:type="dxa"/>
            </w:tcMar>
          </w:tcPr>
          <w:p w14:paraId="271FE7DB">
            <w:r>
              <w:rPr>
                <w:color w:val="24292E"/>
                <w:sz w:val="16"/>
              </w:rPr>
              <w:t>Gửi email thật qua SMTP live</w:t>
            </w:r>
          </w:p>
        </w:tc>
        <w:tc>
          <w:tcPr>
            <w:tcW w:w="2592" w:type="dxa"/>
            <w:shd w:val="clear" w:color="auto" w:fill="FFFFFF"/>
            <w:tcMar>
              <w:top w:w="70" w:type="dxa"/>
              <w:left w:w="100" w:type="dxa"/>
              <w:bottom w:w="70" w:type="dxa"/>
              <w:right w:w="100" w:type="dxa"/>
            </w:tcMar>
          </w:tcPr>
          <w:p w14:paraId="7310695A">
            <w:r>
              <w:rPr>
                <w:color w:val="24292E"/>
                <w:sz w:val="16"/>
              </w:rPr>
              <w:t>Chưa xác minh thực tế</w:t>
            </w:r>
          </w:p>
        </w:tc>
        <w:tc>
          <w:tcPr>
            <w:tcW w:w="4320" w:type="dxa"/>
            <w:shd w:val="clear" w:color="auto" w:fill="FFFFFF"/>
            <w:tcMar>
              <w:top w:w="70" w:type="dxa"/>
              <w:left w:w="100" w:type="dxa"/>
              <w:bottom w:w="70" w:type="dxa"/>
              <w:right w:w="100" w:type="dxa"/>
            </w:tcMar>
          </w:tcPr>
          <w:p w14:paraId="2571E1A4">
            <w:r>
              <w:rPr>
                <w:color w:val="24292E"/>
                <w:sz w:val="16"/>
              </w:rPr>
              <w:t>Phụ thuộc vào máy chủ MailKit SMTP khi triển khai staging/production</w:t>
            </w:r>
          </w:p>
        </w:tc>
      </w:tr>
      <w:tr w14:paraId="028CCD0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F9FAFB"/>
            <w:tcMar>
              <w:top w:w="70" w:type="dxa"/>
              <w:left w:w="100" w:type="dxa"/>
              <w:bottom w:w="70" w:type="dxa"/>
              <w:right w:w="100" w:type="dxa"/>
            </w:tcMar>
          </w:tcPr>
          <w:p w14:paraId="4A71501C">
            <w:r>
              <w:rPr>
                <w:color w:val="24292E"/>
                <w:sz w:val="16"/>
              </w:rPr>
              <w:t>Bộ đếm thời gian thực ZoneCounter</w:t>
            </w:r>
          </w:p>
        </w:tc>
        <w:tc>
          <w:tcPr>
            <w:tcW w:w="2592" w:type="dxa"/>
            <w:shd w:val="clear" w:color="auto" w:fill="F9FAFB"/>
            <w:tcMar>
              <w:top w:w="70" w:type="dxa"/>
              <w:left w:w="100" w:type="dxa"/>
              <w:bottom w:w="70" w:type="dxa"/>
              <w:right w:w="100" w:type="dxa"/>
            </w:tcMar>
          </w:tcPr>
          <w:p w14:paraId="35D039EC">
            <w:r>
              <w:rPr>
                <w:color w:val="24292E"/>
                <w:sz w:val="16"/>
              </w:rPr>
              <w:t>Cấu trúc nền tảng (Tĩnh)</w:t>
            </w:r>
          </w:p>
        </w:tc>
        <w:tc>
          <w:tcPr>
            <w:tcW w:w="4320" w:type="dxa"/>
            <w:shd w:val="clear" w:color="auto" w:fill="F9FAFB"/>
            <w:tcMar>
              <w:top w:w="70" w:type="dxa"/>
              <w:left w:w="100" w:type="dxa"/>
              <w:bottom w:w="70" w:type="dxa"/>
              <w:right w:w="100" w:type="dxa"/>
            </w:tcMar>
          </w:tcPr>
          <w:p w14:paraId="204870C6">
            <w:r>
              <w:rPr>
                <w:color w:val="24292E"/>
                <w:sz w:val="16"/>
              </w:rPr>
              <w:t>Chỉ khởi tạo khi tạo Zone; chưa có luồng xe vào/ra cập nhật</w:t>
            </w:r>
          </w:p>
        </w:tc>
      </w:tr>
      <w:tr w14:paraId="48B4CE4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70" w:type="dxa"/>
              <w:left w:w="100" w:type="dxa"/>
              <w:bottom w:w="70" w:type="dxa"/>
              <w:right w:w="100" w:type="dxa"/>
            </w:tcMar>
          </w:tcPr>
          <w:p w14:paraId="61F652E8">
            <w:r>
              <w:rPr>
                <w:color w:val="24292E"/>
                <w:sz w:val="16"/>
              </w:rPr>
              <w:t>Phân quyền Manager theo bãi xe</w:t>
            </w:r>
          </w:p>
        </w:tc>
        <w:tc>
          <w:tcPr>
            <w:tcW w:w="2592" w:type="dxa"/>
            <w:shd w:val="clear" w:color="auto" w:fill="FFFFFF"/>
            <w:tcMar>
              <w:top w:w="70" w:type="dxa"/>
              <w:left w:w="100" w:type="dxa"/>
              <w:bottom w:w="70" w:type="dxa"/>
              <w:right w:w="100" w:type="dxa"/>
            </w:tcMar>
          </w:tcPr>
          <w:p w14:paraId="56941D22">
            <w:r>
              <w:rPr>
                <w:color w:val="24292E"/>
                <w:sz w:val="16"/>
              </w:rPr>
              <w:t>Chưa hỗ trợ (Giới hạn)</w:t>
            </w:r>
          </w:p>
        </w:tc>
        <w:tc>
          <w:tcPr>
            <w:tcW w:w="4320" w:type="dxa"/>
            <w:shd w:val="clear" w:color="auto" w:fill="FFFFFF"/>
            <w:tcMar>
              <w:top w:w="70" w:type="dxa"/>
              <w:left w:w="100" w:type="dxa"/>
              <w:bottom w:w="70" w:type="dxa"/>
              <w:right w:w="100" w:type="dxa"/>
            </w:tcMar>
          </w:tcPr>
          <w:p w14:paraId="48ED0B56">
            <w:r>
              <w:rPr>
                <w:color w:val="24292E"/>
                <w:sz w:val="16"/>
              </w:rPr>
              <w:t>Manager hiện có quyền xem/sửa toàn bộ bãi xe ngang hàng Admin</w:t>
            </w:r>
          </w:p>
        </w:tc>
      </w:tr>
    </w:tbl>
    <w:p w14:paraId="36B4527B">
      <w:pPr>
        <w:spacing w:after="60"/>
      </w:pPr>
    </w:p>
    <w:p w14:paraId="16C5D1D4">
      <w:pPr>
        <w:keepNext/>
        <w:spacing w:before="360" w:after="120"/>
      </w:pPr>
      <w:r>
        <w:rPr>
          <w:b/>
          <w:color w:val="1B365D"/>
          <w:sz w:val="30"/>
        </w:rPr>
        <w:t>G. BẢNG TRA CỨU NHANH TẤT CẢ API (API QUICK REFERENCE - 47 ACTIONS)</w:t>
      </w:r>
    </w:p>
    <w:p w14:paraId="708F6B4E">
      <w:pPr>
        <w:spacing w:before="0" w:after="80" w:line="276" w:lineRule="auto"/>
      </w:pPr>
      <w:r>
        <w:rPr>
          <w:b/>
          <w:color w:val="24292E"/>
          <w:sz w:val="19"/>
        </w:rPr>
        <w:t xml:space="preserve">Bảng tra cứu nhanh: </w:t>
      </w:r>
      <w:r>
        <w:rPr>
          <w:color w:val="333333"/>
          <w:sz w:val="19"/>
        </w:rPr>
        <w:t>Dưới đây là bảng tổng hợp tra cứu nhanh 47 phương thức Action nghiệp vụ (ứng với 56 Route URL) đã được kiểm tra và xác nhận hoạt động trên Backend:</w:t>
      </w:r>
    </w:p>
    <w:tbl>
      <w:tblPr>
        <w:tblStyle w:val="12"/>
        <w:tblW w:w="0" w:type="auto"/>
        <w:jc w:val="center"/>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Layout w:type="autofit"/>
        <w:tblCellMar>
          <w:top w:w="0" w:type="dxa"/>
          <w:left w:w="108" w:type="dxa"/>
          <w:bottom w:w="0" w:type="dxa"/>
          <w:right w:w="108" w:type="dxa"/>
        </w:tblCellMar>
      </w:tblPr>
      <w:tblGrid>
        <w:gridCol w:w="569"/>
        <w:gridCol w:w="984"/>
        <w:gridCol w:w="858"/>
        <w:gridCol w:w="3487"/>
        <w:gridCol w:w="1285"/>
        <w:gridCol w:w="2243"/>
        <w:gridCol w:w="854"/>
      </w:tblGrid>
      <w:tr w14:paraId="3E1E147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1B365D"/>
            <w:tcMar>
              <w:top w:w="90" w:type="dxa"/>
              <w:left w:w="100" w:type="dxa"/>
              <w:bottom w:w="90" w:type="dxa"/>
              <w:right w:w="100" w:type="dxa"/>
            </w:tcMar>
          </w:tcPr>
          <w:p w14:paraId="15C971EB">
            <w:pPr>
              <w:jc w:val="left"/>
            </w:pPr>
            <w:r>
              <w:rPr>
                <w:b/>
                <w:color w:val="FFFFFF"/>
                <w:sz w:val="17"/>
              </w:rPr>
              <w:t>STT</w:t>
            </w:r>
          </w:p>
        </w:tc>
        <w:tc>
          <w:tcPr>
            <w:tcW w:w="1008" w:type="dxa"/>
            <w:shd w:val="clear" w:color="auto" w:fill="1B365D"/>
            <w:tcMar>
              <w:top w:w="90" w:type="dxa"/>
              <w:left w:w="100" w:type="dxa"/>
              <w:bottom w:w="90" w:type="dxa"/>
              <w:right w:w="100" w:type="dxa"/>
            </w:tcMar>
          </w:tcPr>
          <w:p w14:paraId="1ABBC965">
            <w:pPr>
              <w:jc w:val="left"/>
            </w:pPr>
            <w:r>
              <w:rPr>
                <w:b/>
                <w:color w:val="FFFFFF"/>
                <w:sz w:val="17"/>
              </w:rPr>
              <w:t>Nhóm</w:t>
            </w:r>
          </w:p>
        </w:tc>
        <w:tc>
          <w:tcPr>
            <w:tcW w:w="864" w:type="dxa"/>
            <w:shd w:val="clear" w:color="auto" w:fill="1B365D"/>
            <w:tcMar>
              <w:top w:w="90" w:type="dxa"/>
              <w:left w:w="100" w:type="dxa"/>
              <w:bottom w:w="90" w:type="dxa"/>
              <w:right w:w="100" w:type="dxa"/>
            </w:tcMar>
          </w:tcPr>
          <w:p w14:paraId="0D6C4D3F">
            <w:pPr>
              <w:jc w:val="left"/>
            </w:pPr>
            <w:r>
              <w:rPr>
                <w:b/>
                <w:color w:val="FFFFFF"/>
                <w:sz w:val="17"/>
              </w:rPr>
              <w:t>Method</w:t>
            </w:r>
          </w:p>
        </w:tc>
        <w:tc>
          <w:tcPr>
            <w:tcW w:w="3168" w:type="dxa"/>
            <w:shd w:val="clear" w:color="auto" w:fill="1B365D"/>
            <w:tcMar>
              <w:top w:w="90" w:type="dxa"/>
              <w:left w:w="100" w:type="dxa"/>
              <w:bottom w:w="90" w:type="dxa"/>
              <w:right w:w="100" w:type="dxa"/>
            </w:tcMar>
          </w:tcPr>
          <w:p w14:paraId="0BC6A7D8">
            <w:pPr>
              <w:jc w:val="left"/>
            </w:pPr>
            <w:r>
              <w:rPr>
                <w:b/>
                <w:color w:val="FFFFFF"/>
                <w:sz w:val="17"/>
              </w:rPr>
              <w:t>Đường dẫn Route URL</w:t>
            </w:r>
          </w:p>
        </w:tc>
        <w:tc>
          <w:tcPr>
            <w:tcW w:w="1296" w:type="dxa"/>
            <w:shd w:val="clear" w:color="auto" w:fill="1B365D"/>
            <w:tcMar>
              <w:top w:w="90" w:type="dxa"/>
              <w:left w:w="100" w:type="dxa"/>
              <w:bottom w:w="90" w:type="dxa"/>
              <w:right w:w="100" w:type="dxa"/>
            </w:tcMar>
          </w:tcPr>
          <w:p w14:paraId="2FD6A3F6">
            <w:pPr>
              <w:jc w:val="left"/>
            </w:pPr>
            <w:r>
              <w:rPr>
                <w:b/>
                <w:color w:val="FFFFFF"/>
                <w:sz w:val="17"/>
              </w:rPr>
              <w:t>Auth / Role</w:t>
            </w:r>
          </w:p>
        </w:tc>
        <w:tc>
          <w:tcPr>
            <w:tcW w:w="2304" w:type="dxa"/>
            <w:shd w:val="clear" w:color="auto" w:fill="1B365D"/>
            <w:tcMar>
              <w:top w:w="90" w:type="dxa"/>
              <w:left w:w="100" w:type="dxa"/>
              <w:bottom w:w="90" w:type="dxa"/>
              <w:right w:w="100" w:type="dxa"/>
            </w:tcMar>
          </w:tcPr>
          <w:p w14:paraId="43895620">
            <w:pPr>
              <w:jc w:val="left"/>
            </w:pPr>
            <w:r>
              <w:rPr>
                <w:b/>
                <w:color w:val="FFFFFF"/>
                <w:sz w:val="17"/>
              </w:rPr>
              <w:t>Mục đích tóm tắt</w:t>
            </w:r>
          </w:p>
        </w:tc>
        <w:tc>
          <w:tcPr>
            <w:tcW w:w="864" w:type="dxa"/>
            <w:shd w:val="clear" w:color="auto" w:fill="1B365D"/>
            <w:tcMar>
              <w:top w:w="90" w:type="dxa"/>
              <w:left w:w="100" w:type="dxa"/>
              <w:bottom w:w="90" w:type="dxa"/>
              <w:right w:w="100" w:type="dxa"/>
            </w:tcMar>
          </w:tcPr>
          <w:p w14:paraId="5E1355A3">
            <w:pPr>
              <w:jc w:val="left"/>
            </w:pPr>
            <w:r>
              <w:rPr>
                <w:b/>
                <w:color w:val="FFFFFF"/>
                <w:sz w:val="17"/>
              </w:rPr>
              <w:t>Trạng thái</w:t>
            </w:r>
          </w:p>
        </w:tc>
      </w:tr>
      <w:tr w14:paraId="3D27D04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7B1A413">
            <w:r>
              <w:rPr>
                <w:color w:val="24292E"/>
                <w:sz w:val="16"/>
              </w:rPr>
              <w:t>1</w:t>
            </w:r>
          </w:p>
        </w:tc>
        <w:tc>
          <w:tcPr>
            <w:tcW w:w="1008" w:type="dxa"/>
            <w:shd w:val="clear" w:color="auto" w:fill="FFFFFF"/>
            <w:tcMar>
              <w:top w:w="70" w:type="dxa"/>
              <w:left w:w="100" w:type="dxa"/>
              <w:bottom w:w="70" w:type="dxa"/>
              <w:right w:w="100" w:type="dxa"/>
            </w:tcMar>
          </w:tcPr>
          <w:p w14:paraId="1A60ED8F">
            <w:r>
              <w:rPr>
                <w:color w:val="24292E"/>
                <w:sz w:val="16"/>
              </w:rPr>
              <w:t>Auth</w:t>
            </w:r>
          </w:p>
        </w:tc>
        <w:tc>
          <w:tcPr>
            <w:tcW w:w="864" w:type="dxa"/>
            <w:shd w:val="clear" w:color="auto" w:fill="FFFFFF"/>
            <w:tcMar>
              <w:top w:w="70" w:type="dxa"/>
              <w:left w:w="100" w:type="dxa"/>
              <w:bottom w:w="70" w:type="dxa"/>
              <w:right w:w="100" w:type="dxa"/>
            </w:tcMar>
          </w:tcPr>
          <w:p w14:paraId="0AD5B49D">
            <w:r>
              <w:rPr>
                <w:color w:val="24292E"/>
                <w:sz w:val="16"/>
              </w:rPr>
              <w:t>POST</w:t>
            </w:r>
          </w:p>
        </w:tc>
        <w:tc>
          <w:tcPr>
            <w:tcW w:w="3168" w:type="dxa"/>
            <w:shd w:val="clear" w:color="auto" w:fill="FFFFFF"/>
            <w:tcMar>
              <w:top w:w="70" w:type="dxa"/>
              <w:left w:w="100" w:type="dxa"/>
              <w:bottom w:w="70" w:type="dxa"/>
              <w:right w:w="100" w:type="dxa"/>
            </w:tcMar>
          </w:tcPr>
          <w:p w14:paraId="0D97155E">
            <w:r>
              <w:rPr>
                <w:color w:val="24292E"/>
                <w:sz w:val="16"/>
              </w:rPr>
              <w:t>/api/users/authenticate</w:t>
            </w:r>
          </w:p>
        </w:tc>
        <w:tc>
          <w:tcPr>
            <w:tcW w:w="1296" w:type="dxa"/>
            <w:shd w:val="clear" w:color="auto" w:fill="FFFFFF"/>
            <w:tcMar>
              <w:top w:w="70" w:type="dxa"/>
              <w:left w:w="100" w:type="dxa"/>
              <w:bottom w:w="70" w:type="dxa"/>
              <w:right w:w="100" w:type="dxa"/>
            </w:tcMar>
          </w:tcPr>
          <w:p w14:paraId="3D54F942">
            <w:r>
              <w:rPr>
                <w:color w:val="24292E"/>
                <w:sz w:val="16"/>
              </w:rPr>
              <w:t>Public</w:t>
            </w:r>
          </w:p>
        </w:tc>
        <w:tc>
          <w:tcPr>
            <w:tcW w:w="2304" w:type="dxa"/>
            <w:shd w:val="clear" w:color="auto" w:fill="FFFFFF"/>
            <w:tcMar>
              <w:top w:w="70" w:type="dxa"/>
              <w:left w:w="100" w:type="dxa"/>
              <w:bottom w:w="70" w:type="dxa"/>
              <w:right w:w="100" w:type="dxa"/>
            </w:tcMar>
          </w:tcPr>
          <w:p w14:paraId="3731654C">
            <w:r>
              <w:rPr>
                <w:color w:val="24292E"/>
                <w:sz w:val="16"/>
              </w:rPr>
              <w:t>Đăng nhập mật khẩu / Thử thách 2FA</w:t>
            </w:r>
          </w:p>
        </w:tc>
        <w:tc>
          <w:tcPr>
            <w:tcW w:w="864" w:type="dxa"/>
            <w:shd w:val="clear" w:color="auto" w:fill="FFFFFF"/>
            <w:tcMar>
              <w:top w:w="70" w:type="dxa"/>
              <w:left w:w="100" w:type="dxa"/>
              <w:bottom w:w="70" w:type="dxa"/>
              <w:right w:w="100" w:type="dxa"/>
            </w:tcMar>
          </w:tcPr>
          <w:p w14:paraId="76401A67">
            <w:r>
              <w:rPr>
                <w:color w:val="24292E"/>
                <w:sz w:val="16"/>
              </w:rPr>
              <w:t>Verified</w:t>
            </w:r>
          </w:p>
        </w:tc>
      </w:tr>
      <w:tr w14:paraId="0C832F3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327FD225">
            <w:r>
              <w:rPr>
                <w:color w:val="24292E"/>
                <w:sz w:val="16"/>
              </w:rPr>
              <w:t>2</w:t>
            </w:r>
          </w:p>
        </w:tc>
        <w:tc>
          <w:tcPr>
            <w:tcW w:w="1008" w:type="dxa"/>
            <w:shd w:val="clear" w:color="auto" w:fill="F9FAFB"/>
            <w:tcMar>
              <w:top w:w="70" w:type="dxa"/>
              <w:left w:w="100" w:type="dxa"/>
              <w:bottom w:w="70" w:type="dxa"/>
              <w:right w:w="100" w:type="dxa"/>
            </w:tcMar>
          </w:tcPr>
          <w:p w14:paraId="0EBEE68F">
            <w:r>
              <w:rPr>
                <w:color w:val="24292E"/>
                <w:sz w:val="16"/>
              </w:rPr>
              <w:t>Auth</w:t>
            </w:r>
          </w:p>
        </w:tc>
        <w:tc>
          <w:tcPr>
            <w:tcW w:w="864" w:type="dxa"/>
            <w:shd w:val="clear" w:color="auto" w:fill="F9FAFB"/>
            <w:tcMar>
              <w:top w:w="70" w:type="dxa"/>
              <w:left w:w="100" w:type="dxa"/>
              <w:bottom w:w="70" w:type="dxa"/>
              <w:right w:w="100" w:type="dxa"/>
            </w:tcMar>
          </w:tcPr>
          <w:p w14:paraId="2FF5A8C1">
            <w:r>
              <w:rPr>
                <w:color w:val="24292E"/>
                <w:sz w:val="16"/>
              </w:rPr>
              <w:t>POST</w:t>
            </w:r>
          </w:p>
        </w:tc>
        <w:tc>
          <w:tcPr>
            <w:tcW w:w="3168" w:type="dxa"/>
            <w:shd w:val="clear" w:color="auto" w:fill="F9FAFB"/>
            <w:tcMar>
              <w:top w:w="70" w:type="dxa"/>
              <w:left w:w="100" w:type="dxa"/>
              <w:bottom w:w="70" w:type="dxa"/>
              <w:right w:w="100" w:type="dxa"/>
            </w:tcMar>
          </w:tcPr>
          <w:p w14:paraId="1D64379B">
            <w:r>
              <w:rPr>
                <w:color w:val="24292E"/>
                <w:sz w:val="16"/>
              </w:rPr>
              <w:t>/api/users/two-factor (alias: /login-otp/verify)</w:t>
            </w:r>
          </w:p>
        </w:tc>
        <w:tc>
          <w:tcPr>
            <w:tcW w:w="1296" w:type="dxa"/>
            <w:shd w:val="clear" w:color="auto" w:fill="F9FAFB"/>
            <w:tcMar>
              <w:top w:w="70" w:type="dxa"/>
              <w:left w:w="100" w:type="dxa"/>
              <w:bottom w:w="70" w:type="dxa"/>
              <w:right w:w="100" w:type="dxa"/>
            </w:tcMar>
          </w:tcPr>
          <w:p w14:paraId="70FB8D7B">
            <w:r>
              <w:rPr>
                <w:color w:val="24292E"/>
                <w:sz w:val="16"/>
              </w:rPr>
              <w:t>Public</w:t>
            </w:r>
          </w:p>
        </w:tc>
        <w:tc>
          <w:tcPr>
            <w:tcW w:w="2304" w:type="dxa"/>
            <w:shd w:val="clear" w:color="auto" w:fill="F9FAFB"/>
            <w:tcMar>
              <w:top w:w="70" w:type="dxa"/>
              <w:left w:w="100" w:type="dxa"/>
              <w:bottom w:w="70" w:type="dxa"/>
              <w:right w:w="100" w:type="dxa"/>
            </w:tcMar>
          </w:tcPr>
          <w:p w14:paraId="2550140F">
            <w:r>
              <w:rPr>
                <w:color w:val="24292E"/>
                <w:sz w:val="16"/>
              </w:rPr>
              <w:t>Xác thực OTP 2FA &amp; cấp JWT</w:t>
            </w:r>
          </w:p>
        </w:tc>
        <w:tc>
          <w:tcPr>
            <w:tcW w:w="864" w:type="dxa"/>
            <w:shd w:val="clear" w:color="auto" w:fill="F9FAFB"/>
            <w:tcMar>
              <w:top w:w="70" w:type="dxa"/>
              <w:left w:w="100" w:type="dxa"/>
              <w:bottom w:w="70" w:type="dxa"/>
              <w:right w:w="100" w:type="dxa"/>
            </w:tcMar>
          </w:tcPr>
          <w:p w14:paraId="37ABE789">
            <w:r>
              <w:rPr>
                <w:color w:val="24292E"/>
                <w:sz w:val="16"/>
              </w:rPr>
              <w:t>Verified</w:t>
            </w:r>
          </w:p>
        </w:tc>
      </w:tr>
      <w:tr w14:paraId="2F400FD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4FB80A4B">
            <w:r>
              <w:rPr>
                <w:color w:val="24292E"/>
                <w:sz w:val="16"/>
              </w:rPr>
              <w:t>3</w:t>
            </w:r>
          </w:p>
        </w:tc>
        <w:tc>
          <w:tcPr>
            <w:tcW w:w="1008" w:type="dxa"/>
            <w:shd w:val="clear" w:color="auto" w:fill="FFFFFF"/>
            <w:tcMar>
              <w:top w:w="70" w:type="dxa"/>
              <w:left w:w="100" w:type="dxa"/>
              <w:bottom w:w="70" w:type="dxa"/>
              <w:right w:w="100" w:type="dxa"/>
            </w:tcMar>
          </w:tcPr>
          <w:p w14:paraId="1BD915C1">
            <w:r>
              <w:rPr>
                <w:color w:val="24292E"/>
                <w:sz w:val="16"/>
              </w:rPr>
              <w:t>Auth</w:t>
            </w:r>
          </w:p>
        </w:tc>
        <w:tc>
          <w:tcPr>
            <w:tcW w:w="864" w:type="dxa"/>
            <w:shd w:val="clear" w:color="auto" w:fill="FFFFFF"/>
            <w:tcMar>
              <w:top w:w="70" w:type="dxa"/>
              <w:left w:w="100" w:type="dxa"/>
              <w:bottom w:w="70" w:type="dxa"/>
              <w:right w:w="100" w:type="dxa"/>
            </w:tcMar>
          </w:tcPr>
          <w:p w14:paraId="059C09C4">
            <w:r>
              <w:rPr>
                <w:color w:val="24292E"/>
                <w:sz w:val="16"/>
              </w:rPr>
              <w:t>POST</w:t>
            </w:r>
          </w:p>
        </w:tc>
        <w:tc>
          <w:tcPr>
            <w:tcW w:w="3168" w:type="dxa"/>
            <w:shd w:val="clear" w:color="auto" w:fill="FFFFFF"/>
            <w:tcMar>
              <w:top w:w="70" w:type="dxa"/>
              <w:left w:w="100" w:type="dxa"/>
              <w:bottom w:w="70" w:type="dxa"/>
              <w:right w:w="100" w:type="dxa"/>
            </w:tcMar>
          </w:tcPr>
          <w:p w14:paraId="17984B14">
            <w:r>
              <w:rPr>
                <w:color w:val="24292E"/>
                <w:sz w:val="16"/>
              </w:rPr>
              <w:t>/api/users/two-factor/resend (alias: /login-otp/request)</w:t>
            </w:r>
          </w:p>
        </w:tc>
        <w:tc>
          <w:tcPr>
            <w:tcW w:w="1296" w:type="dxa"/>
            <w:shd w:val="clear" w:color="auto" w:fill="FFFFFF"/>
            <w:tcMar>
              <w:top w:w="70" w:type="dxa"/>
              <w:left w:w="100" w:type="dxa"/>
              <w:bottom w:w="70" w:type="dxa"/>
              <w:right w:w="100" w:type="dxa"/>
            </w:tcMar>
          </w:tcPr>
          <w:p w14:paraId="5AD4CA53">
            <w:r>
              <w:rPr>
                <w:color w:val="24292E"/>
                <w:sz w:val="16"/>
              </w:rPr>
              <w:t>Public</w:t>
            </w:r>
          </w:p>
        </w:tc>
        <w:tc>
          <w:tcPr>
            <w:tcW w:w="2304" w:type="dxa"/>
            <w:shd w:val="clear" w:color="auto" w:fill="FFFFFF"/>
            <w:tcMar>
              <w:top w:w="70" w:type="dxa"/>
              <w:left w:w="100" w:type="dxa"/>
              <w:bottom w:w="70" w:type="dxa"/>
              <w:right w:w="100" w:type="dxa"/>
            </w:tcMar>
          </w:tcPr>
          <w:p w14:paraId="0A78FCEA">
            <w:r>
              <w:rPr>
                <w:color w:val="24292E"/>
                <w:sz w:val="16"/>
              </w:rPr>
              <w:t>Gửi lại OTP (Cooldown 60s)</w:t>
            </w:r>
          </w:p>
        </w:tc>
        <w:tc>
          <w:tcPr>
            <w:tcW w:w="864" w:type="dxa"/>
            <w:shd w:val="clear" w:color="auto" w:fill="FFFFFF"/>
            <w:tcMar>
              <w:top w:w="70" w:type="dxa"/>
              <w:left w:w="100" w:type="dxa"/>
              <w:bottom w:w="70" w:type="dxa"/>
              <w:right w:w="100" w:type="dxa"/>
            </w:tcMar>
          </w:tcPr>
          <w:p w14:paraId="7C198C54">
            <w:r>
              <w:rPr>
                <w:color w:val="24292E"/>
                <w:sz w:val="16"/>
              </w:rPr>
              <w:t>Verified</w:t>
            </w:r>
          </w:p>
        </w:tc>
      </w:tr>
      <w:tr w14:paraId="421E2A9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0F8B809A">
            <w:r>
              <w:rPr>
                <w:color w:val="24292E"/>
                <w:sz w:val="16"/>
              </w:rPr>
              <w:t>4</w:t>
            </w:r>
          </w:p>
        </w:tc>
        <w:tc>
          <w:tcPr>
            <w:tcW w:w="1008" w:type="dxa"/>
            <w:shd w:val="clear" w:color="auto" w:fill="F9FAFB"/>
            <w:tcMar>
              <w:top w:w="70" w:type="dxa"/>
              <w:left w:w="100" w:type="dxa"/>
              <w:bottom w:w="70" w:type="dxa"/>
              <w:right w:w="100" w:type="dxa"/>
            </w:tcMar>
          </w:tcPr>
          <w:p w14:paraId="0024E2E2">
            <w:r>
              <w:rPr>
                <w:color w:val="24292E"/>
                <w:sz w:val="16"/>
              </w:rPr>
              <w:t>Auth</w:t>
            </w:r>
          </w:p>
        </w:tc>
        <w:tc>
          <w:tcPr>
            <w:tcW w:w="864" w:type="dxa"/>
            <w:shd w:val="clear" w:color="auto" w:fill="F9FAFB"/>
            <w:tcMar>
              <w:top w:w="70" w:type="dxa"/>
              <w:left w:w="100" w:type="dxa"/>
              <w:bottom w:w="70" w:type="dxa"/>
              <w:right w:w="100" w:type="dxa"/>
            </w:tcMar>
          </w:tcPr>
          <w:p w14:paraId="245E61B0">
            <w:r>
              <w:rPr>
                <w:color w:val="24292E"/>
                <w:sz w:val="16"/>
              </w:rPr>
              <w:t>POST</w:t>
            </w:r>
          </w:p>
        </w:tc>
        <w:tc>
          <w:tcPr>
            <w:tcW w:w="3168" w:type="dxa"/>
            <w:shd w:val="clear" w:color="auto" w:fill="F9FAFB"/>
            <w:tcMar>
              <w:top w:w="70" w:type="dxa"/>
              <w:left w:w="100" w:type="dxa"/>
              <w:bottom w:w="70" w:type="dxa"/>
              <w:right w:w="100" w:type="dxa"/>
            </w:tcMar>
          </w:tcPr>
          <w:p w14:paraId="227167C7">
            <w:r>
              <w:rPr>
                <w:color w:val="24292E"/>
                <w:sz w:val="16"/>
              </w:rPr>
              <w:t>/api/users/activate</w:t>
            </w:r>
          </w:p>
        </w:tc>
        <w:tc>
          <w:tcPr>
            <w:tcW w:w="1296" w:type="dxa"/>
            <w:shd w:val="clear" w:color="auto" w:fill="F9FAFB"/>
            <w:tcMar>
              <w:top w:w="70" w:type="dxa"/>
              <w:left w:w="100" w:type="dxa"/>
              <w:bottom w:w="70" w:type="dxa"/>
              <w:right w:w="100" w:type="dxa"/>
            </w:tcMar>
          </w:tcPr>
          <w:p w14:paraId="0D185100">
            <w:r>
              <w:rPr>
                <w:color w:val="24292E"/>
                <w:sz w:val="16"/>
              </w:rPr>
              <w:t>Public</w:t>
            </w:r>
          </w:p>
        </w:tc>
        <w:tc>
          <w:tcPr>
            <w:tcW w:w="2304" w:type="dxa"/>
            <w:shd w:val="clear" w:color="auto" w:fill="F9FAFB"/>
            <w:tcMar>
              <w:top w:w="70" w:type="dxa"/>
              <w:left w:w="100" w:type="dxa"/>
              <w:bottom w:w="70" w:type="dxa"/>
              <w:right w:w="100" w:type="dxa"/>
            </w:tcMar>
          </w:tcPr>
          <w:p w14:paraId="0C5F0B3C">
            <w:r>
              <w:rPr>
                <w:color w:val="24292E"/>
                <w:sz w:val="16"/>
              </w:rPr>
              <w:t>Kích hoạt nhân viên &amp; đặt mật khẩu</w:t>
            </w:r>
          </w:p>
        </w:tc>
        <w:tc>
          <w:tcPr>
            <w:tcW w:w="864" w:type="dxa"/>
            <w:shd w:val="clear" w:color="auto" w:fill="F9FAFB"/>
            <w:tcMar>
              <w:top w:w="70" w:type="dxa"/>
              <w:left w:w="100" w:type="dxa"/>
              <w:bottom w:w="70" w:type="dxa"/>
              <w:right w:w="100" w:type="dxa"/>
            </w:tcMar>
          </w:tcPr>
          <w:p w14:paraId="3D885F22">
            <w:r>
              <w:rPr>
                <w:color w:val="24292E"/>
                <w:sz w:val="16"/>
              </w:rPr>
              <w:t>Verified</w:t>
            </w:r>
          </w:p>
        </w:tc>
      </w:tr>
      <w:tr w14:paraId="722F435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6431914">
            <w:r>
              <w:rPr>
                <w:color w:val="24292E"/>
                <w:sz w:val="16"/>
              </w:rPr>
              <w:t>5</w:t>
            </w:r>
          </w:p>
        </w:tc>
        <w:tc>
          <w:tcPr>
            <w:tcW w:w="1008" w:type="dxa"/>
            <w:shd w:val="clear" w:color="auto" w:fill="FFFFFF"/>
            <w:tcMar>
              <w:top w:w="70" w:type="dxa"/>
              <w:left w:w="100" w:type="dxa"/>
              <w:bottom w:w="70" w:type="dxa"/>
              <w:right w:w="100" w:type="dxa"/>
            </w:tcMar>
          </w:tcPr>
          <w:p w14:paraId="6769A81A">
            <w:r>
              <w:rPr>
                <w:color w:val="24292E"/>
                <w:sz w:val="16"/>
              </w:rPr>
              <w:t>Auth</w:t>
            </w:r>
          </w:p>
        </w:tc>
        <w:tc>
          <w:tcPr>
            <w:tcW w:w="864" w:type="dxa"/>
            <w:shd w:val="clear" w:color="auto" w:fill="FFFFFF"/>
            <w:tcMar>
              <w:top w:w="70" w:type="dxa"/>
              <w:left w:w="100" w:type="dxa"/>
              <w:bottom w:w="70" w:type="dxa"/>
              <w:right w:w="100" w:type="dxa"/>
            </w:tcMar>
          </w:tcPr>
          <w:p w14:paraId="0995BC04">
            <w:r>
              <w:rPr>
                <w:color w:val="24292E"/>
                <w:sz w:val="16"/>
              </w:rPr>
              <w:t>POST</w:t>
            </w:r>
          </w:p>
        </w:tc>
        <w:tc>
          <w:tcPr>
            <w:tcW w:w="3168" w:type="dxa"/>
            <w:shd w:val="clear" w:color="auto" w:fill="FFFFFF"/>
            <w:tcMar>
              <w:top w:w="70" w:type="dxa"/>
              <w:left w:w="100" w:type="dxa"/>
              <w:bottom w:w="70" w:type="dxa"/>
              <w:right w:w="100" w:type="dxa"/>
            </w:tcMar>
          </w:tcPr>
          <w:p w14:paraId="64435561">
            <w:r>
              <w:rPr>
                <w:color w:val="24292E"/>
                <w:sz w:val="16"/>
              </w:rPr>
              <w:t>/api/users/register</w:t>
            </w:r>
          </w:p>
        </w:tc>
        <w:tc>
          <w:tcPr>
            <w:tcW w:w="1296" w:type="dxa"/>
            <w:shd w:val="clear" w:color="auto" w:fill="FFFFFF"/>
            <w:tcMar>
              <w:top w:w="70" w:type="dxa"/>
              <w:left w:w="100" w:type="dxa"/>
              <w:bottom w:w="70" w:type="dxa"/>
              <w:right w:w="100" w:type="dxa"/>
            </w:tcMar>
          </w:tcPr>
          <w:p w14:paraId="055AC157">
            <w:r>
              <w:rPr>
                <w:color w:val="24292E"/>
                <w:sz w:val="16"/>
              </w:rPr>
              <w:t>Public</w:t>
            </w:r>
          </w:p>
        </w:tc>
        <w:tc>
          <w:tcPr>
            <w:tcW w:w="2304" w:type="dxa"/>
            <w:shd w:val="clear" w:color="auto" w:fill="FFFFFF"/>
            <w:tcMar>
              <w:top w:w="70" w:type="dxa"/>
              <w:left w:w="100" w:type="dxa"/>
              <w:bottom w:w="70" w:type="dxa"/>
              <w:right w:w="100" w:type="dxa"/>
            </w:tcMar>
          </w:tcPr>
          <w:p w14:paraId="7ED82686">
            <w:r>
              <w:rPr>
                <w:color w:val="24292E"/>
                <w:sz w:val="16"/>
              </w:rPr>
              <w:t>Đăng ký tài khoản Khách hàng</w:t>
            </w:r>
          </w:p>
        </w:tc>
        <w:tc>
          <w:tcPr>
            <w:tcW w:w="864" w:type="dxa"/>
            <w:shd w:val="clear" w:color="auto" w:fill="FFFFFF"/>
            <w:tcMar>
              <w:top w:w="70" w:type="dxa"/>
              <w:left w:w="100" w:type="dxa"/>
              <w:bottom w:w="70" w:type="dxa"/>
              <w:right w:w="100" w:type="dxa"/>
            </w:tcMar>
          </w:tcPr>
          <w:p w14:paraId="52F8749B">
            <w:r>
              <w:rPr>
                <w:color w:val="24292E"/>
                <w:sz w:val="16"/>
              </w:rPr>
              <w:t>Verified</w:t>
            </w:r>
          </w:p>
        </w:tc>
      </w:tr>
      <w:tr w14:paraId="73108F5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71B9258E">
            <w:r>
              <w:rPr>
                <w:color w:val="24292E"/>
                <w:sz w:val="16"/>
              </w:rPr>
              <w:t>6</w:t>
            </w:r>
          </w:p>
        </w:tc>
        <w:tc>
          <w:tcPr>
            <w:tcW w:w="1008" w:type="dxa"/>
            <w:shd w:val="clear" w:color="auto" w:fill="F9FAFB"/>
            <w:tcMar>
              <w:top w:w="70" w:type="dxa"/>
              <w:left w:w="100" w:type="dxa"/>
              <w:bottom w:w="70" w:type="dxa"/>
              <w:right w:w="100" w:type="dxa"/>
            </w:tcMar>
          </w:tcPr>
          <w:p w14:paraId="71EF31C5">
            <w:r>
              <w:rPr>
                <w:color w:val="24292E"/>
                <w:sz w:val="16"/>
              </w:rPr>
              <w:t>Admin</w:t>
            </w:r>
          </w:p>
        </w:tc>
        <w:tc>
          <w:tcPr>
            <w:tcW w:w="864" w:type="dxa"/>
            <w:shd w:val="clear" w:color="auto" w:fill="F9FAFB"/>
            <w:tcMar>
              <w:top w:w="70" w:type="dxa"/>
              <w:left w:w="100" w:type="dxa"/>
              <w:bottom w:w="70" w:type="dxa"/>
              <w:right w:w="100" w:type="dxa"/>
            </w:tcMar>
          </w:tcPr>
          <w:p w14:paraId="0D514F13">
            <w:r>
              <w:rPr>
                <w:color w:val="24292E"/>
                <w:sz w:val="16"/>
              </w:rPr>
              <w:t>GET</w:t>
            </w:r>
          </w:p>
        </w:tc>
        <w:tc>
          <w:tcPr>
            <w:tcW w:w="3168" w:type="dxa"/>
            <w:shd w:val="clear" w:color="auto" w:fill="F9FAFB"/>
            <w:tcMar>
              <w:top w:w="70" w:type="dxa"/>
              <w:left w:w="100" w:type="dxa"/>
              <w:bottom w:w="70" w:type="dxa"/>
              <w:right w:w="100" w:type="dxa"/>
            </w:tcMar>
          </w:tcPr>
          <w:p w14:paraId="3F3F177C">
            <w:r>
              <w:rPr>
                <w:color w:val="24292E"/>
                <w:sz w:val="16"/>
              </w:rPr>
              <w:t>/api/users</w:t>
            </w:r>
          </w:p>
        </w:tc>
        <w:tc>
          <w:tcPr>
            <w:tcW w:w="1296" w:type="dxa"/>
            <w:shd w:val="clear" w:color="auto" w:fill="F9FAFB"/>
            <w:tcMar>
              <w:top w:w="70" w:type="dxa"/>
              <w:left w:w="100" w:type="dxa"/>
              <w:bottom w:w="70" w:type="dxa"/>
              <w:right w:w="100" w:type="dxa"/>
            </w:tcMar>
          </w:tcPr>
          <w:p w14:paraId="7540BA76">
            <w:r>
              <w:rPr>
                <w:color w:val="24292E"/>
                <w:sz w:val="16"/>
              </w:rPr>
              <w:t>Admin</w:t>
            </w:r>
          </w:p>
        </w:tc>
        <w:tc>
          <w:tcPr>
            <w:tcW w:w="2304" w:type="dxa"/>
            <w:shd w:val="clear" w:color="auto" w:fill="F9FAFB"/>
            <w:tcMar>
              <w:top w:w="70" w:type="dxa"/>
              <w:left w:w="100" w:type="dxa"/>
              <w:bottom w:w="70" w:type="dxa"/>
              <w:right w:w="100" w:type="dxa"/>
            </w:tcMar>
          </w:tcPr>
          <w:p w14:paraId="1A23A3B7">
            <w:r>
              <w:rPr>
                <w:color w:val="24292E"/>
                <w:sz w:val="16"/>
              </w:rPr>
              <w:t>Danh sách toàn bộ người dùng</w:t>
            </w:r>
          </w:p>
        </w:tc>
        <w:tc>
          <w:tcPr>
            <w:tcW w:w="864" w:type="dxa"/>
            <w:shd w:val="clear" w:color="auto" w:fill="F9FAFB"/>
            <w:tcMar>
              <w:top w:w="70" w:type="dxa"/>
              <w:left w:w="100" w:type="dxa"/>
              <w:bottom w:w="70" w:type="dxa"/>
              <w:right w:w="100" w:type="dxa"/>
            </w:tcMar>
          </w:tcPr>
          <w:p w14:paraId="749BDE69">
            <w:r>
              <w:rPr>
                <w:color w:val="24292E"/>
                <w:sz w:val="16"/>
              </w:rPr>
              <w:t>Verified</w:t>
            </w:r>
          </w:p>
        </w:tc>
      </w:tr>
      <w:tr w14:paraId="0BAF449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3DAB4BB">
            <w:r>
              <w:rPr>
                <w:color w:val="24292E"/>
                <w:sz w:val="16"/>
              </w:rPr>
              <w:t>7</w:t>
            </w:r>
          </w:p>
        </w:tc>
        <w:tc>
          <w:tcPr>
            <w:tcW w:w="1008" w:type="dxa"/>
            <w:shd w:val="clear" w:color="auto" w:fill="FFFFFF"/>
            <w:tcMar>
              <w:top w:w="70" w:type="dxa"/>
              <w:left w:w="100" w:type="dxa"/>
              <w:bottom w:w="70" w:type="dxa"/>
              <w:right w:w="100" w:type="dxa"/>
            </w:tcMar>
          </w:tcPr>
          <w:p w14:paraId="2C811296">
            <w:r>
              <w:rPr>
                <w:color w:val="24292E"/>
                <w:sz w:val="16"/>
              </w:rPr>
              <w:t>Admin</w:t>
            </w:r>
          </w:p>
        </w:tc>
        <w:tc>
          <w:tcPr>
            <w:tcW w:w="864" w:type="dxa"/>
            <w:shd w:val="clear" w:color="auto" w:fill="FFFFFF"/>
            <w:tcMar>
              <w:top w:w="70" w:type="dxa"/>
              <w:left w:w="100" w:type="dxa"/>
              <w:bottom w:w="70" w:type="dxa"/>
              <w:right w:w="100" w:type="dxa"/>
            </w:tcMar>
          </w:tcPr>
          <w:p w14:paraId="065F05A4">
            <w:r>
              <w:rPr>
                <w:color w:val="24292E"/>
                <w:sz w:val="16"/>
              </w:rPr>
              <w:t>GET</w:t>
            </w:r>
          </w:p>
        </w:tc>
        <w:tc>
          <w:tcPr>
            <w:tcW w:w="3168" w:type="dxa"/>
            <w:shd w:val="clear" w:color="auto" w:fill="FFFFFF"/>
            <w:tcMar>
              <w:top w:w="70" w:type="dxa"/>
              <w:left w:w="100" w:type="dxa"/>
              <w:bottom w:w="70" w:type="dxa"/>
              <w:right w:w="100" w:type="dxa"/>
            </w:tcMar>
          </w:tcPr>
          <w:p w14:paraId="23D865B0">
            <w:r>
              <w:rPr>
                <w:color w:val="24292E"/>
                <w:sz w:val="16"/>
              </w:rPr>
              <w:t>/api/admin/users</w:t>
            </w:r>
          </w:p>
        </w:tc>
        <w:tc>
          <w:tcPr>
            <w:tcW w:w="1296" w:type="dxa"/>
            <w:shd w:val="clear" w:color="auto" w:fill="FFFFFF"/>
            <w:tcMar>
              <w:top w:w="70" w:type="dxa"/>
              <w:left w:w="100" w:type="dxa"/>
              <w:bottom w:w="70" w:type="dxa"/>
              <w:right w:w="100" w:type="dxa"/>
            </w:tcMar>
          </w:tcPr>
          <w:p w14:paraId="53897D1B">
            <w:r>
              <w:rPr>
                <w:color w:val="24292E"/>
                <w:sz w:val="16"/>
              </w:rPr>
              <w:t>Admin</w:t>
            </w:r>
          </w:p>
        </w:tc>
        <w:tc>
          <w:tcPr>
            <w:tcW w:w="2304" w:type="dxa"/>
            <w:shd w:val="clear" w:color="auto" w:fill="FFFFFF"/>
            <w:tcMar>
              <w:top w:w="70" w:type="dxa"/>
              <w:left w:w="100" w:type="dxa"/>
              <w:bottom w:w="70" w:type="dxa"/>
              <w:right w:w="100" w:type="dxa"/>
            </w:tcMar>
          </w:tcPr>
          <w:p w14:paraId="3C7944F2">
            <w:r>
              <w:rPr>
                <w:color w:val="24292E"/>
                <w:sz w:val="16"/>
              </w:rPr>
              <w:t>Danh sách nhân viên nội bộ (QL, NV)</w:t>
            </w:r>
          </w:p>
        </w:tc>
        <w:tc>
          <w:tcPr>
            <w:tcW w:w="864" w:type="dxa"/>
            <w:shd w:val="clear" w:color="auto" w:fill="FFFFFF"/>
            <w:tcMar>
              <w:top w:w="70" w:type="dxa"/>
              <w:left w:w="100" w:type="dxa"/>
              <w:bottom w:w="70" w:type="dxa"/>
              <w:right w:w="100" w:type="dxa"/>
            </w:tcMar>
          </w:tcPr>
          <w:p w14:paraId="67558D5B">
            <w:r>
              <w:rPr>
                <w:color w:val="24292E"/>
                <w:sz w:val="16"/>
              </w:rPr>
              <w:t>Verified</w:t>
            </w:r>
          </w:p>
        </w:tc>
      </w:tr>
      <w:tr w14:paraId="03F5968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5381A06">
            <w:r>
              <w:rPr>
                <w:color w:val="24292E"/>
                <w:sz w:val="16"/>
              </w:rPr>
              <w:t>8</w:t>
            </w:r>
          </w:p>
        </w:tc>
        <w:tc>
          <w:tcPr>
            <w:tcW w:w="1008" w:type="dxa"/>
            <w:shd w:val="clear" w:color="auto" w:fill="F9FAFB"/>
            <w:tcMar>
              <w:top w:w="70" w:type="dxa"/>
              <w:left w:w="100" w:type="dxa"/>
              <w:bottom w:w="70" w:type="dxa"/>
              <w:right w:w="100" w:type="dxa"/>
            </w:tcMar>
          </w:tcPr>
          <w:p w14:paraId="310376FA">
            <w:r>
              <w:rPr>
                <w:color w:val="24292E"/>
                <w:sz w:val="16"/>
              </w:rPr>
              <w:t>Admin</w:t>
            </w:r>
          </w:p>
        </w:tc>
        <w:tc>
          <w:tcPr>
            <w:tcW w:w="864" w:type="dxa"/>
            <w:shd w:val="clear" w:color="auto" w:fill="F9FAFB"/>
            <w:tcMar>
              <w:top w:w="70" w:type="dxa"/>
              <w:left w:w="100" w:type="dxa"/>
              <w:bottom w:w="70" w:type="dxa"/>
              <w:right w:w="100" w:type="dxa"/>
            </w:tcMar>
          </w:tcPr>
          <w:p w14:paraId="1A63ED74">
            <w:r>
              <w:rPr>
                <w:color w:val="24292E"/>
                <w:sz w:val="16"/>
              </w:rPr>
              <w:t>GET</w:t>
            </w:r>
          </w:p>
        </w:tc>
        <w:tc>
          <w:tcPr>
            <w:tcW w:w="3168" w:type="dxa"/>
            <w:shd w:val="clear" w:color="auto" w:fill="F9FAFB"/>
            <w:tcMar>
              <w:top w:w="70" w:type="dxa"/>
              <w:left w:w="100" w:type="dxa"/>
              <w:bottom w:w="70" w:type="dxa"/>
              <w:right w:w="100" w:type="dxa"/>
            </w:tcMar>
          </w:tcPr>
          <w:p w14:paraId="180F37C8">
            <w:r>
              <w:rPr>
                <w:color w:val="24292E"/>
                <w:sz w:val="16"/>
              </w:rPr>
              <w:t>/api/users/{id}</w:t>
            </w:r>
          </w:p>
        </w:tc>
        <w:tc>
          <w:tcPr>
            <w:tcW w:w="1296" w:type="dxa"/>
            <w:shd w:val="clear" w:color="auto" w:fill="F9FAFB"/>
            <w:tcMar>
              <w:top w:w="70" w:type="dxa"/>
              <w:left w:w="100" w:type="dxa"/>
              <w:bottom w:w="70" w:type="dxa"/>
              <w:right w:w="100" w:type="dxa"/>
            </w:tcMar>
          </w:tcPr>
          <w:p w14:paraId="002ABF8C">
            <w:r>
              <w:rPr>
                <w:color w:val="24292E"/>
                <w:sz w:val="16"/>
              </w:rPr>
              <w:t>Admin</w:t>
            </w:r>
          </w:p>
        </w:tc>
        <w:tc>
          <w:tcPr>
            <w:tcW w:w="2304" w:type="dxa"/>
            <w:shd w:val="clear" w:color="auto" w:fill="F9FAFB"/>
            <w:tcMar>
              <w:top w:w="70" w:type="dxa"/>
              <w:left w:w="100" w:type="dxa"/>
              <w:bottom w:w="70" w:type="dxa"/>
              <w:right w:w="100" w:type="dxa"/>
            </w:tcMar>
          </w:tcPr>
          <w:p w14:paraId="401CD805">
            <w:r>
              <w:rPr>
                <w:color w:val="24292E"/>
                <w:sz w:val="16"/>
              </w:rPr>
              <w:t>Xem chi tiết người dùng theo ID</w:t>
            </w:r>
          </w:p>
        </w:tc>
        <w:tc>
          <w:tcPr>
            <w:tcW w:w="864" w:type="dxa"/>
            <w:shd w:val="clear" w:color="auto" w:fill="F9FAFB"/>
            <w:tcMar>
              <w:top w:w="70" w:type="dxa"/>
              <w:left w:w="100" w:type="dxa"/>
              <w:bottom w:w="70" w:type="dxa"/>
              <w:right w:w="100" w:type="dxa"/>
            </w:tcMar>
          </w:tcPr>
          <w:p w14:paraId="6435C65C">
            <w:r>
              <w:rPr>
                <w:color w:val="24292E"/>
                <w:sz w:val="16"/>
              </w:rPr>
              <w:t>Verified</w:t>
            </w:r>
          </w:p>
        </w:tc>
      </w:tr>
      <w:tr w14:paraId="68F78D6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4582486">
            <w:r>
              <w:rPr>
                <w:color w:val="24292E"/>
                <w:sz w:val="16"/>
              </w:rPr>
              <w:t>9</w:t>
            </w:r>
          </w:p>
        </w:tc>
        <w:tc>
          <w:tcPr>
            <w:tcW w:w="1008" w:type="dxa"/>
            <w:shd w:val="clear" w:color="auto" w:fill="FFFFFF"/>
            <w:tcMar>
              <w:top w:w="70" w:type="dxa"/>
              <w:left w:w="100" w:type="dxa"/>
              <w:bottom w:w="70" w:type="dxa"/>
              <w:right w:w="100" w:type="dxa"/>
            </w:tcMar>
          </w:tcPr>
          <w:p w14:paraId="2B784161">
            <w:r>
              <w:rPr>
                <w:color w:val="24292E"/>
                <w:sz w:val="16"/>
              </w:rPr>
              <w:t>Admin</w:t>
            </w:r>
          </w:p>
        </w:tc>
        <w:tc>
          <w:tcPr>
            <w:tcW w:w="864" w:type="dxa"/>
            <w:shd w:val="clear" w:color="auto" w:fill="FFFFFF"/>
            <w:tcMar>
              <w:top w:w="70" w:type="dxa"/>
              <w:left w:w="100" w:type="dxa"/>
              <w:bottom w:w="70" w:type="dxa"/>
              <w:right w:w="100" w:type="dxa"/>
            </w:tcMar>
          </w:tcPr>
          <w:p w14:paraId="307E33E3">
            <w:r>
              <w:rPr>
                <w:color w:val="24292E"/>
                <w:sz w:val="16"/>
              </w:rPr>
              <w:t>POST</w:t>
            </w:r>
          </w:p>
        </w:tc>
        <w:tc>
          <w:tcPr>
            <w:tcW w:w="3168" w:type="dxa"/>
            <w:shd w:val="clear" w:color="auto" w:fill="FFFFFF"/>
            <w:tcMar>
              <w:top w:w="70" w:type="dxa"/>
              <w:left w:w="100" w:type="dxa"/>
              <w:bottom w:w="70" w:type="dxa"/>
              <w:right w:w="100" w:type="dxa"/>
            </w:tcMar>
          </w:tcPr>
          <w:p w14:paraId="62721A60">
            <w:r>
              <w:rPr>
                <w:color w:val="24292E"/>
                <w:sz w:val="16"/>
              </w:rPr>
              <w:t>/api/users/internal</w:t>
            </w:r>
          </w:p>
        </w:tc>
        <w:tc>
          <w:tcPr>
            <w:tcW w:w="1296" w:type="dxa"/>
            <w:shd w:val="clear" w:color="auto" w:fill="FFFFFF"/>
            <w:tcMar>
              <w:top w:w="70" w:type="dxa"/>
              <w:left w:w="100" w:type="dxa"/>
              <w:bottom w:w="70" w:type="dxa"/>
              <w:right w:w="100" w:type="dxa"/>
            </w:tcMar>
          </w:tcPr>
          <w:p w14:paraId="52A4AF56">
            <w:r>
              <w:rPr>
                <w:color w:val="24292E"/>
                <w:sz w:val="16"/>
              </w:rPr>
              <w:t>Admin</w:t>
            </w:r>
          </w:p>
        </w:tc>
        <w:tc>
          <w:tcPr>
            <w:tcW w:w="2304" w:type="dxa"/>
            <w:shd w:val="clear" w:color="auto" w:fill="FFFFFF"/>
            <w:tcMar>
              <w:top w:w="70" w:type="dxa"/>
              <w:left w:w="100" w:type="dxa"/>
              <w:bottom w:w="70" w:type="dxa"/>
              <w:right w:w="100" w:type="dxa"/>
            </w:tcMar>
          </w:tcPr>
          <w:p w14:paraId="3F024331">
            <w:r>
              <w:rPr>
                <w:color w:val="24292E"/>
                <w:sz w:val="16"/>
              </w:rPr>
              <w:t>Tạo nhân viên nội bộ (tự sinh mã)</w:t>
            </w:r>
          </w:p>
        </w:tc>
        <w:tc>
          <w:tcPr>
            <w:tcW w:w="864" w:type="dxa"/>
            <w:shd w:val="clear" w:color="auto" w:fill="FFFFFF"/>
            <w:tcMar>
              <w:top w:w="70" w:type="dxa"/>
              <w:left w:w="100" w:type="dxa"/>
              <w:bottom w:w="70" w:type="dxa"/>
              <w:right w:w="100" w:type="dxa"/>
            </w:tcMar>
          </w:tcPr>
          <w:p w14:paraId="2E8DEB39">
            <w:r>
              <w:rPr>
                <w:color w:val="24292E"/>
                <w:sz w:val="16"/>
              </w:rPr>
              <w:t>Verified</w:t>
            </w:r>
          </w:p>
        </w:tc>
      </w:tr>
      <w:tr w14:paraId="2CFBC74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3A48489F">
            <w:r>
              <w:rPr>
                <w:color w:val="24292E"/>
                <w:sz w:val="16"/>
              </w:rPr>
              <w:t>10</w:t>
            </w:r>
          </w:p>
        </w:tc>
        <w:tc>
          <w:tcPr>
            <w:tcW w:w="1008" w:type="dxa"/>
            <w:shd w:val="clear" w:color="auto" w:fill="F9FAFB"/>
            <w:tcMar>
              <w:top w:w="70" w:type="dxa"/>
              <w:left w:w="100" w:type="dxa"/>
              <w:bottom w:w="70" w:type="dxa"/>
              <w:right w:w="100" w:type="dxa"/>
            </w:tcMar>
          </w:tcPr>
          <w:p w14:paraId="28866DB0">
            <w:r>
              <w:rPr>
                <w:color w:val="24292E"/>
                <w:sz w:val="16"/>
              </w:rPr>
              <w:t>Admin</w:t>
            </w:r>
          </w:p>
        </w:tc>
        <w:tc>
          <w:tcPr>
            <w:tcW w:w="864" w:type="dxa"/>
            <w:shd w:val="clear" w:color="auto" w:fill="F9FAFB"/>
            <w:tcMar>
              <w:top w:w="70" w:type="dxa"/>
              <w:left w:w="100" w:type="dxa"/>
              <w:bottom w:w="70" w:type="dxa"/>
              <w:right w:w="100" w:type="dxa"/>
            </w:tcMar>
          </w:tcPr>
          <w:p w14:paraId="3A93C677">
            <w:r>
              <w:rPr>
                <w:color w:val="24292E"/>
                <w:sz w:val="16"/>
              </w:rPr>
              <w:t>POST</w:t>
            </w:r>
          </w:p>
        </w:tc>
        <w:tc>
          <w:tcPr>
            <w:tcW w:w="3168" w:type="dxa"/>
            <w:shd w:val="clear" w:color="auto" w:fill="F9FAFB"/>
            <w:tcMar>
              <w:top w:w="70" w:type="dxa"/>
              <w:left w:w="100" w:type="dxa"/>
              <w:bottom w:w="70" w:type="dxa"/>
              <w:right w:w="100" w:type="dxa"/>
            </w:tcMar>
          </w:tcPr>
          <w:p w14:paraId="10A9A3B3">
            <w:r>
              <w:rPr>
                <w:color w:val="24292E"/>
                <w:sz w:val="16"/>
              </w:rPr>
              <w:t>/api/admin/managers</w:t>
            </w:r>
          </w:p>
        </w:tc>
        <w:tc>
          <w:tcPr>
            <w:tcW w:w="1296" w:type="dxa"/>
            <w:shd w:val="clear" w:color="auto" w:fill="F9FAFB"/>
            <w:tcMar>
              <w:top w:w="70" w:type="dxa"/>
              <w:left w:w="100" w:type="dxa"/>
              <w:bottom w:w="70" w:type="dxa"/>
              <w:right w:w="100" w:type="dxa"/>
            </w:tcMar>
          </w:tcPr>
          <w:p w14:paraId="63CF8D25">
            <w:r>
              <w:rPr>
                <w:color w:val="24292E"/>
                <w:sz w:val="16"/>
              </w:rPr>
              <w:t>Admin</w:t>
            </w:r>
          </w:p>
        </w:tc>
        <w:tc>
          <w:tcPr>
            <w:tcW w:w="2304" w:type="dxa"/>
            <w:shd w:val="clear" w:color="auto" w:fill="F9FAFB"/>
            <w:tcMar>
              <w:top w:w="70" w:type="dxa"/>
              <w:left w:w="100" w:type="dxa"/>
              <w:bottom w:w="70" w:type="dxa"/>
              <w:right w:w="100" w:type="dxa"/>
            </w:tcMar>
          </w:tcPr>
          <w:p w14:paraId="0FE6E5ED">
            <w:r>
              <w:rPr>
                <w:color w:val="24292E"/>
                <w:sz w:val="16"/>
              </w:rPr>
              <w:t>Tạo Quản lý (tiền tố QL)</w:t>
            </w:r>
          </w:p>
        </w:tc>
        <w:tc>
          <w:tcPr>
            <w:tcW w:w="864" w:type="dxa"/>
            <w:shd w:val="clear" w:color="auto" w:fill="F9FAFB"/>
            <w:tcMar>
              <w:top w:w="70" w:type="dxa"/>
              <w:left w:w="100" w:type="dxa"/>
              <w:bottom w:w="70" w:type="dxa"/>
              <w:right w:w="100" w:type="dxa"/>
            </w:tcMar>
          </w:tcPr>
          <w:p w14:paraId="27609073">
            <w:r>
              <w:rPr>
                <w:color w:val="24292E"/>
                <w:sz w:val="16"/>
              </w:rPr>
              <w:t>Verified</w:t>
            </w:r>
          </w:p>
        </w:tc>
      </w:tr>
      <w:tr w14:paraId="6364DFE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57F0E343">
            <w:r>
              <w:rPr>
                <w:color w:val="24292E"/>
                <w:sz w:val="16"/>
              </w:rPr>
              <w:t>11</w:t>
            </w:r>
          </w:p>
        </w:tc>
        <w:tc>
          <w:tcPr>
            <w:tcW w:w="1008" w:type="dxa"/>
            <w:shd w:val="clear" w:color="auto" w:fill="FFFFFF"/>
            <w:tcMar>
              <w:top w:w="70" w:type="dxa"/>
              <w:left w:w="100" w:type="dxa"/>
              <w:bottom w:w="70" w:type="dxa"/>
              <w:right w:w="100" w:type="dxa"/>
            </w:tcMar>
          </w:tcPr>
          <w:p w14:paraId="46763B38">
            <w:r>
              <w:rPr>
                <w:color w:val="24292E"/>
                <w:sz w:val="16"/>
              </w:rPr>
              <w:t>Admin</w:t>
            </w:r>
          </w:p>
        </w:tc>
        <w:tc>
          <w:tcPr>
            <w:tcW w:w="864" w:type="dxa"/>
            <w:shd w:val="clear" w:color="auto" w:fill="FFFFFF"/>
            <w:tcMar>
              <w:top w:w="70" w:type="dxa"/>
              <w:left w:w="100" w:type="dxa"/>
              <w:bottom w:w="70" w:type="dxa"/>
              <w:right w:w="100" w:type="dxa"/>
            </w:tcMar>
          </w:tcPr>
          <w:p w14:paraId="265E12A2">
            <w:r>
              <w:rPr>
                <w:color w:val="24292E"/>
                <w:sz w:val="16"/>
              </w:rPr>
              <w:t>POST</w:t>
            </w:r>
          </w:p>
        </w:tc>
        <w:tc>
          <w:tcPr>
            <w:tcW w:w="3168" w:type="dxa"/>
            <w:shd w:val="clear" w:color="auto" w:fill="FFFFFF"/>
            <w:tcMar>
              <w:top w:w="70" w:type="dxa"/>
              <w:left w:w="100" w:type="dxa"/>
              <w:bottom w:w="70" w:type="dxa"/>
              <w:right w:w="100" w:type="dxa"/>
            </w:tcMar>
          </w:tcPr>
          <w:p w14:paraId="5A49D3A5">
            <w:r>
              <w:rPr>
                <w:color w:val="24292E"/>
                <w:sz w:val="16"/>
              </w:rPr>
              <w:t>/api/admin/staff</w:t>
            </w:r>
          </w:p>
        </w:tc>
        <w:tc>
          <w:tcPr>
            <w:tcW w:w="1296" w:type="dxa"/>
            <w:shd w:val="clear" w:color="auto" w:fill="FFFFFF"/>
            <w:tcMar>
              <w:top w:w="70" w:type="dxa"/>
              <w:left w:w="100" w:type="dxa"/>
              <w:bottom w:w="70" w:type="dxa"/>
              <w:right w:w="100" w:type="dxa"/>
            </w:tcMar>
          </w:tcPr>
          <w:p w14:paraId="69EEDB0E">
            <w:r>
              <w:rPr>
                <w:color w:val="24292E"/>
                <w:sz w:val="16"/>
              </w:rPr>
              <w:t>Admin</w:t>
            </w:r>
          </w:p>
        </w:tc>
        <w:tc>
          <w:tcPr>
            <w:tcW w:w="2304" w:type="dxa"/>
            <w:shd w:val="clear" w:color="auto" w:fill="FFFFFF"/>
            <w:tcMar>
              <w:top w:w="70" w:type="dxa"/>
              <w:left w:w="100" w:type="dxa"/>
              <w:bottom w:w="70" w:type="dxa"/>
              <w:right w:w="100" w:type="dxa"/>
            </w:tcMar>
          </w:tcPr>
          <w:p w14:paraId="1E4A2411">
            <w:r>
              <w:rPr>
                <w:color w:val="24292E"/>
                <w:sz w:val="16"/>
              </w:rPr>
              <w:t>Tạo Nhân viên (tiền tố NV)</w:t>
            </w:r>
          </w:p>
        </w:tc>
        <w:tc>
          <w:tcPr>
            <w:tcW w:w="864" w:type="dxa"/>
            <w:shd w:val="clear" w:color="auto" w:fill="FFFFFF"/>
            <w:tcMar>
              <w:top w:w="70" w:type="dxa"/>
              <w:left w:w="100" w:type="dxa"/>
              <w:bottom w:w="70" w:type="dxa"/>
              <w:right w:w="100" w:type="dxa"/>
            </w:tcMar>
          </w:tcPr>
          <w:p w14:paraId="6A174845">
            <w:r>
              <w:rPr>
                <w:color w:val="24292E"/>
                <w:sz w:val="16"/>
              </w:rPr>
              <w:t>Verified</w:t>
            </w:r>
          </w:p>
        </w:tc>
      </w:tr>
      <w:tr w14:paraId="05C9BE1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7F8C431B">
            <w:r>
              <w:rPr>
                <w:color w:val="24292E"/>
                <w:sz w:val="16"/>
              </w:rPr>
              <w:t>12</w:t>
            </w:r>
          </w:p>
        </w:tc>
        <w:tc>
          <w:tcPr>
            <w:tcW w:w="1008" w:type="dxa"/>
            <w:shd w:val="clear" w:color="auto" w:fill="F9FAFB"/>
            <w:tcMar>
              <w:top w:w="70" w:type="dxa"/>
              <w:left w:w="100" w:type="dxa"/>
              <w:bottom w:w="70" w:type="dxa"/>
              <w:right w:w="100" w:type="dxa"/>
            </w:tcMar>
          </w:tcPr>
          <w:p w14:paraId="1F4F73F6">
            <w:r>
              <w:rPr>
                <w:color w:val="24292E"/>
                <w:sz w:val="16"/>
              </w:rPr>
              <w:t>Admin</w:t>
            </w:r>
          </w:p>
        </w:tc>
        <w:tc>
          <w:tcPr>
            <w:tcW w:w="864" w:type="dxa"/>
            <w:shd w:val="clear" w:color="auto" w:fill="F9FAFB"/>
            <w:tcMar>
              <w:top w:w="70" w:type="dxa"/>
              <w:left w:w="100" w:type="dxa"/>
              <w:bottom w:w="70" w:type="dxa"/>
              <w:right w:w="100" w:type="dxa"/>
            </w:tcMar>
          </w:tcPr>
          <w:p w14:paraId="2760308C">
            <w:r>
              <w:rPr>
                <w:color w:val="24292E"/>
                <w:sz w:val="16"/>
              </w:rPr>
              <w:t>PATCH</w:t>
            </w:r>
          </w:p>
        </w:tc>
        <w:tc>
          <w:tcPr>
            <w:tcW w:w="3168" w:type="dxa"/>
            <w:shd w:val="clear" w:color="auto" w:fill="F9FAFB"/>
            <w:tcMar>
              <w:top w:w="70" w:type="dxa"/>
              <w:left w:w="100" w:type="dxa"/>
              <w:bottom w:w="70" w:type="dxa"/>
              <w:right w:w="100" w:type="dxa"/>
            </w:tcMar>
          </w:tcPr>
          <w:p w14:paraId="450C4B03">
            <w:r>
              <w:rPr>
                <w:color w:val="24292E"/>
                <w:sz w:val="16"/>
              </w:rPr>
              <w:t>/api/users/{id}/status (alias: /api/admin/users/{id}/status)</w:t>
            </w:r>
          </w:p>
        </w:tc>
        <w:tc>
          <w:tcPr>
            <w:tcW w:w="1296" w:type="dxa"/>
            <w:shd w:val="clear" w:color="auto" w:fill="F9FAFB"/>
            <w:tcMar>
              <w:top w:w="70" w:type="dxa"/>
              <w:left w:w="100" w:type="dxa"/>
              <w:bottom w:w="70" w:type="dxa"/>
              <w:right w:w="100" w:type="dxa"/>
            </w:tcMar>
          </w:tcPr>
          <w:p w14:paraId="0C05A6EA">
            <w:r>
              <w:rPr>
                <w:color w:val="24292E"/>
                <w:sz w:val="16"/>
              </w:rPr>
              <w:t>Admin</w:t>
            </w:r>
          </w:p>
        </w:tc>
        <w:tc>
          <w:tcPr>
            <w:tcW w:w="2304" w:type="dxa"/>
            <w:shd w:val="clear" w:color="auto" w:fill="F9FAFB"/>
            <w:tcMar>
              <w:top w:w="70" w:type="dxa"/>
              <w:left w:w="100" w:type="dxa"/>
              <w:bottom w:w="70" w:type="dxa"/>
              <w:right w:w="100" w:type="dxa"/>
            </w:tcMar>
          </w:tcPr>
          <w:p w14:paraId="293A0450">
            <w:r>
              <w:rPr>
                <w:color w:val="24292E"/>
                <w:sz w:val="16"/>
              </w:rPr>
              <w:t>Kích hoạt / Vô hiệu hóa tài khoản</w:t>
            </w:r>
          </w:p>
        </w:tc>
        <w:tc>
          <w:tcPr>
            <w:tcW w:w="864" w:type="dxa"/>
            <w:shd w:val="clear" w:color="auto" w:fill="F9FAFB"/>
            <w:tcMar>
              <w:top w:w="70" w:type="dxa"/>
              <w:left w:w="100" w:type="dxa"/>
              <w:bottom w:w="70" w:type="dxa"/>
              <w:right w:w="100" w:type="dxa"/>
            </w:tcMar>
          </w:tcPr>
          <w:p w14:paraId="48D88D93">
            <w:r>
              <w:rPr>
                <w:color w:val="24292E"/>
                <w:sz w:val="16"/>
              </w:rPr>
              <w:t>Verified</w:t>
            </w:r>
          </w:p>
        </w:tc>
      </w:tr>
      <w:tr w14:paraId="4F059D1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580716B6">
            <w:r>
              <w:rPr>
                <w:color w:val="24292E"/>
                <w:sz w:val="16"/>
              </w:rPr>
              <w:t>13</w:t>
            </w:r>
          </w:p>
        </w:tc>
        <w:tc>
          <w:tcPr>
            <w:tcW w:w="1008" w:type="dxa"/>
            <w:shd w:val="clear" w:color="auto" w:fill="FFFFFF"/>
            <w:tcMar>
              <w:top w:w="70" w:type="dxa"/>
              <w:left w:w="100" w:type="dxa"/>
              <w:bottom w:w="70" w:type="dxa"/>
              <w:right w:w="100" w:type="dxa"/>
            </w:tcMar>
          </w:tcPr>
          <w:p w14:paraId="6B615CB7">
            <w:r>
              <w:rPr>
                <w:color w:val="24292E"/>
                <w:sz w:val="16"/>
              </w:rPr>
              <w:t>Admin</w:t>
            </w:r>
          </w:p>
        </w:tc>
        <w:tc>
          <w:tcPr>
            <w:tcW w:w="864" w:type="dxa"/>
            <w:shd w:val="clear" w:color="auto" w:fill="FFFFFF"/>
            <w:tcMar>
              <w:top w:w="70" w:type="dxa"/>
              <w:left w:w="100" w:type="dxa"/>
              <w:bottom w:w="70" w:type="dxa"/>
              <w:right w:w="100" w:type="dxa"/>
            </w:tcMar>
          </w:tcPr>
          <w:p w14:paraId="41DD8FCD">
            <w:r>
              <w:rPr>
                <w:color w:val="24292E"/>
                <w:sz w:val="16"/>
              </w:rPr>
              <w:t>GET</w:t>
            </w:r>
          </w:p>
        </w:tc>
        <w:tc>
          <w:tcPr>
            <w:tcW w:w="3168" w:type="dxa"/>
            <w:shd w:val="clear" w:color="auto" w:fill="FFFFFF"/>
            <w:tcMar>
              <w:top w:w="70" w:type="dxa"/>
              <w:left w:w="100" w:type="dxa"/>
              <w:bottom w:w="70" w:type="dxa"/>
              <w:right w:w="100" w:type="dxa"/>
            </w:tcMar>
          </w:tcPr>
          <w:p w14:paraId="301357CE">
            <w:r>
              <w:rPr>
                <w:color w:val="24292E"/>
                <w:sz w:val="16"/>
              </w:rPr>
              <w:t>/api/users/{id}/profile</w:t>
            </w:r>
          </w:p>
        </w:tc>
        <w:tc>
          <w:tcPr>
            <w:tcW w:w="1296" w:type="dxa"/>
            <w:shd w:val="clear" w:color="auto" w:fill="FFFFFF"/>
            <w:tcMar>
              <w:top w:w="70" w:type="dxa"/>
              <w:left w:w="100" w:type="dxa"/>
              <w:bottom w:w="70" w:type="dxa"/>
              <w:right w:w="100" w:type="dxa"/>
            </w:tcMar>
          </w:tcPr>
          <w:p w14:paraId="73142F69">
            <w:r>
              <w:rPr>
                <w:color w:val="24292E"/>
                <w:sz w:val="16"/>
              </w:rPr>
              <w:t>Admin</w:t>
            </w:r>
          </w:p>
        </w:tc>
        <w:tc>
          <w:tcPr>
            <w:tcW w:w="2304" w:type="dxa"/>
            <w:shd w:val="clear" w:color="auto" w:fill="FFFFFF"/>
            <w:tcMar>
              <w:top w:w="70" w:type="dxa"/>
              <w:left w:w="100" w:type="dxa"/>
              <w:bottom w:w="70" w:type="dxa"/>
              <w:right w:w="100" w:type="dxa"/>
            </w:tcMar>
          </w:tcPr>
          <w:p w14:paraId="07DB1445">
            <w:r>
              <w:rPr>
                <w:color w:val="24292E"/>
                <w:sz w:val="16"/>
              </w:rPr>
              <w:t>Xem hồ sơ chi tiết và xe của user</w:t>
            </w:r>
          </w:p>
        </w:tc>
        <w:tc>
          <w:tcPr>
            <w:tcW w:w="864" w:type="dxa"/>
            <w:shd w:val="clear" w:color="auto" w:fill="FFFFFF"/>
            <w:tcMar>
              <w:top w:w="70" w:type="dxa"/>
              <w:left w:w="100" w:type="dxa"/>
              <w:bottom w:w="70" w:type="dxa"/>
              <w:right w:w="100" w:type="dxa"/>
            </w:tcMar>
          </w:tcPr>
          <w:p w14:paraId="51A37263">
            <w:r>
              <w:rPr>
                <w:color w:val="24292E"/>
                <w:sz w:val="16"/>
              </w:rPr>
              <w:t>Verified</w:t>
            </w:r>
          </w:p>
        </w:tc>
      </w:tr>
      <w:tr w14:paraId="4261BAB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1DB50B85">
            <w:r>
              <w:rPr>
                <w:color w:val="24292E"/>
                <w:sz w:val="16"/>
              </w:rPr>
              <w:t>14</w:t>
            </w:r>
          </w:p>
        </w:tc>
        <w:tc>
          <w:tcPr>
            <w:tcW w:w="1008" w:type="dxa"/>
            <w:shd w:val="clear" w:color="auto" w:fill="F9FAFB"/>
            <w:tcMar>
              <w:top w:w="70" w:type="dxa"/>
              <w:left w:w="100" w:type="dxa"/>
              <w:bottom w:w="70" w:type="dxa"/>
              <w:right w:w="100" w:type="dxa"/>
            </w:tcMar>
          </w:tcPr>
          <w:p w14:paraId="1D0821E2">
            <w:r>
              <w:rPr>
                <w:color w:val="24292E"/>
                <w:sz w:val="16"/>
              </w:rPr>
              <w:t>Profile</w:t>
            </w:r>
          </w:p>
        </w:tc>
        <w:tc>
          <w:tcPr>
            <w:tcW w:w="864" w:type="dxa"/>
            <w:shd w:val="clear" w:color="auto" w:fill="F9FAFB"/>
            <w:tcMar>
              <w:top w:w="70" w:type="dxa"/>
              <w:left w:w="100" w:type="dxa"/>
              <w:bottom w:w="70" w:type="dxa"/>
              <w:right w:w="100" w:type="dxa"/>
            </w:tcMar>
          </w:tcPr>
          <w:p w14:paraId="79D3A00C">
            <w:r>
              <w:rPr>
                <w:color w:val="24292E"/>
                <w:sz w:val="16"/>
              </w:rPr>
              <w:t>GET</w:t>
            </w:r>
          </w:p>
        </w:tc>
        <w:tc>
          <w:tcPr>
            <w:tcW w:w="3168" w:type="dxa"/>
            <w:shd w:val="clear" w:color="auto" w:fill="F9FAFB"/>
            <w:tcMar>
              <w:top w:w="70" w:type="dxa"/>
              <w:left w:w="100" w:type="dxa"/>
              <w:bottom w:w="70" w:type="dxa"/>
              <w:right w:w="100" w:type="dxa"/>
            </w:tcMar>
          </w:tcPr>
          <w:p w14:paraId="1E14933A">
            <w:r>
              <w:rPr>
                <w:color w:val="24292E"/>
                <w:sz w:val="16"/>
              </w:rPr>
              <w:t>/api/users/profile</w:t>
            </w:r>
          </w:p>
        </w:tc>
        <w:tc>
          <w:tcPr>
            <w:tcW w:w="1296" w:type="dxa"/>
            <w:shd w:val="clear" w:color="auto" w:fill="F9FAFB"/>
            <w:tcMar>
              <w:top w:w="70" w:type="dxa"/>
              <w:left w:w="100" w:type="dxa"/>
              <w:bottom w:w="70" w:type="dxa"/>
              <w:right w:w="100" w:type="dxa"/>
            </w:tcMar>
          </w:tcPr>
          <w:p w14:paraId="5F0FD78B">
            <w:r>
              <w:rPr>
                <w:color w:val="24292E"/>
                <w:sz w:val="16"/>
              </w:rPr>
              <w:t>Authenticated</w:t>
            </w:r>
          </w:p>
        </w:tc>
        <w:tc>
          <w:tcPr>
            <w:tcW w:w="2304" w:type="dxa"/>
            <w:shd w:val="clear" w:color="auto" w:fill="F9FAFB"/>
            <w:tcMar>
              <w:top w:w="70" w:type="dxa"/>
              <w:left w:w="100" w:type="dxa"/>
              <w:bottom w:w="70" w:type="dxa"/>
              <w:right w:w="100" w:type="dxa"/>
            </w:tcMar>
          </w:tcPr>
          <w:p w14:paraId="1A0CD4B8">
            <w:r>
              <w:rPr>
                <w:color w:val="24292E"/>
                <w:sz w:val="16"/>
              </w:rPr>
              <w:t>Lấy hồ sơ người dùng hiện tại</w:t>
            </w:r>
          </w:p>
        </w:tc>
        <w:tc>
          <w:tcPr>
            <w:tcW w:w="864" w:type="dxa"/>
            <w:shd w:val="clear" w:color="auto" w:fill="F9FAFB"/>
            <w:tcMar>
              <w:top w:w="70" w:type="dxa"/>
              <w:left w:w="100" w:type="dxa"/>
              <w:bottom w:w="70" w:type="dxa"/>
              <w:right w:w="100" w:type="dxa"/>
            </w:tcMar>
          </w:tcPr>
          <w:p w14:paraId="2217EDA5">
            <w:r>
              <w:rPr>
                <w:color w:val="24292E"/>
                <w:sz w:val="16"/>
              </w:rPr>
              <w:t>Verified</w:t>
            </w:r>
          </w:p>
        </w:tc>
      </w:tr>
      <w:tr w14:paraId="379E2493">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C7F6542">
            <w:r>
              <w:rPr>
                <w:color w:val="24292E"/>
                <w:sz w:val="16"/>
              </w:rPr>
              <w:t>15</w:t>
            </w:r>
          </w:p>
        </w:tc>
        <w:tc>
          <w:tcPr>
            <w:tcW w:w="1008" w:type="dxa"/>
            <w:shd w:val="clear" w:color="auto" w:fill="FFFFFF"/>
            <w:tcMar>
              <w:top w:w="70" w:type="dxa"/>
              <w:left w:w="100" w:type="dxa"/>
              <w:bottom w:w="70" w:type="dxa"/>
              <w:right w:w="100" w:type="dxa"/>
            </w:tcMar>
          </w:tcPr>
          <w:p w14:paraId="30F7375C">
            <w:r>
              <w:rPr>
                <w:color w:val="24292E"/>
                <w:sz w:val="16"/>
              </w:rPr>
              <w:t>Profile</w:t>
            </w:r>
          </w:p>
        </w:tc>
        <w:tc>
          <w:tcPr>
            <w:tcW w:w="864" w:type="dxa"/>
            <w:shd w:val="clear" w:color="auto" w:fill="FFFFFF"/>
            <w:tcMar>
              <w:top w:w="70" w:type="dxa"/>
              <w:left w:w="100" w:type="dxa"/>
              <w:bottom w:w="70" w:type="dxa"/>
              <w:right w:w="100" w:type="dxa"/>
            </w:tcMar>
          </w:tcPr>
          <w:p w14:paraId="5656BAF9">
            <w:r>
              <w:rPr>
                <w:color w:val="24292E"/>
                <w:sz w:val="16"/>
              </w:rPr>
              <w:t>PUT</w:t>
            </w:r>
          </w:p>
        </w:tc>
        <w:tc>
          <w:tcPr>
            <w:tcW w:w="3168" w:type="dxa"/>
            <w:shd w:val="clear" w:color="auto" w:fill="FFFFFF"/>
            <w:tcMar>
              <w:top w:w="70" w:type="dxa"/>
              <w:left w:w="100" w:type="dxa"/>
              <w:bottom w:w="70" w:type="dxa"/>
              <w:right w:w="100" w:type="dxa"/>
            </w:tcMar>
          </w:tcPr>
          <w:p w14:paraId="4A3DBDC0">
            <w:r>
              <w:rPr>
                <w:color w:val="24292E"/>
                <w:sz w:val="16"/>
              </w:rPr>
              <w:t>/api/users/profile</w:t>
            </w:r>
          </w:p>
        </w:tc>
        <w:tc>
          <w:tcPr>
            <w:tcW w:w="1296" w:type="dxa"/>
            <w:shd w:val="clear" w:color="auto" w:fill="FFFFFF"/>
            <w:tcMar>
              <w:top w:w="70" w:type="dxa"/>
              <w:left w:w="100" w:type="dxa"/>
              <w:bottom w:w="70" w:type="dxa"/>
              <w:right w:w="100" w:type="dxa"/>
            </w:tcMar>
          </w:tcPr>
          <w:p w14:paraId="24782982">
            <w:r>
              <w:rPr>
                <w:color w:val="24292E"/>
                <w:sz w:val="16"/>
              </w:rPr>
              <w:t>Authenticated</w:t>
            </w:r>
          </w:p>
        </w:tc>
        <w:tc>
          <w:tcPr>
            <w:tcW w:w="2304" w:type="dxa"/>
            <w:shd w:val="clear" w:color="auto" w:fill="FFFFFF"/>
            <w:tcMar>
              <w:top w:w="70" w:type="dxa"/>
              <w:left w:w="100" w:type="dxa"/>
              <w:bottom w:w="70" w:type="dxa"/>
              <w:right w:w="100" w:type="dxa"/>
            </w:tcMar>
          </w:tcPr>
          <w:p w14:paraId="6ABFF903">
            <w:r>
              <w:rPr>
                <w:color w:val="24292E"/>
                <w:sz w:val="16"/>
              </w:rPr>
              <w:t>Cập nhật thông tin cá nhân</w:t>
            </w:r>
          </w:p>
        </w:tc>
        <w:tc>
          <w:tcPr>
            <w:tcW w:w="864" w:type="dxa"/>
            <w:shd w:val="clear" w:color="auto" w:fill="FFFFFF"/>
            <w:tcMar>
              <w:top w:w="70" w:type="dxa"/>
              <w:left w:w="100" w:type="dxa"/>
              <w:bottom w:w="70" w:type="dxa"/>
              <w:right w:w="100" w:type="dxa"/>
            </w:tcMar>
          </w:tcPr>
          <w:p w14:paraId="0EAC3C3E">
            <w:r>
              <w:rPr>
                <w:color w:val="24292E"/>
                <w:sz w:val="16"/>
              </w:rPr>
              <w:t>Verified</w:t>
            </w:r>
          </w:p>
        </w:tc>
      </w:tr>
      <w:tr w14:paraId="33FE1E6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2D94D20C">
            <w:r>
              <w:rPr>
                <w:color w:val="24292E"/>
                <w:sz w:val="16"/>
              </w:rPr>
              <w:t>16</w:t>
            </w:r>
          </w:p>
        </w:tc>
        <w:tc>
          <w:tcPr>
            <w:tcW w:w="1008" w:type="dxa"/>
            <w:shd w:val="clear" w:color="auto" w:fill="F9FAFB"/>
            <w:tcMar>
              <w:top w:w="70" w:type="dxa"/>
              <w:left w:w="100" w:type="dxa"/>
              <w:bottom w:w="70" w:type="dxa"/>
              <w:right w:w="100" w:type="dxa"/>
            </w:tcMar>
          </w:tcPr>
          <w:p w14:paraId="05189004">
            <w:r>
              <w:rPr>
                <w:color w:val="24292E"/>
                <w:sz w:val="16"/>
              </w:rPr>
              <w:t>Profile</w:t>
            </w:r>
          </w:p>
        </w:tc>
        <w:tc>
          <w:tcPr>
            <w:tcW w:w="864" w:type="dxa"/>
            <w:shd w:val="clear" w:color="auto" w:fill="F9FAFB"/>
            <w:tcMar>
              <w:top w:w="70" w:type="dxa"/>
              <w:left w:w="100" w:type="dxa"/>
              <w:bottom w:w="70" w:type="dxa"/>
              <w:right w:w="100" w:type="dxa"/>
            </w:tcMar>
          </w:tcPr>
          <w:p w14:paraId="18836980">
            <w:r>
              <w:rPr>
                <w:color w:val="24292E"/>
                <w:sz w:val="16"/>
              </w:rPr>
              <w:t>PUT</w:t>
            </w:r>
          </w:p>
        </w:tc>
        <w:tc>
          <w:tcPr>
            <w:tcW w:w="3168" w:type="dxa"/>
            <w:shd w:val="clear" w:color="auto" w:fill="F9FAFB"/>
            <w:tcMar>
              <w:top w:w="70" w:type="dxa"/>
              <w:left w:w="100" w:type="dxa"/>
              <w:bottom w:w="70" w:type="dxa"/>
              <w:right w:w="100" w:type="dxa"/>
            </w:tcMar>
          </w:tcPr>
          <w:p w14:paraId="53D9582A">
            <w:r>
              <w:rPr>
                <w:color w:val="24292E"/>
                <w:sz w:val="16"/>
              </w:rPr>
              <w:t>/api/users/profile/change-password</w:t>
            </w:r>
          </w:p>
        </w:tc>
        <w:tc>
          <w:tcPr>
            <w:tcW w:w="1296" w:type="dxa"/>
            <w:shd w:val="clear" w:color="auto" w:fill="F9FAFB"/>
            <w:tcMar>
              <w:top w:w="70" w:type="dxa"/>
              <w:left w:w="100" w:type="dxa"/>
              <w:bottom w:w="70" w:type="dxa"/>
              <w:right w:w="100" w:type="dxa"/>
            </w:tcMar>
          </w:tcPr>
          <w:p w14:paraId="095EB5A6">
            <w:r>
              <w:rPr>
                <w:color w:val="24292E"/>
                <w:sz w:val="16"/>
              </w:rPr>
              <w:t>Authenticated</w:t>
            </w:r>
          </w:p>
        </w:tc>
        <w:tc>
          <w:tcPr>
            <w:tcW w:w="2304" w:type="dxa"/>
            <w:shd w:val="clear" w:color="auto" w:fill="F9FAFB"/>
            <w:tcMar>
              <w:top w:w="70" w:type="dxa"/>
              <w:left w:w="100" w:type="dxa"/>
              <w:bottom w:w="70" w:type="dxa"/>
              <w:right w:w="100" w:type="dxa"/>
            </w:tcMar>
          </w:tcPr>
          <w:p w14:paraId="48368761">
            <w:r>
              <w:rPr>
                <w:color w:val="24292E"/>
                <w:sz w:val="16"/>
              </w:rPr>
              <w:t>Đổi mật khẩu tài khoản</w:t>
            </w:r>
          </w:p>
        </w:tc>
        <w:tc>
          <w:tcPr>
            <w:tcW w:w="864" w:type="dxa"/>
            <w:shd w:val="clear" w:color="auto" w:fill="F9FAFB"/>
            <w:tcMar>
              <w:top w:w="70" w:type="dxa"/>
              <w:left w:w="100" w:type="dxa"/>
              <w:bottom w:w="70" w:type="dxa"/>
              <w:right w:w="100" w:type="dxa"/>
            </w:tcMar>
          </w:tcPr>
          <w:p w14:paraId="589EF61E">
            <w:r>
              <w:rPr>
                <w:color w:val="24292E"/>
                <w:sz w:val="16"/>
              </w:rPr>
              <w:t>Verified</w:t>
            </w:r>
          </w:p>
        </w:tc>
      </w:tr>
      <w:tr w14:paraId="2814920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355A34B">
            <w:r>
              <w:rPr>
                <w:color w:val="24292E"/>
                <w:sz w:val="16"/>
              </w:rPr>
              <w:t>17</w:t>
            </w:r>
          </w:p>
        </w:tc>
        <w:tc>
          <w:tcPr>
            <w:tcW w:w="1008" w:type="dxa"/>
            <w:shd w:val="clear" w:color="auto" w:fill="FFFFFF"/>
            <w:tcMar>
              <w:top w:w="70" w:type="dxa"/>
              <w:left w:w="100" w:type="dxa"/>
              <w:bottom w:w="70" w:type="dxa"/>
              <w:right w:w="100" w:type="dxa"/>
            </w:tcMar>
          </w:tcPr>
          <w:p w14:paraId="63D6E5EB">
            <w:r>
              <w:rPr>
                <w:color w:val="24292E"/>
                <w:sz w:val="16"/>
              </w:rPr>
              <w:t>Vehicle</w:t>
            </w:r>
          </w:p>
        </w:tc>
        <w:tc>
          <w:tcPr>
            <w:tcW w:w="864" w:type="dxa"/>
            <w:shd w:val="clear" w:color="auto" w:fill="FFFFFF"/>
            <w:tcMar>
              <w:top w:w="70" w:type="dxa"/>
              <w:left w:w="100" w:type="dxa"/>
              <w:bottom w:w="70" w:type="dxa"/>
              <w:right w:w="100" w:type="dxa"/>
            </w:tcMar>
          </w:tcPr>
          <w:p w14:paraId="70EE043D">
            <w:r>
              <w:rPr>
                <w:color w:val="24292E"/>
                <w:sz w:val="16"/>
              </w:rPr>
              <w:t>GET</w:t>
            </w:r>
          </w:p>
        </w:tc>
        <w:tc>
          <w:tcPr>
            <w:tcW w:w="3168" w:type="dxa"/>
            <w:shd w:val="clear" w:color="auto" w:fill="FFFFFF"/>
            <w:tcMar>
              <w:top w:w="70" w:type="dxa"/>
              <w:left w:w="100" w:type="dxa"/>
              <w:bottom w:w="70" w:type="dxa"/>
              <w:right w:w="100" w:type="dxa"/>
            </w:tcMar>
          </w:tcPr>
          <w:p w14:paraId="5EAF63BA">
            <w:r>
              <w:rPr>
                <w:color w:val="24292E"/>
                <w:sz w:val="16"/>
              </w:rPr>
              <w:t>/api/users/profile/vehicles</w:t>
            </w:r>
          </w:p>
        </w:tc>
        <w:tc>
          <w:tcPr>
            <w:tcW w:w="1296" w:type="dxa"/>
            <w:shd w:val="clear" w:color="auto" w:fill="FFFFFF"/>
            <w:tcMar>
              <w:top w:w="70" w:type="dxa"/>
              <w:left w:w="100" w:type="dxa"/>
              <w:bottom w:w="70" w:type="dxa"/>
              <w:right w:w="100" w:type="dxa"/>
            </w:tcMar>
          </w:tcPr>
          <w:p w14:paraId="2CF794FF">
            <w:r>
              <w:rPr>
                <w:color w:val="24292E"/>
                <w:sz w:val="16"/>
              </w:rPr>
              <w:t>Authenticated</w:t>
            </w:r>
          </w:p>
        </w:tc>
        <w:tc>
          <w:tcPr>
            <w:tcW w:w="2304" w:type="dxa"/>
            <w:shd w:val="clear" w:color="auto" w:fill="FFFFFF"/>
            <w:tcMar>
              <w:top w:w="70" w:type="dxa"/>
              <w:left w:w="100" w:type="dxa"/>
              <w:bottom w:w="70" w:type="dxa"/>
              <w:right w:w="100" w:type="dxa"/>
            </w:tcMar>
          </w:tcPr>
          <w:p w14:paraId="106E3EFB">
            <w:r>
              <w:rPr>
                <w:color w:val="24292E"/>
                <w:sz w:val="16"/>
              </w:rPr>
              <w:t>Danh sách phương tiện cá nhân</w:t>
            </w:r>
          </w:p>
        </w:tc>
        <w:tc>
          <w:tcPr>
            <w:tcW w:w="864" w:type="dxa"/>
            <w:shd w:val="clear" w:color="auto" w:fill="FFFFFF"/>
            <w:tcMar>
              <w:top w:w="70" w:type="dxa"/>
              <w:left w:w="100" w:type="dxa"/>
              <w:bottom w:w="70" w:type="dxa"/>
              <w:right w:w="100" w:type="dxa"/>
            </w:tcMar>
          </w:tcPr>
          <w:p w14:paraId="618868DD">
            <w:r>
              <w:rPr>
                <w:color w:val="24292E"/>
                <w:sz w:val="16"/>
              </w:rPr>
              <w:t>Verified</w:t>
            </w:r>
          </w:p>
        </w:tc>
      </w:tr>
      <w:tr w14:paraId="151A6ED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79FA8D05">
            <w:r>
              <w:rPr>
                <w:color w:val="24292E"/>
                <w:sz w:val="16"/>
              </w:rPr>
              <w:t>18</w:t>
            </w:r>
          </w:p>
        </w:tc>
        <w:tc>
          <w:tcPr>
            <w:tcW w:w="1008" w:type="dxa"/>
            <w:shd w:val="clear" w:color="auto" w:fill="F9FAFB"/>
            <w:tcMar>
              <w:top w:w="70" w:type="dxa"/>
              <w:left w:w="100" w:type="dxa"/>
              <w:bottom w:w="70" w:type="dxa"/>
              <w:right w:w="100" w:type="dxa"/>
            </w:tcMar>
          </w:tcPr>
          <w:p w14:paraId="2C29CEA1">
            <w:r>
              <w:rPr>
                <w:color w:val="24292E"/>
                <w:sz w:val="16"/>
              </w:rPr>
              <w:t>Vehicle</w:t>
            </w:r>
          </w:p>
        </w:tc>
        <w:tc>
          <w:tcPr>
            <w:tcW w:w="864" w:type="dxa"/>
            <w:shd w:val="clear" w:color="auto" w:fill="F9FAFB"/>
            <w:tcMar>
              <w:top w:w="70" w:type="dxa"/>
              <w:left w:w="100" w:type="dxa"/>
              <w:bottom w:w="70" w:type="dxa"/>
              <w:right w:w="100" w:type="dxa"/>
            </w:tcMar>
          </w:tcPr>
          <w:p w14:paraId="7E91C8CA">
            <w:r>
              <w:rPr>
                <w:color w:val="24292E"/>
                <w:sz w:val="16"/>
              </w:rPr>
              <w:t>POST</w:t>
            </w:r>
          </w:p>
        </w:tc>
        <w:tc>
          <w:tcPr>
            <w:tcW w:w="3168" w:type="dxa"/>
            <w:shd w:val="clear" w:color="auto" w:fill="F9FAFB"/>
            <w:tcMar>
              <w:top w:w="70" w:type="dxa"/>
              <w:left w:w="100" w:type="dxa"/>
              <w:bottom w:w="70" w:type="dxa"/>
              <w:right w:w="100" w:type="dxa"/>
            </w:tcMar>
          </w:tcPr>
          <w:p w14:paraId="49EB6568">
            <w:r>
              <w:rPr>
                <w:color w:val="24292E"/>
                <w:sz w:val="16"/>
              </w:rPr>
              <w:t>/api/users/profile/vehicles</w:t>
            </w:r>
          </w:p>
        </w:tc>
        <w:tc>
          <w:tcPr>
            <w:tcW w:w="1296" w:type="dxa"/>
            <w:shd w:val="clear" w:color="auto" w:fill="F9FAFB"/>
            <w:tcMar>
              <w:top w:w="70" w:type="dxa"/>
              <w:left w:w="100" w:type="dxa"/>
              <w:bottom w:w="70" w:type="dxa"/>
              <w:right w:w="100" w:type="dxa"/>
            </w:tcMar>
          </w:tcPr>
          <w:p w14:paraId="39D08441">
            <w:r>
              <w:rPr>
                <w:color w:val="24292E"/>
                <w:sz w:val="16"/>
              </w:rPr>
              <w:t>Authenticated</w:t>
            </w:r>
          </w:p>
        </w:tc>
        <w:tc>
          <w:tcPr>
            <w:tcW w:w="2304" w:type="dxa"/>
            <w:shd w:val="clear" w:color="auto" w:fill="F9FAFB"/>
            <w:tcMar>
              <w:top w:w="70" w:type="dxa"/>
              <w:left w:w="100" w:type="dxa"/>
              <w:bottom w:w="70" w:type="dxa"/>
              <w:right w:w="100" w:type="dxa"/>
            </w:tcMar>
          </w:tcPr>
          <w:p w14:paraId="6CBCB511">
            <w:r>
              <w:rPr>
                <w:color w:val="24292E"/>
                <w:sz w:val="16"/>
              </w:rPr>
              <w:t>Đăng ký thêm phương tiện mới</w:t>
            </w:r>
          </w:p>
        </w:tc>
        <w:tc>
          <w:tcPr>
            <w:tcW w:w="864" w:type="dxa"/>
            <w:shd w:val="clear" w:color="auto" w:fill="F9FAFB"/>
            <w:tcMar>
              <w:top w:w="70" w:type="dxa"/>
              <w:left w:w="100" w:type="dxa"/>
              <w:bottom w:w="70" w:type="dxa"/>
              <w:right w:w="100" w:type="dxa"/>
            </w:tcMar>
          </w:tcPr>
          <w:p w14:paraId="3A820873">
            <w:r>
              <w:rPr>
                <w:color w:val="24292E"/>
                <w:sz w:val="16"/>
              </w:rPr>
              <w:t>Verified</w:t>
            </w:r>
          </w:p>
        </w:tc>
      </w:tr>
      <w:tr w14:paraId="6F9DA1D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165454E7">
            <w:r>
              <w:rPr>
                <w:color w:val="24292E"/>
                <w:sz w:val="16"/>
              </w:rPr>
              <w:t>19</w:t>
            </w:r>
          </w:p>
        </w:tc>
        <w:tc>
          <w:tcPr>
            <w:tcW w:w="1008" w:type="dxa"/>
            <w:shd w:val="clear" w:color="auto" w:fill="FFFFFF"/>
            <w:tcMar>
              <w:top w:w="70" w:type="dxa"/>
              <w:left w:w="100" w:type="dxa"/>
              <w:bottom w:w="70" w:type="dxa"/>
              <w:right w:w="100" w:type="dxa"/>
            </w:tcMar>
          </w:tcPr>
          <w:p w14:paraId="282FF70E">
            <w:r>
              <w:rPr>
                <w:color w:val="24292E"/>
                <w:sz w:val="16"/>
              </w:rPr>
              <w:t>Vehicle</w:t>
            </w:r>
          </w:p>
        </w:tc>
        <w:tc>
          <w:tcPr>
            <w:tcW w:w="864" w:type="dxa"/>
            <w:shd w:val="clear" w:color="auto" w:fill="FFFFFF"/>
            <w:tcMar>
              <w:top w:w="70" w:type="dxa"/>
              <w:left w:w="100" w:type="dxa"/>
              <w:bottom w:w="70" w:type="dxa"/>
              <w:right w:w="100" w:type="dxa"/>
            </w:tcMar>
          </w:tcPr>
          <w:p w14:paraId="4451DA7B">
            <w:r>
              <w:rPr>
                <w:color w:val="24292E"/>
                <w:sz w:val="16"/>
              </w:rPr>
              <w:t>PUT</w:t>
            </w:r>
          </w:p>
        </w:tc>
        <w:tc>
          <w:tcPr>
            <w:tcW w:w="3168" w:type="dxa"/>
            <w:shd w:val="clear" w:color="auto" w:fill="FFFFFF"/>
            <w:tcMar>
              <w:top w:w="70" w:type="dxa"/>
              <w:left w:w="100" w:type="dxa"/>
              <w:bottom w:w="70" w:type="dxa"/>
              <w:right w:w="100" w:type="dxa"/>
            </w:tcMar>
          </w:tcPr>
          <w:p w14:paraId="003DA008">
            <w:r>
              <w:rPr>
                <w:color w:val="24292E"/>
                <w:sz w:val="16"/>
              </w:rPr>
              <w:t>/api/users/profile/vehicles/{vehicleId}</w:t>
            </w:r>
          </w:p>
        </w:tc>
        <w:tc>
          <w:tcPr>
            <w:tcW w:w="1296" w:type="dxa"/>
            <w:shd w:val="clear" w:color="auto" w:fill="FFFFFF"/>
            <w:tcMar>
              <w:top w:w="70" w:type="dxa"/>
              <w:left w:w="100" w:type="dxa"/>
              <w:bottom w:w="70" w:type="dxa"/>
              <w:right w:w="100" w:type="dxa"/>
            </w:tcMar>
          </w:tcPr>
          <w:p w14:paraId="739170F2">
            <w:r>
              <w:rPr>
                <w:color w:val="24292E"/>
                <w:sz w:val="16"/>
              </w:rPr>
              <w:t>Authenticated</w:t>
            </w:r>
          </w:p>
        </w:tc>
        <w:tc>
          <w:tcPr>
            <w:tcW w:w="2304" w:type="dxa"/>
            <w:shd w:val="clear" w:color="auto" w:fill="FFFFFF"/>
            <w:tcMar>
              <w:top w:w="70" w:type="dxa"/>
              <w:left w:w="100" w:type="dxa"/>
              <w:bottom w:w="70" w:type="dxa"/>
              <w:right w:w="100" w:type="dxa"/>
            </w:tcMar>
          </w:tcPr>
          <w:p w14:paraId="3FEF10C0">
            <w:r>
              <w:rPr>
                <w:color w:val="24292E"/>
                <w:sz w:val="16"/>
              </w:rPr>
              <w:t>Cập nhật thông tin phương tiện</w:t>
            </w:r>
          </w:p>
        </w:tc>
        <w:tc>
          <w:tcPr>
            <w:tcW w:w="864" w:type="dxa"/>
            <w:shd w:val="clear" w:color="auto" w:fill="FFFFFF"/>
            <w:tcMar>
              <w:top w:w="70" w:type="dxa"/>
              <w:left w:w="100" w:type="dxa"/>
              <w:bottom w:w="70" w:type="dxa"/>
              <w:right w:w="100" w:type="dxa"/>
            </w:tcMar>
          </w:tcPr>
          <w:p w14:paraId="45111D1D">
            <w:r>
              <w:rPr>
                <w:color w:val="24292E"/>
                <w:sz w:val="16"/>
              </w:rPr>
              <w:t>Verified</w:t>
            </w:r>
          </w:p>
        </w:tc>
      </w:tr>
      <w:tr w14:paraId="78EE531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35976EA3">
            <w:r>
              <w:rPr>
                <w:color w:val="24292E"/>
                <w:sz w:val="16"/>
              </w:rPr>
              <w:t>20</w:t>
            </w:r>
          </w:p>
        </w:tc>
        <w:tc>
          <w:tcPr>
            <w:tcW w:w="1008" w:type="dxa"/>
            <w:shd w:val="clear" w:color="auto" w:fill="F9FAFB"/>
            <w:tcMar>
              <w:top w:w="70" w:type="dxa"/>
              <w:left w:w="100" w:type="dxa"/>
              <w:bottom w:w="70" w:type="dxa"/>
              <w:right w:w="100" w:type="dxa"/>
            </w:tcMar>
          </w:tcPr>
          <w:p w14:paraId="636BDCEA">
            <w:r>
              <w:rPr>
                <w:color w:val="24292E"/>
                <w:sz w:val="16"/>
              </w:rPr>
              <w:t>Vehicle</w:t>
            </w:r>
          </w:p>
        </w:tc>
        <w:tc>
          <w:tcPr>
            <w:tcW w:w="864" w:type="dxa"/>
            <w:shd w:val="clear" w:color="auto" w:fill="F9FAFB"/>
            <w:tcMar>
              <w:top w:w="70" w:type="dxa"/>
              <w:left w:w="100" w:type="dxa"/>
              <w:bottom w:w="70" w:type="dxa"/>
              <w:right w:w="100" w:type="dxa"/>
            </w:tcMar>
          </w:tcPr>
          <w:p w14:paraId="69FE433F">
            <w:r>
              <w:rPr>
                <w:color w:val="24292E"/>
                <w:sz w:val="16"/>
              </w:rPr>
              <w:t>DELETE</w:t>
            </w:r>
          </w:p>
        </w:tc>
        <w:tc>
          <w:tcPr>
            <w:tcW w:w="3168" w:type="dxa"/>
            <w:shd w:val="clear" w:color="auto" w:fill="F9FAFB"/>
            <w:tcMar>
              <w:top w:w="70" w:type="dxa"/>
              <w:left w:w="100" w:type="dxa"/>
              <w:bottom w:w="70" w:type="dxa"/>
              <w:right w:w="100" w:type="dxa"/>
            </w:tcMar>
          </w:tcPr>
          <w:p w14:paraId="4CDBB7AC">
            <w:r>
              <w:rPr>
                <w:color w:val="24292E"/>
                <w:sz w:val="16"/>
              </w:rPr>
              <w:t>/api/users/profile/vehicles/{vehicleId}</w:t>
            </w:r>
          </w:p>
        </w:tc>
        <w:tc>
          <w:tcPr>
            <w:tcW w:w="1296" w:type="dxa"/>
            <w:shd w:val="clear" w:color="auto" w:fill="F9FAFB"/>
            <w:tcMar>
              <w:top w:w="70" w:type="dxa"/>
              <w:left w:w="100" w:type="dxa"/>
              <w:bottom w:w="70" w:type="dxa"/>
              <w:right w:w="100" w:type="dxa"/>
            </w:tcMar>
          </w:tcPr>
          <w:p w14:paraId="77916CC8">
            <w:r>
              <w:rPr>
                <w:color w:val="24292E"/>
                <w:sz w:val="16"/>
              </w:rPr>
              <w:t>Authenticated</w:t>
            </w:r>
          </w:p>
        </w:tc>
        <w:tc>
          <w:tcPr>
            <w:tcW w:w="2304" w:type="dxa"/>
            <w:shd w:val="clear" w:color="auto" w:fill="F9FAFB"/>
            <w:tcMar>
              <w:top w:w="70" w:type="dxa"/>
              <w:left w:w="100" w:type="dxa"/>
              <w:bottom w:w="70" w:type="dxa"/>
              <w:right w:w="100" w:type="dxa"/>
            </w:tcMar>
          </w:tcPr>
          <w:p w14:paraId="0FED248C">
            <w:r>
              <w:rPr>
                <w:color w:val="24292E"/>
                <w:sz w:val="16"/>
              </w:rPr>
              <w:t>Xóa mềm phương tiện</w:t>
            </w:r>
          </w:p>
        </w:tc>
        <w:tc>
          <w:tcPr>
            <w:tcW w:w="864" w:type="dxa"/>
            <w:shd w:val="clear" w:color="auto" w:fill="F9FAFB"/>
            <w:tcMar>
              <w:top w:w="70" w:type="dxa"/>
              <w:left w:w="100" w:type="dxa"/>
              <w:bottom w:w="70" w:type="dxa"/>
              <w:right w:w="100" w:type="dxa"/>
            </w:tcMar>
          </w:tcPr>
          <w:p w14:paraId="2C12B5CF">
            <w:r>
              <w:rPr>
                <w:color w:val="24292E"/>
                <w:sz w:val="16"/>
              </w:rPr>
              <w:t>Verified</w:t>
            </w:r>
          </w:p>
        </w:tc>
      </w:tr>
      <w:tr w14:paraId="205B64E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02D7CA8C">
            <w:r>
              <w:rPr>
                <w:color w:val="24292E"/>
                <w:sz w:val="16"/>
              </w:rPr>
              <w:t>21</w:t>
            </w:r>
          </w:p>
        </w:tc>
        <w:tc>
          <w:tcPr>
            <w:tcW w:w="1008" w:type="dxa"/>
            <w:shd w:val="clear" w:color="auto" w:fill="FFFFFF"/>
            <w:tcMar>
              <w:top w:w="70" w:type="dxa"/>
              <w:left w:w="100" w:type="dxa"/>
              <w:bottom w:w="70" w:type="dxa"/>
              <w:right w:w="100" w:type="dxa"/>
            </w:tcMar>
          </w:tcPr>
          <w:p w14:paraId="5D757FE2">
            <w:r>
              <w:rPr>
                <w:color w:val="24292E"/>
                <w:sz w:val="16"/>
              </w:rPr>
              <w:t>Vehicle</w:t>
            </w:r>
          </w:p>
        </w:tc>
        <w:tc>
          <w:tcPr>
            <w:tcW w:w="864" w:type="dxa"/>
            <w:shd w:val="clear" w:color="auto" w:fill="FFFFFF"/>
            <w:tcMar>
              <w:top w:w="70" w:type="dxa"/>
              <w:left w:w="100" w:type="dxa"/>
              <w:bottom w:w="70" w:type="dxa"/>
              <w:right w:w="100" w:type="dxa"/>
            </w:tcMar>
          </w:tcPr>
          <w:p w14:paraId="06D75B23">
            <w:r>
              <w:rPr>
                <w:color w:val="24292E"/>
                <w:sz w:val="16"/>
              </w:rPr>
              <w:t>PATCH</w:t>
            </w:r>
          </w:p>
        </w:tc>
        <w:tc>
          <w:tcPr>
            <w:tcW w:w="3168" w:type="dxa"/>
            <w:shd w:val="clear" w:color="auto" w:fill="FFFFFF"/>
            <w:tcMar>
              <w:top w:w="70" w:type="dxa"/>
              <w:left w:w="100" w:type="dxa"/>
              <w:bottom w:w="70" w:type="dxa"/>
              <w:right w:w="100" w:type="dxa"/>
            </w:tcMar>
          </w:tcPr>
          <w:p w14:paraId="54F471B1">
            <w:r>
              <w:rPr>
                <w:color w:val="24292E"/>
                <w:sz w:val="16"/>
              </w:rPr>
              <w:t>/api/users/profile/vehicles/{vehicleId}/default</w:t>
            </w:r>
          </w:p>
        </w:tc>
        <w:tc>
          <w:tcPr>
            <w:tcW w:w="1296" w:type="dxa"/>
            <w:shd w:val="clear" w:color="auto" w:fill="FFFFFF"/>
            <w:tcMar>
              <w:top w:w="70" w:type="dxa"/>
              <w:left w:w="100" w:type="dxa"/>
              <w:bottom w:w="70" w:type="dxa"/>
              <w:right w:w="100" w:type="dxa"/>
            </w:tcMar>
          </w:tcPr>
          <w:p w14:paraId="6387221D">
            <w:r>
              <w:rPr>
                <w:color w:val="24292E"/>
                <w:sz w:val="16"/>
              </w:rPr>
              <w:t>Authenticated</w:t>
            </w:r>
          </w:p>
        </w:tc>
        <w:tc>
          <w:tcPr>
            <w:tcW w:w="2304" w:type="dxa"/>
            <w:shd w:val="clear" w:color="auto" w:fill="FFFFFF"/>
            <w:tcMar>
              <w:top w:w="70" w:type="dxa"/>
              <w:left w:w="100" w:type="dxa"/>
              <w:bottom w:w="70" w:type="dxa"/>
              <w:right w:w="100" w:type="dxa"/>
            </w:tcMar>
          </w:tcPr>
          <w:p w14:paraId="2C7346A9">
            <w:r>
              <w:rPr>
                <w:color w:val="24292E"/>
                <w:sz w:val="16"/>
              </w:rPr>
              <w:t>Đặt phương tiện làm mặc định</w:t>
            </w:r>
          </w:p>
        </w:tc>
        <w:tc>
          <w:tcPr>
            <w:tcW w:w="864" w:type="dxa"/>
            <w:shd w:val="clear" w:color="auto" w:fill="FFFFFF"/>
            <w:tcMar>
              <w:top w:w="70" w:type="dxa"/>
              <w:left w:w="100" w:type="dxa"/>
              <w:bottom w:w="70" w:type="dxa"/>
              <w:right w:w="100" w:type="dxa"/>
            </w:tcMar>
          </w:tcPr>
          <w:p w14:paraId="18E47B3C">
            <w:r>
              <w:rPr>
                <w:color w:val="24292E"/>
                <w:sz w:val="16"/>
              </w:rPr>
              <w:t>Verified</w:t>
            </w:r>
          </w:p>
        </w:tc>
      </w:tr>
      <w:tr w14:paraId="094A82FA">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28AE06C">
            <w:r>
              <w:rPr>
                <w:color w:val="24292E"/>
                <w:sz w:val="16"/>
              </w:rPr>
              <w:t>22</w:t>
            </w:r>
          </w:p>
        </w:tc>
        <w:tc>
          <w:tcPr>
            <w:tcW w:w="1008" w:type="dxa"/>
            <w:shd w:val="clear" w:color="auto" w:fill="F9FAFB"/>
            <w:tcMar>
              <w:top w:w="70" w:type="dxa"/>
              <w:left w:w="100" w:type="dxa"/>
              <w:bottom w:w="70" w:type="dxa"/>
              <w:right w:w="100" w:type="dxa"/>
            </w:tcMar>
          </w:tcPr>
          <w:p w14:paraId="73969DFC">
            <w:r>
              <w:rPr>
                <w:color w:val="24292E"/>
                <w:sz w:val="16"/>
              </w:rPr>
              <w:t>Vehicle</w:t>
            </w:r>
          </w:p>
        </w:tc>
        <w:tc>
          <w:tcPr>
            <w:tcW w:w="864" w:type="dxa"/>
            <w:shd w:val="clear" w:color="auto" w:fill="F9FAFB"/>
            <w:tcMar>
              <w:top w:w="70" w:type="dxa"/>
              <w:left w:w="100" w:type="dxa"/>
              <w:bottom w:w="70" w:type="dxa"/>
              <w:right w:w="100" w:type="dxa"/>
            </w:tcMar>
          </w:tcPr>
          <w:p w14:paraId="564C4CE6">
            <w:r>
              <w:rPr>
                <w:color w:val="24292E"/>
                <w:sz w:val="16"/>
              </w:rPr>
              <w:t>GET</w:t>
            </w:r>
          </w:p>
        </w:tc>
        <w:tc>
          <w:tcPr>
            <w:tcW w:w="3168" w:type="dxa"/>
            <w:shd w:val="clear" w:color="auto" w:fill="F9FAFB"/>
            <w:tcMar>
              <w:top w:w="70" w:type="dxa"/>
              <w:left w:w="100" w:type="dxa"/>
              <w:bottom w:w="70" w:type="dxa"/>
              <w:right w:w="100" w:type="dxa"/>
            </w:tcMar>
          </w:tcPr>
          <w:p w14:paraId="2ACFC286">
            <w:r>
              <w:rPr>
                <w:color w:val="24292E"/>
                <w:sz w:val="16"/>
              </w:rPr>
              <w:t>/api/users/profile/vehicle-types</w:t>
            </w:r>
          </w:p>
        </w:tc>
        <w:tc>
          <w:tcPr>
            <w:tcW w:w="1296" w:type="dxa"/>
            <w:shd w:val="clear" w:color="auto" w:fill="F9FAFB"/>
            <w:tcMar>
              <w:top w:w="70" w:type="dxa"/>
              <w:left w:w="100" w:type="dxa"/>
              <w:bottom w:w="70" w:type="dxa"/>
              <w:right w:w="100" w:type="dxa"/>
            </w:tcMar>
          </w:tcPr>
          <w:p w14:paraId="370916BF">
            <w:r>
              <w:rPr>
                <w:color w:val="24292E"/>
                <w:sz w:val="16"/>
              </w:rPr>
              <w:t>Authenticated</w:t>
            </w:r>
          </w:p>
        </w:tc>
        <w:tc>
          <w:tcPr>
            <w:tcW w:w="2304" w:type="dxa"/>
            <w:shd w:val="clear" w:color="auto" w:fill="F9FAFB"/>
            <w:tcMar>
              <w:top w:w="70" w:type="dxa"/>
              <w:left w:w="100" w:type="dxa"/>
              <w:bottom w:w="70" w:type="dxa"/>
              <w:right w:w="100" w:type="dxa"/>
            </w:tcMar>
          </w:tcPr>
          <w:p w14:paraId="55DB8738">
            <w:r>
              <w:rPr>
                <w:color w:val="24292E"/>
                <w:sz w:val="16"/>
              </w:rPr>
              <w:t>Danh mục các loại phương tiện</w:t>
            </w:r>
          </w:p>
        </w:tc>
        <w:tc>
          <w:tcPr>
            <w:tcW w:w="864" w:type="dxa"/>
            <w:shd w:val="clear" w:color="auto" w:fill="F9FAFB"/>
            <w:tcMar>
              <w:top w:w="70" w:type="dxa"/>
              <w:left w:w="100" w:type="dxa"/>
              <w:bottom w:w="70" w:type="dxa"/>
              <w:right w:w="100" w:type="dxa"/>
            </w:tcMar>
          </w:tcPr>
          <w:p w14:paraId="04D1D8F7">
            <w:r>
              <w:rPr>
                <w:color w:val="24292E"/>
                <w:sz w:val="16"/>
              </w:rPr>
              <w:t>Verified</w:t>
            </w:r>
          </w:p>
        </w:tc>
      </w:tr>
      <w:tr w14:paraId="7AB2F97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235ABEF7">
            <w:r>
              <w:rPr>
                <w:color w:val="24292E"/>
                <w:sz w:val="16"/>
              </w:rPr>
              <w:t>23</w:t>
            </w:r>
          </w:p>
        </w:tc>
        <w:tc>
          <w:tcPr>
            <w:tcW w:w="1008" w:type="dxa"/>
            <w:shd w:val="clear" w:color="auto" w:fill="FFFFFF"/>
            <w:tcMar>
              <w:top w:w="70" w:type="dxa"/>
              <w:left w:w="100" w:type="dxa"/>
              <w:bottom w:w="70" w:type="dxa"/>
              <w:right w:w="100" w:type="dxa"/>
            </w:tcMar>
          </w:tcPr>
          <w:p w14:paraId="7D3B495C">
            <w:r>
              <w:rPr>
                <w:color w:val="24292E"/>
                <w:sz w:val="16"/>
              </w:rPr>
              <w:t>Parking</w:t>
            </w:r>
          </w:p>
        </w:tc>
        <w:tc>
          <w:tcPr>
            <w:tcW w:w="864" w:type="dxa"/>
            <w:shd w:val="clear" w:color="auto" w:fill="FFFFFF"/>
            <w:tcMar>
              <w:top w:w="70" w:type="dxa"/>
              <w:left w:w="100" w:type="dxa"/>
              <w:bottom w:w="70" w:type="dxa"/>
              <w:right w:w="100" w:type="dxa"/>
            </w:tcMar>
          </w:tcPr>
          <w:p w14:paraId="02413110">
            <w:r>
              <w:rPr>
                <w:color w:val="24292E"/>
                <w:sz w:val="16"/>
              </w:rPr>
              <w:t>GET</w:t>
            </w:r>
          </w:p>
        </w:tc>
        <w:tc>
          <w:tcPr>
            <w:tcW w:w="3168" w:type="dxa"/>
            <w:shd w:val="clear" w:color="auto" w:fill="FFFFFF"/>
            <w:tcMar>
              <w:top w:w="70" w:type="dxa"/>
              <w:left w:w="100" w:type="dxa"/>
              <w:bottom w:w="70" w:type="dxa"/>
              <w:right w:w="100" w:type="dxa"/>
            </w:tcMar>
          </w:tcPr>
          <w:p w14:paraId="379EC8B5">
            <w:r>
              <w:rPr>
                <w:color w:val="24292E"/>
                <w:sz w:val="16"/>
              </w:rPr>
              <w:t>/api/lots (alias: /parking-lots)</w:t>
            </w:r>
          </w:p>
        </w:tc>
        <w:tc>
          <w:tcPr>
            <w:tcW w:w="1296" w:type="dxa"/>
            <w:shd w:val="clear" w:color="auto" w:fill="FFFFFF"/>
            <w:tcMar>
              <w:top w:w="70" w:type="dxa"/>
              <w:left w:w="100" w:type="dxa"/>
              <w:bottom w:w="70" w:type="dxa"/>
              <w:right w:w="100" w:type="dxa"/>
            </w:tcMar>
          </w:tcPr>
          <w:p w14:paraId="6B2D77EC">
            <w:r>
              <w:rPr>
                <w:color w:val="24292E"/>
                <w:sz w:val="16"/>
              </w:rPr>
              <w:t>Admin, Manager</w:t>
            </w:r>
          </w:p>
        </w:tc>
        <w:tc>
          <w:tcPr>
            <w:tcW w:w="2304" w:type="dxa"/>
            <w:shd w:val="clear" w:color="auto" w:fill="FFFFFF"/>
            <w:tcMar>
              <w:top w:w="70" w:type="dxa"/>
              <w:left w:w="100" w:type="dxa"/>
              <w:bottom w:w="70" w:type="dxa"/>
              <w:right w:w="100" w:type="dxa"/>
            </w:tcMar>
          </w:tcPr>
          <w:p w14:paraId="00FD4AFC">
            <w:r>
              <w:rPr>
                <w:color w:val="24292E"/>
                <w:sz w:val="16"/>
              </w:rPr>
              <w:t>Danh sách bãi xe kèm tổng zone/slot</w:t>
            </w:r>
          </w:p>
        </w:tc>
        <w:tc>
          <w:tcPr>
            <w:tcW w:w="864" w:type="dxa"/>
            <w:shd w:val="clear" w:color="auto" w:fill="FFFFFF"/>
            <w:tcMar>
              <w:top w:w="70" w:type="dxa"/>
              <w:left w:w="100" w:type="dxa"/>
              <w:bottom w:w="70" w:type="dxa"/>
              <w:right w:w="100" w:type="dxa"/>
            </w:tcMar>
          </w:tcPr>
          <w:p w14:paraId="443D4882">
            <w:r>
              <w:rPr>
                <w:color w:val="24292E"/>
                <w:sz w:val="16"/>
              </w:rPr>
              <w:t>Verified</w:t>
            </w:r>
          </w:p>
        </w:tc>
      </w:tr>
      <w:tr w14:paraId="1B2D30D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5DA8FFE5">
            <w:r>
              <w:rPr>
                <w:color w:val="24292E"/>
                <w:sz w:val="16"/>
              </w:rPr>
              <w:t>24</w:t>
            </w:r>
          </w:p>
        </w:tc>
        <w:tc>
          <w:tcPr>
            <w:tcW w:w="1008" w:type="dxa"/>
            <w:shd w:val="clear" w:color="auto" w:fill="F9FAFB"/>
            <w:tcMar>
              <w:top w:w="70" w:type="dxa"/>
              <w:left w:w="100" w:type="dxa"/>
              <w:bottom w:w="70" w:type="dxa"/>
              <w:right w:w="100" w:type="dxa"/>
            </w:tcMar>
          </w:tcPr>
          <w:p w14:paraId="33A77592">
            <w:r>
              <w:rPr>
                <w:color w:val="24292E"/>
                <w:sz w:val="16"/>
              </w:rPr>
              <w:t>Parking</w:t>
            </w:r>
          </w:p>
        </w:tc>
        <w:tc>
          <w:tcPr>
            <w:tcW w:w="864" w:type="dxa"/>
            <w:shd w:val="clear" w:color="auto" w:fill="F9FAFB"/>
            <w:tcMar>
              <w:top w:w="70" w:type="dxa"/>
              <w:left w:w="100" w:type="dxa"/>
              <w:bottom w:w="70" w:type="dxa"/>
              <w:right w:w="100" w:type="dxa"/>
            </w:tcMar>
          </w:tcPr>
          <w:p w14:paraId="64D27FD6">
            <w:r>
              <w:rPr>
                <w:color w:val="24292E"/>
                <w:sz w:val="16"/>
              </w:rPr>
              <w:t>GET</w:t>
            </w:r>
          </w:p>
        </w:tc>
        <w:tc>
          <w:tcPr>
            <w:tcW w:w="3168" w:type="dxa"/>
            <w:shd w:val="clear" w:color="auto" w:fill="F9FAFB"/>
            <w:tcMar>
              <w:top w:w="70" w:type="dxa"/>
              <w:left w:w="100" w:type="dxa"/>
              <w:bottom w:w="70" w:type="dxa"/>
              <w:right w:w="100" w:type="dxa"/>
            </w:tcMar>
          </w:tcPr>
          <w:p w14:paraId="4AAF95ED">
            <w:r>
              <w:rPr>
                <w:color w:val="24292E"/>
                <w:sz w:val="16"/>
              </w:rPr>
              <w:t>/api/public/lots (alias: /public/parking-lots)</w:t>
            </w:r>
          </w:p>
        </w:tc>
        <w:tc>
          <w:tcPr>
            <w:tcW w:w="1296" w:type="dxa"/>
            <w:shd w:val="clear" w:color="auto" w:fill="F9FAFB"/>
            <w:tcMar>
              <w:top w:w="70" w:type="dxa"/>
              <w:left w:w="100" w:type="dxa"/>
              <w:bottom w:w="70" w:type="dxa"/>
              <w:right w:w="100" w:type="dxa"/>
            </w:tcMar>
          </w:tcPr>
          <w:p w14:paraId="32FCB027">
            <w:r>
              <w:rPr>
                <w:color w:val="24292E"/>
                <w:sz w:val="16"/>
              </w:rPr>
              <w:t>Public</w:t>
            </w:r>
          </w:p>
        </w:tc>
        <w:tc>
          <w:tcPr>
            <w:tcW w:w="2304" w:type="dxa"/>
            <w:shd w:val="clear" w:color="auto" w:fill="F9FAFB"/>
            <w:tcMar>
              <w:top w:w="70" w:type="dxa"/>
              <w:left w:w="100" w:type="dxa"/>
              <w:bottom w:w="70" w:type="dxa"/>
              <w:right w:w="100" w:type="dxa"/>
            </w:tcMar>
          </w:tcPr>
          <w:p w14:paraId="3ED7E3F4">
            <w:r>
              <w:rPr>
                <w:color w:val="24292E"/>
                <w:sz w:val="16"/>
              </w:rPr>
              <w:t>Danh sách bãi xe công khai cho khách</w:t>
            </w:r>
          </w:p>
        </w:tc>
        <w:tc>
          <w:tcPr>
            <w:tcW w:w="864" w:type="dxa"/>
            <w:shd w:val="clear" w:color="auto" w:fill="F9FAFB"/>
            <w:tcMar>
              <w:top w:w="70" w:type="dxa"/>
              <w:left w:w="100" w:type="dxa"/>
              <w:bottom w:w="70" w:type="dxa"/>
              <w:right w:w="100" w:type="dxa"/>
            </w:tcMar>
          </w:tcPr>
          <w:p w14:paraId="302A5637">
            <w:r>
              <w:rPr>
                <w:color w:val="24292E"/>
                <w:sz w:val="16"/>
              </w:rPr>
              <w:t>Verified</w:t>
            </w:r>
          </w:p>
        </w:tc>
      </w:tr>
      <w:tr w14:paraId="5F2D8014">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2E50B26">
            <w:r>
              <w:rPr>
                <w:color w:val="24292E"/>
                <w:sz w:val="16"/>
              </w:rPr>
              <w:t>25</w:t>
            </w:r>
          </w:p>
        </w:tc>
        <w:tc>
          <w:tcPr>
            <w:tcW w:w="1008" w:type="dxa"/>
            <w:shd w:val="clear" w:color="auto" w:fill="FFFFFF"/>
            <w:tcMar>
              <w:top w:w="70" w:type="dxa"/>
              <w:left w:w="100" w:type="dxa"/>
              <w:bottom w:w="70" w:type="dxa"/>
              <w:right w:w="100" w:type="dxa"/>
            </w:tcMar>
          </w:tcPr>
          <w:p w14:paraId="44975869">
            <w:r>
              <w:rPr>
                <w:color w:val="24292E"/>
                <w:sz w:val="16"/>
              </w:rPr>
              <w:t>Parking</w:t>
            </w:r>
          </w:p>
        </w:tc>
        <w:tc>
          <w:tcPr>
            <w:tcW w:w="864" w:type="dxa"/>
            <w:shd w:val="clear" w:color="auto" w:fill="FFFFFF"/>
            <w:tcMar>
              <w:top w:w="70" w:type="dxa"/>
              <w:left w:w="100" w:type="dxa"/>
              <w:bottom w:w="70" w:type="dxa"/>
              <w:right w:w="100" w:type="dxa"/>
            </w:tcMar>
          </w:tcPr>
          <w:p w14:paraId="3A2CF89E">
            <w:r>
              <w:rPr>
                <w:color w:val="24292E"/>
                <w:sz w:val="16"/>
              </w:rPr>
              <w:t>GET</w:t>
            </w:r>
          </w:p>
        </w:tc>
        <w:tc>
          <w:tcPr>
            <w:tcW w:w="3168" w:type="dxa"/>
            <w:shd w:val="clear" w:color="auto" w:fill="FFFFFF"/>
            <w:tcMar>
              <w:top w:w="70" w:type="dxa"/>
              <w:left w:w="100" w:type="dxa"/>
              <w:bottom w:w="70" w:type="dxa"/>
              <w:right w:w="100" w:type="dxa"/>
            </w:tcMar>
          </w:tcPr>
          <w:p w14:paraId="13A91BCD">
            <w:r>
              <w:rPr>
                <w:color w:val="24292E"/>
                <w:sz w:val="16"/>
              </w:rPr>
              <w:t>/api/lots/{id} (alias: /parking-lots/{id})</w:t>
            </w:r>
          </w:p>
        </w:tc>
        <w:tc>
          <w:tcPr>
            <w:tcW w:w="1296" w:type="dxa"/>
            <w:shd w:val="clear" w:color="auto" w:fill="FFFFFF"/>
            <w:tcMar>
              <w:top w:w="70" w:type="dxa"/>
              <w:left w:w="100" w:type="dxa"/>
              <w:bottom w:w="70" w:type="dxa"/>
              <w:right w:w="100" w:type="dxa"/>
            </w:tcMar>
          </w:tcPr>
          <w:p w14:paraId="34497001">
            <w:r>
              <w:rPr>
                <w:color w:val="24292E"/>
                <w:sz w:val="16"/>
              </w:rPr>
              <w:t>Admin, Manager</w:t>
            </w:r>
          </w:p>
        </w:tc>
        <w:tc>
          <w:tcPr>
            <w:tcW w:w="2304" w:type="dxa"/>
            <w:shd w:val="clear" w:color="auto" w:fill="FFFFFF"/>
            <w:tcMar>
              <w:top w:w="70" w:type="dxa"/>
              <w:left w:w="100" w:type="dxa"/>
              <w:bottom w:w="70" w:type="dxa"/>
              <w:right w:w="100" w:type="dxa"/>
            </w:tcMar>
          </w:tcPr>
          <w:p w14:paraId="0B577433">
            <w:r>
              <w:rPr>
                <w:color w:val="24292E"/>
                <w:sz w:val="16"/>
              </w:rPr>
              <w:t>Xem chi tiết một bãi đỗ xe</w:t>
            </w:r>
          </w:p>
        </w:tc>
        <w:tc>
          <w:tcPr>
            <w:tcW w:w="864" w:type="dxa"/>
            <w:shd w:val="clear" w:color="auto" w:fill="FFFFFF"/>
            <w:tcMar>
              <w:top w:w="70" w:type="dxa"/>
              <w:left w:w="100" w:type="dxa"/>
              <w:bottom w:w="70" w:type="dxa"/>
              <w:right w:w="100" w:type="dxa"/>
            </w:tcMar>
          </w:tcPr>
          <w:p w14:paraId="3C95EB8C">
            <w:r>
              <w:rPr>
                <w:color w:val="24292E"/>
                <w:sz w:val="16"/>
              </w:rPr>
              <w:t>Verified</w:t>
            </w:r>
          </w:p>
        </w:tc>
      </w:tr>
      <w:tr w14:paraId="79704EB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D871DB5">
            <w:r>
              <w:rPr>
                <w:color w:val="24292E"/>
                <w:sz w:val="16"/>
              </w:rPr>
              <w:t>26</w:t>
            </w:r>
          </w:p>
        </w:tc>
        <w:tc>
          <w:tcPr>
            <w:tcW w:w="1008" w:type="dxa"/>
            <w:shd w:val="clear" w:color="auto" w:fill="F9FAFB"/>
            <w:tcMar>
              <w:top w:w="70" w:type="dxa"/>
              <w:left w:w="100" w:type="dxa"/>
              <w:bottom w:w="70" w:type="dxa"/>
              <w:right w:w="100" w:type="dxa"/>
            </w:tcMar>
          </w:tcPr>
          <w:p w14:paraId="1F099912">
            <w:r>
              <w:rPr>
                <w:color w:val="24292E"/>
                <w:sz w:val="16"/>
              </w:rPr>
              <w:t>Parking</w:t>
            </w:r>
          </w:p>
        </w:tc>
        <w:tc>
          <w:tcPr>
            <w:tcW w:w="864" w:type="dxa"/>
            <w:shd w:val="clear" w:color="auto" w:fill="F9FAFB"/>
            <w:tcMar>
              <w:top w:w="70" w:type="dxa"/>
              <w:left w:w="100" w:type="dxa"/>
              <w:bottom w:w="70" w:type="dxa"/>
              <w:right w:w="100" w:type="dxa"/>
            </w:tcMar>
          </w:tcPr>
          <w:p w14:paraId="2EBA5A24">
            <w:r>
              <w:rPr>
                <w:color w:val="24292E"/>
                <w:sz w:val="16"/>
              </w:rPr>
              <w:t>POST</w:t>
            </w:r>
          </w:p>
        </w:tc>
        <w:tc>
          <w:tcPr>
            <w:tcW w:w="3168" w:type="dxa"/>
            <w:shd w:val="clear" w:color="auto" w:fill="F9FAFB"/>
            <w:tcMar>
              <w:top w:w="70" w:type="dxa"/>
              <w:left w:w="100" w:type="dxa"/>
              <w:bottom w:w="70" w:type="dxa"/>
              <w:right w:w="100" w:type="dxa"/>
            </w:tcMar>
          </w:tcPr>
          <w:p w14:paraId="1D44434F">
            <w:r>
              <w:rPr>
                <w:color w:val="24292E"/>
                <w:sz w:val="16"/>
              </w:rPr>
              <w:t>/api/lots (alias: /parking-lots)</w:t>
            </w:r>
          </w:p>
        </w:tc>
        <w:tc>
          <w:tcPr>
            <w:tcW w:w="1296" w:type="dxa"/>
            <w:shd w:val="clear" w:color="auto" w:fill="F9FAFB"/>
            <w:tcMar>
              <w:top w:w="70" w:type="dxa"/>
              <w:left w:w="100" w:type="dxa"/>
              <w:bottom w:w="70" w:type="dxa"/>
              <w:right w:w="100" w:type="dxa"/>
            </w:tcMar>
          </w:tcPr>
          <w:p w14:paraId="42DA723D">
            <w:r>
              <w:rPr>
                <w:color w:val="24292E"/>
                <w:sz w:val="16"/>
              </w:rPr>
              <w:t>Admin</w:t>
            </w:r>
          </w:p>
        </w:tc>
        <w:tc>
          <w:tcPr>
            <w:tcW w:w="2304" w:type="dxa"/>
            <w:shd w:val="clear" w:color="auto" w:fill="F9FAFB"/>
            <w:tcMar>
              <w:top w:w="70" w:type="dxa"/>
              <w:left w:w="100" w:type="dxa"/>
              <w:bottom w:w="70" w:type="dxa"/>
              <w:right w:w="100" w:type="dxa"/>
            </w:tcMar>
          </w:tcPr>
          <w:p w14:paraId="153A5668">
            <w:r>
              <w:rPr>
                <w:color w:val="24292E"/>
                <w:sz w:val="16"/>
              </w:rPr>
              <w:t>Tạo bãi xe mới (tự sinh mã LOT)</w:t>
            </w:r>
          </w:p>
        </w:tc>
        <w:tc>
          <w:tcPr>
            <w:tcW w:w="864" w:type="dxa"/>
            <w:shd w:val="clear" w:color="auto" w:fill="F9FAFB"/>
            <w:tcMar>
              <w:top w:w="70" w:type="dxa"/>
              <w:left w:w="100" w:type="dxa"/>
              <w:bottom w:w="70" w:type="dxa"/>
              <w:right w:w="100" w:type="dxa"/>
            </w:tcMar>
          </w:tcPr>
          <w:p w14:paraId="44B54DAD">
            <w:r>
              <w:rPr>
                <w:color w:val="24292E"/>
                <w:sz w:val="16"/>
              </w:rPr>
              <w:t>Verified</w:t>
            </w:r>
          </w:p>
        </w:tc>
      </w:tr>
      <w:tr w14:paraId="3F01000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5729DE63">
            <w:r>
              <w:rPr>
                <w:color w:val="24292E"/>
                <w:sz w:val="16"/>
              </w:rPr>
              <w:t>27</w:t>
            </w:r>
          </w:p>
        </w:tc>
        <w:tc>
          <w:tcPr>
            <w:tcW w:w="1008" w:type="dxa"/>
            <w:shd w:val="clear" w:color="auto" w:fill="FFFFFF"/>
            <w:tcMar>
              <w:top w:w="70" w:type="dxa"/>
              <w:left w:w="100" w:type="dxa"/>
              <w:bottom w:w="70" w:type="dxa"/>
              <w:right w:w="100" w:type="dxa"/>
            </w:tcMar>
          </w:tcPr>
          <w:p w14:paraId="753BE068">
            <w:r>
              <w:rPr>
                <w:color w:val="24292E"/>
                <w:sz w:val="16"/>
              </w:rPr>
              <w:t>Parking</w:t>
            </w:r>
          </w:p>
        </w:tc>
        <w:tc>
          <w:tcPr>
            <w:tcW w:w="864" w:type="dxa"/>
            <w:shd w:val="clear" w:color="auto" w:fill="FFFFFF"/>
            <w:tcMar>
              <w:top w:w="70" w:type="dxa"/>
              <w:left w:w="100" w:type="dxa"/>
              <w:bottom w:w="70" w:type="dxa"/>
              <w:right w:w="100" w:type="dxa"/>
            </w:tcMar>
          </w:tcPr>
          <w:p w14:paraId="47523034">
            <w:r>
              <w:rPr>
                <w:color w:val="24292E"/>
                <w:sz w:val="16"/>
              </w:rPr>
              <w:t>PUT</w:t>
            </w:r>
          </w:p>
        </w:tc>
        <w:tc>
          <w:tcPr>
            <w:tcW w:w="3168" w:type="dxa"/>
            <w:shd w:val="clear" w:color="auto" w:fill="FFFFFF"/>
            <w:tcMar>
              <w:top w:w="70" w:type="dxa"/>
              <w:left w:w="100" w:type="dxa"/>
              <w:bottom w:w="70" w:type="dxa"/>
              <w:right w:w="100" w:type="dxa"/>
            </w:tcMar>
          </w:tcPr>
          <w:p w14:paraId="46EE93F0">
            <w:r>
              <w:rPr>
                <w:color w:val="24292E"/>
                <w:sz w:val="16"/>
              </w:rPr>
              <w:t>/api/lots/{id} (alias: /parking-lots/{id})</w:t>
            </w:r>
          </w:p>
        </w:tc>
        <w:tc>
          <w:tcPr>
            <w:tcW w:w="1296" w:type="dxa"/>
            <w:shd w:val="clear" w:color="auto" w:fill="FFFFFF"/>
            <w:tcMar>
              <w:top w:w="70" w:type="dxa"/>
              <w:left w:w="100" w:type="dxa"/>
              <w:bottom w:w="70" w:type="dxa"/>
              <w:right w:w="100" w:type="dxa"/>
            </w:tcMar>
          </w:tcPr>
          <w:p w14:paraId="3B54BA70">
            <w:r>
              <w:rPr>
                <w:color w:val="24292E"/>
                <w:sz w:val="16"/>
              </w:rPr>
              <w:t>Admin, Manager</w:t>
            </w:r>
          </w:p>
        </w:tc>
        <w:tc>
          <w:tcPr>
            <w:tcW w:w="2304" w:type="dxa"/>
            <w:shd w:val="clear" w:color="auto" w:fill="FFFFFF"/>
            <w:tcMar>
              <w:top w:w="70" w:type="dxa"/>
              <w:left w:w="100" w:type="dxa"/>
              <w:bottom w:w="70" w:type="dxa"/>
              <w:right w:w="100" w:type="dxa"/>
            </w:tcMar>
          </w:tcPr>
          <w:p w14:paraId="7EFE0792">
            <w:r>
              <w:rPr>
                <w:color w:val="24292E"/>
                <w:sz w:val="16"/>
              </w:rPr>
              <w:t>Cập nhật thông tin bãi đỗ xe</w:t>
            </w:r>
          </w:p>
        </w:tc>
        <w:tc>
          <w:tcPr>
            <w:tcW w:w="864" w:type="dxa"/>
            <w:shd w:val="clear" w:color="auto" w:fill="FFFFFF"/>
            <w:tcMar>
              <w:top w:w="70" w:type="dxa"/>
              <w:left w:w="100" w:type="dxa"/>
              <w:bottom w:w="70" w:type="dxa"/>
              <w:right w:w="100" w:type="dxa"/>
            </w:tcMar>
          </w:tcPr>
          <w:p w14:paraId="17FBDCF1">
            <w:r>
              <w:rPr>
                <w:color w:val="24292E"/>
                <w:sz w:val="16"/>
              </w:rPr>
              <w:t>Verified</w:t>
            </w:r>
          </w:p>
        </w:tc>
      </w:tr>
      <w:tr w14:paraId="3776E30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5358AF21">
            <w:r>
              <w:rPr>
                <w:color w:val="24292E"/>
                <w:sz w:val="16"/>
              </w:rPr>
              <w:t>28</w:t>
            </w:r>
          </w:p>
        </w:tc>
        <w:tc>
          <w:tcPr>
            <w:tcW w:w="1008" w:type="dxa"/>
            <w:shd w:val="clear" w:color="auto" w:fill="F9FAFB"/>
            <w:tcMar>
              <w:top w:w="70" w:type="dxa"/>
              <w:left w:w="100" w:type="dxa"/>
              <w:bottom w:w="70" w:type="dxa"/>
              <w:right w:w="100" w:type="dxa"/>
            </w:tcMar>
          </w:tcPr>
          <w:p w14:paraId="3663D0A5">
            <w:r>
              <w:rPr>
                <w:color w:val="24292E"/>
                <w:sz w:val="16"/>
              </w:rPr>
              <w:t>Parking</w:t>
            </w:r>
          </w:p>
        </w:tc>
        <w:tc>
          <w:tcPr>
            <w:tcW w:w="864" w:type="dxa"/>
            <w:shd w:val="clear" w:color="auto" w:fill="F9FAFB"/>
            <w:tcMar>
              <w:top w:w="70" w:type="dxa"/>
              <w:left w:w="100" w:type="dxa"/>
              <w:bottom w:w="70" w:type="dxa"/>
              <w:right w:w="100" w:type="dxa"/>
            </w:tcMar>
          </w:tcPr>
          <w:p w14:paraId="096FED3E">
            <w:r>
              <w:rPr>
                <w:color w:val="24292E"/>
                <w:sz w:val="16"/>
              </w:rPr>
              <w:t>PATCH</w:t>
            </w:r>
          </w:p>
        </w:tc>
        <w:tc>
          <w:tcPr>
            <w:tcW w:w="3168" w:type="dxa"/>
            <w:shd w:val="clear" w:color="auto" w:fill="F9FAFB"/>
            <w:tcMar>
              <w:top w:w="70" w:type="dxa"/>
              <w:left w:w="100" w:type="dxa"/>
              <w:bottom w:w="70" w:type="dxa"/>
              <w:right w:w="100" w:type="dxa"/>
            </w:tcMar>
          </w:tcPr>
          <w:p w14:paraId="2A668720">
            <w:r>
              <w:rPr>
                <w:color w:val="24292E"/>
                <w:sz w:val="16"/>
              </w:rPr>
              <w:t>/api/lots/{id}/status (alias: /parking-lots/{id}/status)</w:t>
            </w:r>
          </w:p>
        </w:tc>
        <w:tc>
          <w:tcPr>
            <w:tcW w:w="1296" w:type="dxa"/>
            <w:shd w:val="clear" w:color="auto" w:fill="F9FAFB"/>
            <w:tcMar>
              <w:top w:w="70" w:type="dxa"/>
              <w:left w:w="100" w:type="dxa"/>
              <w:bottom w:w="70" w:type="dxa"/>
              <w:right w:w="100" w:type="dxa"/>
            </w:tcMar>
          </w:tcPr>
          <w:p w14:paraId="21B3D2E6">
            <w:r>
              <w:rPr>
                <w:color w:val="24292E"/>
                <w:sz w:val="16"/>
              </w:rPr>
              <w:t>Admin, Manager</w:t>
            </w:r>
          </w:p>
        </w:tc>
        <w:tc>
          <w:tcPr>
            <w:tcW w:w="2304" w:type="dxa"/>
            <w:shd w:val="clear" w:color="auto" w:fill="F9FAFB"/>
            <w:tcMar>
              <w:top w:w="70" w:type="dxa"/>
              <w:left w:w="100" w:type="dxa"/>
              <w:bottom w:w="70" w:type="dxa"/>
              <w:right w:w="100" w:type="dxa"/>
            </w:tcMar>
          </w:tcPr>
          <w:p w14:paraId="697C1674">
            <w:r>
              <w:rPr>
                <w:color w:val="24292E"/>
                <w:sz w:val="16"/>
              </w:rPr>
              <w:t>Bật tắt trạng thái &amp; bảo trì</w:t>
            </w:r>
          </w:p>
        </w:tc>
        <w:tc>
          <w:tcPr>
            <w:tcW w:w="864" w:type="dxa"/>
            <w:shd w:val="clear" w:color="auto" w:fill="F9FAFB"/>
            <w:tcMar>
              <w:top w:w="70" w:type="dxa"/>
              <w:left w:w="100" w:type="dxa"/>
              <w:bottom w:w="70" w:type="dxa"/>
              <w:right w:w="100" w:type="dxa"/>
            </w:tcMar>
          </w:tcPr>
          <w:p w14:paraId="0703EBEA">
            <w:r>
              <w:rPr>
                <w:color w:val="24292E"/>
                <w:sz w:val="16"/>
              </w:rPr>
              <w:t>Verified</w:t>
            </w:r>
          </w:p>
        </w:tc>
      </w:tr>
      <w:tr w14:paraId="464F4A61">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5F133D0E">
            <w:r>
              <w:rPr>
                <w:color w:val="24292E"/>
                <w:sz w:val="16"/>
              </w:rPr>
              <w:t>29</w:t>
            </w:r>
          </w:p>
        </w:tc>
        <w:tc>
          <w:tcPr>
            <w:tcW w:w="1008" w:type="dxa"/>
            <w:shd w:val="clear" w:color="auto" w:fill="FFFFFF"/>
            <w:tcMar>
              <w:top w:w="70" w:type="dxa"/>
              <w:left w:w="100" w:type="dxa"/>
              <w:bottom w:w="70" w:type="dxa"/>
              <w:right w:w="100" w:type="dxa"/>
            </w:tcMar>
          </w:tcPr>
          <w:p w14:paraId="69460E5C">
            <w:r>
              <w:rPr>
                <w:color w:val="24292E"/>
                <w:sz w:val="16"/>
              </w:rPr>
              <w:t>Parking</w:t>
            </w:r>
          </w:p>
        </w:tc>
        <w:tc>
          <w:tcPr>
            <w:tcW w:w="864" w:type="dxa"/>
            <w:shd w:val="clear" w:color="auto" w:fill="FFFFFF"/>
            <w:tcMar>
              <w:top w:w="70" w:type="dxa"/>
              <w:left w:w="100" w:type="dxa"/>
              <w:bottom w:w="70" w:type="dxa"/>
              <w:right w:w="100" w:type="dxa"/>
            </w:tcMar>
          </w:tcPr>
          <w:p w14:paraId="15E72EFA">
            <w:r>
              <w:rPr>
                <w:color w:val="24292E"/>
                <w:sz w:val="16"/>
              </w:rPr>
              <w:t>DELETE</w:t>
            </w:r>
          </w:p>
        </w:tc>
        <w:tc>
          <w:tcPr>
            <w:tcW w:w="3168" w:type="dxa"/>
            <w:shd w:val="clear" w:color="auto" w:fill="FFFFFF"/>
            <w:tcMar>
              <w:top w:w="70" w:type="dxa"/>
              <w:left w:w="100" w:type="dxa"/>
              <w:bottom w:w="70" w:type="dxa"/>
              <w:right w:w="100" w:type="dxa"/>
            </w:tcMar>
          </w:tcPr>
          <w:p w14:paraId="60860C30">
            <w:r>
              <w:rPr>
                <w:color w:val="24292E"/>
                <w:sz w:val="16"/>
              </w:rPr>
              <w:t>/api/lots/{id} (alias: /parking-lots/{id})</w:t>
            </w:r>
          </w:p>
        </w:tc>
        <w:tc>
          <w:tcPr>
            <w:tcW w:w="1296" w:type="dxa"/>
            <w:shd w:val="clear" w:color="auto" w:fill="FFFFFF"/>
            <w:tcMar>
              <w:top w:w="70" w:type="dxa"/>
              <w:left w:w="100" w:type="dxa"/>
              <w:bottom w:w="70" w:type="dxa"/>
              <w:right w:w="100" w:type="dxa"/>
            </w:tcMar>
          </w:tcPr>
          <w:p w14:paraId="57CA70F3">
            <w:r>
              <w:rPr>
                <w:color w:val="24292E"/>
                <w:sz w:val="16"/>
              </w:rPr>
              <w:t>Admin</w:t>
            </w:r>
          </w:p>
        </w:tc>
        <w:tc>
          <w:tcPr>
            <w:tcW w:w="2304" w:type="dxa"/>
            <w:shd w:val="clear" w:color="auto" w:fill="FFFFFF"/>
            <w:tcMar>
              <w:top w:w="70" w:type="dxa"/>
              <w:left w:w="100" w:type="dxa"/>
              <w:bottom w:w="70" w:type="dxa"/>
              <w:right w:w="100" w:type="dxa"/>
            </w:tcMar>
          </w:tcPr>
          <w:p w14:paraId="1A7CB8F6">
            <w:r>
              <w:rPr>
                <w:color w:val="24292E"/>
                <w:sz w:val="16"/>
              </w:rPr>
              <w:t>Xóa mềm bãi xe (chốt chặn xe đỗ)</w:t>
            </w:r>
          </w:p>
        </w:tc>
        <w:tc>
          <w:tcPr>
            <w:tcW w:w="864" w:type="dxa"/>
            <w:shd w:val="clear" w:color="auto" w:fill="FFFFFF"/>
            <w:tcMar>
              <w:top w:w="70" w:type="dxa"/>
              <w:left w:w="100" w:type="dxa"/>
              <w:bottom w:w="70" w:type="dxa"/>
              <w:right w:w="100" w:type="dxa"/>
            </w:tcMar>
          </w:tcPr>
          <w:p w14:paraId="07BEFB76">
            <w:r>
              <w:rPr>
                <w:color w:val="24292E"/>
                <w:sz w:val="16"/>
              </w:rPr>
              <w:t>Verified</w:t>
            </w:r>
          </w:p>
        </w:tc>
      </w:tr>
      <w:tr w14:paraId="27E77B1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A7CFD8D">
            <w:r>
              <w:rPr>
                <w:color w:val="24292E"/>
                <w:sz w:val="16"/>
              </w:rPr>
              <w:t>30</w:t>
            </w:r>
          </w:p>
        </w:tc>
        <w:tc>
          <w:tcPr>
            <w:tcW w:w="1008" w:type="dxa"/>
            <w:shd w:val="clear" w:color="auto" w:fill="F9FAFB"/>
            <w:tcMar>
              <w:top w:w="70" w:type="dxa"/>
              <w:left w:w="100" w:type="dxa"/>
              <w:bottom w:w="70" w:type="dxa"/>
              <w:right w:w="100" w:type="dxa"/>
            </w:tcMar>
          </w:tcPr>
          <w:p w14:paraId="1AA29398">
            <w:r>
              <w:rPr>
                <w:color w:val="24292E"/>
                <w:sz w:val="16"/>
              </w:rPr>
              <w:t>Zone</w:t>
            </w:r>
          </w:p>
        </w:tc>
        <w:tc>
          <w:tcPr>
            <w:tcW w:w="864" w:type="dxa"/>
            <w:shd w:val="clear" w:color="auto" w:fill="F9FAFB"/>
            <w:tcMar>
              <w:top w:w="70" w:type="dxa"/>
              <w:left w:w="100" w:type="dxa"/>
              <w:bottom w:w="70" w:type="dxa"/>
              <w:right w:w="100" w:type="dxa"/>
            </w:tcMar>
          </w:tcPr>
          <w:p w14:paraId="3AC84695">
            <w:r>
              <w:rPr>
                <w:color w:val="24292E"/>
                <w:sz w:val="16"/>
              </w:rPr>
              <w:t>GET</w:t>
            </w:r>
          </w:p>
        </w:tc>
        <w:tc>
          <w:tcPr>
            <w:tcW w:w="3168" w:type="dxa"/>
            <w:shd w:val="clear" w:color="auto" w:fill="F9FAFB"/>
            <w:tcMar>
              <w:top w:w="70" w:type="dxa"/>
              <w:left w:w="100" w:type="dxa"/>
              <w:bottom w:w="70" w:type="dxa"/>
              <w:right w:w="100" w:type="dxa"/>
            </w:tcMar>
          </w:tcPr>
          <w:p w14:paraId="7B8E017D">
            <w:r>
              <w:rPr>
                <w:color w:val="24292E"/>
                <w:sz w:val="16"/>
              </w:rPr>
              <w:t>/api/zones</w:t>
            </w:r>
          </w:p>
        </w:tc>
        <w:tc>
          <w:tcPr>
            <w:tcW w:w="1296" w:type="dxa"/>
            <w:shd w:val="clear" w:color="auto" w:fill="F9FAFB"/>
            <w:tcMar>
              <w:top w:w="70" w:type="dxa"/>
              <w:left w:w="100" w:type="dxa"/>
              <w:bottom w:w="70" w:type="dxa"/>
              <w:right w:w="100" w:type="dxa"/>
            </w:tcMar>
          </w:tcPr>
          <w:p w14:paraId="5188C9C8">
            <w:r>
              <w:rPr>
                <w:color w:val="24292E"/>
                <w:sz w:val="16"/>
              </w:rPr>
              <w:t>Admin, Manager</w:t>
            </w:r>
          </w:p>
        </w:tc>
        <w:tc>
          <w:tcPr>
            <w:tcW w:w="2304" w:type="dxa"/>
            <w:shd w:val="clear" w:color="auto" w:fill="F9FAFB"/>
            <w:tcMar>
              <w:top w:w="70" w:type="dxa"/>
              <w:left w:w="100" w:type="dxa"/>
              <w:bottom w:w="70" w:type="dxa"/>
              <w:right w:w="100" w:type="dxa"/>
            </w:tcMar>
          </w:tcPr>
          <w:p w14:paraId="723AAF10">
            <w:r>
              <w:rPr>
                <w:color w:val="24292E"/>
                <w:sz w:val="16"/>
              </w:rPr>
              <w:t>Danh sách tất cả khu vực (kèm filter lotId)</w:t>
            </w:r>
          </w:p>
        </w:tc>
        <w:tc>
          <w:tcPr>
            <w:tcW w:w="864" w:type="dxa"/>
            <w:shd w:val="clear" w:color="auto" w:fill="F9FAFB"/>
            <w:tcMar>
              <w:top w:w="70" w:type="dxa"/>
              <w:left w:w="100" w:type="dxa"/>
              <w:bottom w:w="70" w:type="dxa"/>
              <w:right w:w="100" w:type="dxa"/>
            </w:tcMar>
          </w:tcPr>
          <w:p w14:paraId="1AB06737">
            <w:r>
              <w:rPr>
                <w:color w:val="24292E"/>
                <w:sz w:val="16"/>
              </w:rPr>
              <w:t>Verified</w:t>
            </w:r>
          </w:p>
        </w:tc>
      </w:tr>
      <w:tr w14:paraId="49546B72">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045A2431">
            <w:r>
              <w:rPr>
                <w:color w:val="24292E"/>
                <w:sz w:val="16"/>
              </w:rPr>
              <w:t>31</w:t>
            </w:r>
          </w:p>
        </w:tc>
        <w:tc>
          <w:tcPr>
            <w:tcW w:w="1008" w:type="dxa"/>
            <w:shd w:val="clear" w:color="auto" w:fill="FFFFFF"/>
            <w:tcMar>
              <w:top w:w="70" w:type="dxa"/>
              <w:left w:w="100" w:type="dxa"/>
              <w:bottom w:w="70" w:type="dxa"/>
              <w:right w:w="100" w:type="dxa"/>
            </w:tcMar>
          </w:tcPr>
          <w:p w14:paraId="2B20F510">
            <w:r>
              <w:rPr>
                <w:color w:val="24292E"/>
                <w:sz w:val="16"/>
              </w:rPr>
              <w:t>Zone</w:t>
            </w:r>
          </w:p>
        </w:tc>
        <w:tc>
          <w:tcPr>
            <w:tcW w:w="864" w:type="dxa"/>
            <w:shd w:val="clear" w:color="auto" w:fill="FFFFFF"/>
            <w:tcMar>
              <w:top w:w="70" w:type="dxa"/>
              <w:left w:w="100" w:type="dxa"/>
              <w:bottom w:w="70" w:type="dxa"/>
              <w:right w:w="100" w:type="dxa"/>
            </w:tcMar>
          </w:tcPr>
          <w:p w14:paraId="3BE7E789">
            <w:r>
              <w:rPr>
                <w:color w:val="24292E"/>
                <w:sz w:val="16"/>
              </w:rPr>
              <w:t>GET</w:t>
            </w:r>
          </w:p>
        </w:tc>
        <w:tc>
          <w:tcPr>
            <w:tcW w:w="3168" w:type="dxa"/>
            <w:shd w:val="clear" w:color="auto" w:fill="FFFFFF"/>
            <w:tcMar>
              <w:top w:w="70" w:type="dxa"/>
              <w:left w:w="100" w:type="dxa"/>
              <w:bottom w:w="70" w:type="dxa"/>
              <w:right w:w="100" w:type="dxa"/>
            </w:tcMar>
          </w:tcPr>
          <w:p w14:paraId="270F6CBC">
            <w:r>
              <w:rPr>
                <w:color w:val="24292E"/>
                <w:sz w:val="16"/>
              </w:rPr>
              <w:t>/api/lots/{lotId}/zones (alias: /parking-lots/{lotId}/zones)</w:t>
            </w:r>
          </w:p>
        </w:tc>
        <w:tc>
          <w:tcPr>
            <w:tcW w:w="1296" w:type="dxa"/>
            <w:shd w:val="clear" w:color="auto" w:fill="FFFFFF"/>
            <w:tcMar>
              <w:top w:w="70" w:type="dxa"/>
              <w:left w:w="100" w:type="dxa"/>
              <w:bottom w:w="70" w:type="dxa"/>
              <w:right w:w="100" w:type="dxa"/>
            </w:tcMar>
          </w:tcPr>
          <w:p w14:paraId="6ED4E839">
            <w:r>
              <w:rPr>
                <w:color w:val="24292E"/>
                <w:sz w:val="16"/>
              </w:rPr>
              <w:t>Admin, Manager</w:t>
            </w:r>
          </w:p>
        </w:tc>
        <w:tc>
          <w:tcPr>
            <w:tcW w:w="2304" w:type="dxa"/>
            <w:shd w:val="clear" w:color="auto" w:fill="FFFFFF"/>
            <w:tcMar>
              <w:top w:w="70" w:type="dxa"/>
              <w:left w:w="100" w:type="dxa"/>
              <w:bottom w:w="70" w:type="dxa"/>
              <w:right w:w="100" w:type="dxa"/>
            </w:tcMar>
          </w:tcPr>
          <w:p w14:paraId="5A9823F5">
            <w:r>
              <w:rPr>
                <w:color w:val="24292E"/>
                <w:sz w:val="16"/>
              </w:rPr>
              <w:t>Danh sách khu vực theo bãi xe</w:t>
            </w:r>
          </w:p>
        </w:tc>
        <w:tc>
          <w:tcPr>
            <w:tcW w:w="864" w:type="dxa"/>
            <w:shd w:val="clear" w:color="auto" w:fill="FFFFFF"/>
            <w:tcMar>
              <w:top w:w="70" w:type="dxa"/>
              <w:left w:w="100" w:type="dxa"/>
              <w:bottom w:w="70" w:type="dxa"/>
              <w:right w:w="100" w:type="dxa"/>
            </w:tcMar>
          </w:tcPr>
          <w:p w14:paraId="1ED4E29D">
            <w:r>
              <w:rPr>
                <w:color w:val="24292E"/>
                <w:sz w:val="16"/>
              </w:rPr>
              <w:t>Verified</w:t>
            </w:r>
          </w:p>
        </w:tc>
      </w:tr>
      <w:tr w14:paraId="702F687F">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583DDB45">
            <w:r>
              <w:rPr>
                <w:color w:val="24292E"/>
                <w:sz w:val="16"/>
              </w:rPr>
              <w:t>32</w:t>
            </w:r>
          </w:p>
        </w:tc>
        <w:tc>
          <w:tcPr>
            <w:tcW w:w="1008" w:type="dxa"/>
            <w:shd w:val="clear" w:color="auto" w:fill="F9FAFB"/>
            <w:tcMar>
              <w:top w:w="70" w:type="dxa"/>
              <w:left w:w="100" w:type="dxa"/>
              <w:bottom w:w="70" w:type="dxa"/>
              <w:right w:w="100" w:type="dxa"/>
            </w:tcMar>
          </w:tcPr>
          <w:p w14:paraId="65F04987">
            <w:r>
              <w:rPr>
                <w:color w:val="24292E"/>
                <w:sz w:val="16"/>
              </w:rPr>
              <w:t>Zone</w:t>
            </w:r>
          </w:p>
        </w:tc>
        <w:tc>
          <w:tcPr>
            <w:tcW w:w="864" w:type="dxa"/>
            <w:shd w:val="clear" w:color="auto" w:fill="F9FAFB"/>
            <w:tcMar>
              <w:top w:w="70" w:type="dxa"/>
              <w:left w:w="100" w:type="dxa"/>
              <w:bottom w:w="70" w:type="dxa"/>
              <w:right w:w="100" w:type="dxa"/>
            </w:tcMar>
          </w:tcPr>
          <w:p w14:paraId="1AA8B24F">
            <w:r>
              <w:rPr>
                <w:color w:val="24292E"/>
                <w:sz w:val="16"/>
              </w:rPr>
              <w:t>GET</w:t>
            </w:r>
          </w:p>
        </w:tc>
        <w:tc>
          <w:tcPr>
            <w:tcW w:w="3168" w:type="dxa"/>
            <w:shd w:val="clear" w:color="auto" w:fill="F9FAFB"/>
            <w:tcMar>
              <w:top w:w="70" w:type="dxa"/>
              <w:left w:w="100" w:type="dxa"/>
              <w:bottom w:w="70" w:type="dxa"/>
              <w:right w:w="100" w:type="dxa"/>
            </w:tcMar>
          </w:tcPr>
          <w:p w14:paraId="59DE5EC0">
            <w:r>
              <w:rPr>
                <w:color w:val="24292E"/>
                <w:sz w:val="16"/>
              </w:rPr>
              <w:t>/api/zones/{id}</w:t>
            </w:r>
          </w:p>
        </w:tc>
        <w:tc>
          <w:tcPr>
            <w:tcW w:w="1296" w:type="dxa"/>
            <w:shd w:val="clear" w:color="auto" w:fill="F9FAFB"/>
            <w:tcMar>
              <w:top w:w="70" w:type="dxa"/>
              <w:left w:w="100" w:type="dxa"/>
              <w:bottom w:w="70" w:type="dxa"/>
              <w:right w:w="100" w:type="dxa"/>
            </w:tcMar>
          </w:tcPr>
          <w:p w14:paraId="05CA69DF">
            <w:r>
              <w:rPr>
                <w:color w:val="24292E"/>
                <w:sz w:val="16"/>
              </w:rPr>
              <w:t>Admin, Manager</w:t>
            </w:r>
          </w:p>
        </w:tc>
        <w:tc>
          <w:tcPr>
            <w:tcW w:w="2304" w:type="dxa"/>
            <w:shd w:val="clear" w:color="auto" w:fill="F9FAFB"/>
            <w:tcMar>
              <w:top w:w="70" w:type="dxa"/>
              <w:left w:w="100" w:type="dxa"/>
              <w:bottom w:w="70" w:type="dxa"/>
              <w:right w:w="100" w:type="dxa"/>
            </w:tcMar>
          </w:tcPr>
          <w:p w14:paraId="5E99906F">
            <w:r>
              <w:rPr>
                <w:color w:val="24292E"/>
                <w:sz w:val="16"/>
              </w:rPr>
              <w:t>Xem chi tiết một khu vực</w:t>
            </w:r>
          </w:p>
        </w:tc>
        <w:tc>
          <w:tcPr>
            <w:tcW w:w="864" w:type="dxa"/>
            <w:shd w:val="clear" w:color="auto" w:fill="F9FAFB"/>
            <w:tcMar>
              <w:top w:w="70" w:type="dxa"/>
              <w:left w:w="100" w:type="dxa"/>
              <w:bottom w:w="70" w:type="dxa"/>
              <w:right w:w="100" w:type="dxa"/>
            </w:tcMar>
          </w:tcPr>
          <w:p w14:paraId="3C801298">
            <w:r>
              <w:rPr>
                <w:color w:val="24292E"/>
                <w:sz w:val="16"/>
              </w:rPr>
              <w:t>Verified</w:t>
            </w:r>
          </w:p>
        </w:tc>
      </w:tr>
      <w:tr w14:paraId="526083BE">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467C9C64">
            <w:r>
              <w:rPr>
                <w:color w:val="24292E"/>
                <w:sz w:val="16"/>
              </w:rPr>
              <w:t>33</w:t>
            </w:r>
          </w:p>
        </w:tc>
        <w:tc>
          <w:tcPr>
            <w:tcW w:w="1008" w:type="dxa"/>
            <w:shd w:val="clear" w:color="auto" w:fill="FFFFFF"/>
            <w:tcMar>
              <w:top w:w="70" w:type="dxa"/>
              <w:left w:w="100" w:type="dxa"/>
              <w:bottom w:w="70" w:type="dxa"/>
              <w:right w:w="100" w:type="dxa"/>
            </w:tcMar>
          </w:tcPr>
          <w:p w14:paraId="329C9F65">
            <w:r>
              <w:rPr>
                <w:color w:val="24292E"/>
                <w:sz w:val="16"/>
              </w:rPr>
              <w:t>Zone</w:t>
            </w:r>
          </w:p>
        </w:tc>
        <w:tc>
          <w:tcPr>
            <w:tcW w:w="864" w:type="dxa"/>
            <w:shd w:val="clear" w:color="auto" w:fill="FFFFFF"/>
            <w:tcMar>
              <w:top w:w="70" w:type="dxa"/>
              <w:left w:w="100" w:type="dxa"/>
              <w:bottom w:w="70" w:type="dxa"/>
              <w:right w:w="100" w:type="dxa"/>
            </w:tcMar>
          </w:tcPr>
          <w:p w14:paraId="6CE7F649">
            <w:r>
              <w:rPr>
                <w:color w:val="24292E"/>
                <w:sz w:val="16"/>
              </w:rPr>
              <w:t>POST</w:t>
            </w:r>
          </w:p>
        </w:tc>
        <w:tc>
          <w:tcPr>
            <w:tcW w:w="3168" w:type="dxa"/>
            <w:shd w:val="clear" w:color="auto" w:fill="FFFFFF"/>
            <w:tcMar>
              <w:top w:w="70" w:type="dxa"/>
              <w:left w:w="100" w:type="dxa"/>
              <w:bottom w:w="70" w:type="dxa"/>
              <w:right w:w="100" w:type="dxa"/>
            </w:tcMar>
          </w:tcPr>
          <w:p w14:paraId="7B456144">
            <w:r>
              <w:rPr>
                <w:color w:val="24292E"/>
                <w:sz w:val="16"/>
              </w:rPr>
              <w:t>/api/zones</w:t>
            </w:r>
          </w:p>
        </w:tc>
        <w:tc>
          <w:tcPr>
            <w:tcW w:w="1296" w:type="dxa"/>
            <w:shd w:val="clear" w:color="auto" w:fill="FFFFFF"/>
            <w:tcMar>
              <w:top w:w="70" w:type="dxa"/>
              <w:left w:w="100" w:type="dxa"/>
              <w:bottom w:w="70" w:type="dxa"/>
              <w:right w:w="100" w:type="dxa"/>
            </w:tcMar>
          </w:tcPr>
          <w:p w14:paraId="16E9B28F">
            <w:r>
              <w:rPr>
                <w:color w:val="24292E"/>
                <w:sz w:val="16"/>
              </w:rPr>
              <w:t>Admin, Manager</w:t>
            </w:r>
          </w:p>
        </w:tc>
        <w:tc>
          <w:tcPr>
            <w:tcW w:w="2304" w:type="dxa"/>
            <w:shd w:val="clear" w:color="auto" w:fill="FFFFFF"/>
            <w:tcMar>
              <w:top w:w="70" w:type="dxa"/>
              <w:left w:w="100" w:type="dxa"/>
              <w:bottom w:w="70" w:type="dxa"/>
              <w:right w:w="100" w:type="dxa"/>
            </w:tcMar>
          </w:tcPr>
          <w:p w14:paraId="5E62BC80">
            <w:r>
              <w:rPr>
                <w:color w:val="24292E"/>
                <w:sz w:val="16"/>
              </w:rPr>
              <w:t>Tạo khu vực (lotId trong body)</w:t>
            </w:r>
          </w:p>
        </w:tc>
        <w:tc>
          <w:tcPr>
            <w:tcW w:w="864" w:type="dxa"/>
            <w:shd w:val="clear" w:color="auto" w:fill="FFFFFF"/>
            <w:tcMar>
              <w:top w:w="70" w:type="dxa"/>
              <w:left w:w="100" w:type="dxa"/>
              <w:bottom w:w="70" w:type="dxa"/>
              <w:right w:w="100" w:type="dxa"/>
            </w:tcMar>
          </w:tcPr>
          <w:p w14:paraId="2FD8B904">
            <w:r>
              <w:rPr>
                <w:color w:val="24292E"/>
                <w:sz w:val="16"/>
              </w:rPr>
              <w:t>Verified</w:t>
            </w:r>
          </w:p>
        </w:tc>
      </w:tr>
      <w:tr w14:paraId="6D53F875">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3B2A6F2">
            <w:r>
              <w:rPr>
                <w:color w:val="24292E"/>
                <w:sz w:val="16"/>
              </w:rPr>
              <w:t>34</w:t>
            </w:r>
          </w:p>
        </w:tc>
        <w:tc>
          <w:tcPr>
            <w:tcW w:w="1008" w:type="dxa"/>
            <w:shd w:val="clear" w:color="auto" w:fill="F9FAFB"/>
            <w:tcMar>
              <w:top w:w="70" w:type="dxa"/>
              <w:left w:w="100" w:type="dxa"/>
              <w:bottom w:w="70" w:type="dxa"/>
              <w:right w:w="100" w:type="dxa"/>
            </w:tcMar>
          </w:tcPr>
          <w:p w14:paraId="0561C2E6">
            <w:r>
              <w:rPr>
                <w:color w:val="24292E"/>
                <w:sz w:val="16"/>
              </w:rPr>
              <w:t>Zone</w:t>
            </w:r>
          </w:p>
        </w:tc>
        <w:tc>
          <w:tcPr>
            <w:tcW w:w="864" w:type="dxa"/>
            <w:shd w:val="clear" w:color="auto" w:fill="F9FAFB"/>
            <w:tcMar>
              <w:top w:w="70" w:type="dxa"/>
              <w:left w:w="100" w:type="dxa"/>
              <w:bottom w:w="70" w:type="dxa"/>
              <w:right w:w="100" w:type="dxa"/>
            </w:tcMar>
          </w:tcPr>
          <w:p w14:paraId="0F1C6456">
            <w:r>
              <w:rPr>
                <w:color w:val="24292E"/>
                <w:sz w:val="16"/>
              </w:rPr>
              <w:t>POST</w:t>
            </w:r>
          </w:p>
        </w:tc>
        <w:tc>
          <w:tcPr>
            <w:tcW w:w="3168" w:type="dxa"/>
            <w:shd w:val="clear" w:color="auto" w:fill="F9FAFB"/>
            <w:tcMar>
              <w:top w:w="70" w:type="dxa"/>
              <w:left w:w="100" w:type="dxa"/>
              <w:bottom w:w="70" w:type="dxa"/>
              <w:right w:w="100" w:type="dxa"/>
            </w:tcMar>
          </w:tcPr>
          <w:p w14:paraId="4E0DFDA9">
            <w:r>
              <w:rPr>
                <w:color w:val="24292E"/>
                <w:sz w:val="16"/>
              </w:rPr>
              <w:t>/api/lots/{lotId}/zones (alias: /parking-lots/{lotId}/zones)</w:t>
            </w:r>
          </w:p>
        </w:tc>
        <w:tc>
          <w:tcPr>
            <w:tcW w:w="1296" w:type="dxa"/>
            <w:shd w:val="clear" w:color="auto" w:fill="F9FAFB"/>
            <w:tcMar>
              <w:top w:w="70" w:type="dxa"/>
              <w:left w:w="100" w:type="dxa"/>
              <w:bottom w:w="70" w:type="dxa"/>
              <w:right w:w="100" w:type="dxa"/>
            </w:tcMar>
          </w:tcPr>
          <w:p w14:paraId="6AD14ED4">
            <w:r>
              <w:rPr>
                <w:color w:val="24292E"/>
                <w:sz w:val="16"/>
              </w:rPr>
              <w:t>Admin, Manager</w:t>
            </w:r>
          </w:p>
        </w:tc>
        <w:tc>
          <w:tcPr>
            <w:tcW w:w="2304" w:type="dxa"/>
            <w:shd w:val="clear" w:color="auto" w:fill="F9FAFB"/>
            <w:tcMar>
              <w:top w:w="70" w:type="dxa"/>
              <w:left w:w="100" w:type="dxa"/>
              <w:bottom w:w="70" w:type="dxa"/>
              <w:right w:w="100" w:type="dxa"/>
            </w:tcMar>
          </w:tcPr>
          <w:p w14:paraId="1754C813">
            <w:r>
              <w:rPr>
                <w:color w:val="24292E"/>
                <w:sz w:val="16"/>
              </w:rPr>
              <w:t>Tạo khu vực theo URL (map Type)</w:t>
            </w:r>
          </w:p>
        </w:tc>
        <w:tc>
          <w:tcPr>
            <w:tcW w:w="864" w:type="dxa"/>
            <w:shd w:val="clear" w:color="auto" w:fill="F9FAFB"/>
            <w:tcMar>
              <w:top w:w="70" w:type="dxa"/>
              <w:left w:w="100" w:type="dxa"/>
              <w:bottom w:w="70" w:type="dxa"/>
              <w:right w:w="100" w:type="dxa"/>
            </w:tcMar>
          </w:tcPr>
          <w:p w14:paraId="7F32AC91">
            <w:r>
              <w:rPr>
                <w:color w:val="24292E"/>
                <w:sz w:val="16"/>
              </w:rPr>
              <w:t>Verified</w:t>
            </w:r>
          </w:p>
        </w:tc>
      </w:tr>
      <w:tr w14:paraId="37DE5F5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B4221BE">
            <w:r>
              <w:rPr>
                <w:color w:val="24292E"/>
                <w:sz w:val="16"/>
              </w:rPr>
              <w:t>35</w:t>
            </w:r>
          </w:p>
        </w:tc>
        <w:tc>
          <w:tcPr>
            <w:tcW w:w="1008" w:type="dxa"/>
            <w:shd w:val="clear" w:color="auto" w:fill="FFFFFF"/>
            <w:tcMar>
              <w:top w:w="70" w:type="dxa"/>
              <w:left w:w="100" w:type="dxa"/>
              <w:bottom w:w="70" w:type="dxa"/>
              <w:right w:w="100" w:type="dxa"/>
            </w:tcMar>
          </w:tcPr>
          <w:p w14:paraId="3EB63F17">
            <w:r>
              <w:rPr>
                <w:color w:val="24292E"/>
                <w:sz w:val="16"/>
              </w:rPr>
              <w:t>Zone</w:t>
            </w:r>
          </w:p>
        </w:tc>
        <w:tc>
          <w:tcPr>
            <w:tcW w:w="864" w:type="dxa"/>
            <w:shd w:val="clear" w:color="auto" w:fill="FFFFFF"/>
            <w:tcMar>
              <w:top w:w="70" w:type="dxa"/>
              <w:left w:w="100" w:type="dxa"/>
              <w:bottom w:w="70" w:type="dxa"/>
              <w:right w:w="100" w:type="dxa"/>
            </w:tcMar>
          </w:tcPr>
          <w:p w14:paraId="3CBEC06A">
            <w:r>
              <w:rPr>
                <w:color w:val="24292E"/>
                <w:sz w:val="16"/>
              </w:rPr>
              <w:t>PUT</w:t>
            </w:r>
          </w:p>
        </w:tc>
        <w:tc>
          <w:tcPr>
            <w:tcW w:w="3168" w:type="dxa"/>
            <w:shd w:val="clear" w:color="auto" w:fill="FFFFFF"/>
            <w:tcMar>
              <w:top w:w="70" w:type="dxa"/>
              <w:left w:w="100" w:type="dxa"/>
              <w:bottom w:w="70" w:type="dxa"/>
              <w:right w:w="100" w:type="dxa"/>
            </w:tcMar>
          </w:tcPr>
          <w:p w14:paraId="2FB9A8E1">
            <w:r>
              <w:rPr>
                <w:color w:val="24292E"/>
                <w:sz w:val="16"/>
              </w:rPr>
              <w:t>/api/zones/{id}</w:t>
            </w:r>
          </w:p>
        </w:tc>
        <w:tc>
          <w:tcPr>
            <w:tcW w:w="1296" w:type="dxa"/>
            <w:shd w:val="clear" w:color="auto" w:fill="FFFFFF"/>
            <w:tcMar>
              <w:top w:w="70" w:type="dxa"/>
              <w:left w:w="100" w:type="dxa"/>
              <w:bottom w:w="70" w:type="dxa"/>
              <w:right w:w="100" w:type="dxa"/>
            </w:tcMar>
          </w:tcPr>
          <w:p w14:paraId="67F32222">
            <w:r>
              <w:rPr>
                <w:color w:val="24292E"/>
                <w:sz w:val="16"/>
              </w:rPr>
              <w:t>Admin, Manager</w:t>
            </w:r>
          </w:p>
        </w:tc>
        <w:tc>
          <w:tcPr>
            <w:tcW w:w="2304" w:type="dxa"/>
            <w:shd w:val="clear" w:color="auto" w:fill="FFFFFF"/>
            <w:tcMar>
              <w:top w:w="70" w:type="dxa"/>
              <w:left w:w="100" w:type="dxa"/>
              <w:bottom w:w="70" w:type="dxa"/>
              <w:right w:w="100" w:type="dxa"/>
            </w:tcMar>
          </w:tcPr>
          <w:p w14:paraId="15FE989E">
            <w:r>
              <w:rPr>
                <w:color w:val="24292E"/>
                <w:sz w:val="16"/>
              </w:rPr>
              <w:t>Cập nhật khu vực (dùng zoneType)</w:t>
            </w:r>
          </w:p>
        </w:tc>
        <w:tc>
          <w:tcPr>
            <w:tcW w:w="864" w:type="dxa"/>
            <w:shd w:val="clear" w:color="auto" w:fill="FFFFFF"/>
            <w:tcMar>
              <w:top w:w="70" w:type="dxa"/>
              <w:left w:w="100" w:type="dxa"/>
              <w:bottom w:w="70" w:type="dxa"/>
              <w:right w:w="100" w:type="dxa"/>
            </w:tcMar>
          </w:tcPr>
          <w:p w14:paraId="29638D7B">
            <w:r>
              <w:rPr>
                <w:color w:val="24292E"/>
                <w:sz w:val="16"/>
              </w:rPr>
              <w:t>Verified</w:t>
            </w:r>
          </w:p>
        </w:tc>
      </w:tr>
      <w:tr w14:paraId="13ED4C2B">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1BC2356D">
            <w:r>
              <w:rPr>
                <w:color w:val="24292E"/>
                <w:sz w:val="16"/>
              </w:rPr>
              <w:t>36</w:t>
            </w:r>
          </w:p>
        </w:tc>
        <w:tc>
          <w:tcPr>
            <w:tcW w:w="1008" w:type="dxa"/>
            <w:shd w:val="clear" w:color="auto" w:fill="F9FAFB"/>
            <w:tcMar>
              <w:top w:w="70" w:type="dxa"/>
              <w:left w:w="100" w:type="dxa"/>
              <w:bottom w:w="70" w:type="dxa"/>
              <w:right w:w="100" w:type="dxa"/>
            </w:tcMar>
          </w:tcPr>
          <w:p w14:paraId="47596F43">
            <w:r>
              <w:rPr>
                <w:color w:val="24292E"/>
                <w:sz w:val="16"/>
              </w:rPr>
              <w:t>Zone</w:t>
            </w:r>
          </w:p>
        </w:tc>
        <w:tc>
          <w:tcPr>
            <w:tcW w:w="864" w:type="dxa"/>
            <w:shd w:val="clear" w:color="auto" w:fill="F9FAFB"/>
            <w:tcMar>
              <w:top w:w="70" w:type="dxa"/>
              <w:left w:w="100" w:type="dxa"/>
              <w:bottom w:w="70" w:type="dxa"/>
              <w:right w:w="100" w:type="dxa"/>
            </w:tcMar>
          </w:tcPr>
          <w:p w14:paraId="4A746198">
            <w:r>
              <w:rPr>
                <w:color w:val="24292E"/>
                <w:sz w:val="16"/>
              </w:rPr>
              <w:t>DELETE</w:t>
            </w:r>
          </w:p>
        </w:tc>
        <w:tc>
          <w:tcPr>
            <w:tcW w:w="3168" w:type="dxa"/>
            <w:shd w:val="clear" w:color="auto" w:fill="F9FAFB"/>
            <w:tcMar>
              <w:top w:w="70" w:type="dxa"/>
              <w:left w:w="100" w:type="dxa"/>
              <w:bottom w:w="70" w:type="dxa"/>
              <w:right w:w="100" w:type="dxa"/>
            </w:tcMar>
          </w:tcPr>
          <w:p w14:paraId="6E3F2A14">
            <w:r>
              <w:rPr>
                <w:color w:val="24292E"/>
                <w:sz w:val="16"/>
              </w:rPr>
              <w:t>/api/zones/{id}</w:t>
            </w:r>
          </w:p>
        </w:tc>
        <w:tc>
          <w:tcPr>
            <w:tcW w:w="1296" w:type="dxa"/>
            <w:shd w:val="clear" w:color="auto" w:fill="F9FAFB"/>
            <w:tcMar>
              <w:top w:w="70" w:type="dxa"/>
              <w:left w:w="100" w:type="dxa"/>
              <w:bottom w:w="70" w:type="dxa"/>
              <w:right w:w="100" w:type="dxa"/>
            </w:tcMar>
          </w:tcPr>
          <w:p w14:paraId="45AD9971">
            <w:r>
              <w:rPr>
                <w:color w:val="24292E"/>
                <w:sz w:val="16"/>
              </w:rPr>
              <w:t>Admin, Manager</w:t>
            </w:r>
          </w:p>
        </w:tc>
        <w:tc>
          <w:tcPr>
            <w:tcW w:w="2304" w:type="dxa"/>
            <w:shd w:val="clear" w:color="auto" w:fill="F9FAFB"/>
            <w:tcMar>
              <w:top w:w="70" w:type="dxa"/>
              <w:left w:w="100" w:type="dxa"/>
              <w:bottom w:w="70" w:type="dxa"/>
              <w:right w:w="100" w:type="dxa"/>
            </w:tcMar>
          </w:tcPr>
          <w:p w14:paraId="380E7219">
            <w:r>
              <w:rPr>
                <w:color w:val="24292E"/>
                <w:sz w:val="16"/>
              </w:rPr>
              <w:t>Xóa khu vực (chặn khi có xe đỗ/đặt)</w:t>
            </w:r>
          </w:p>
        </w:tc>
        <w:tc>
          <w:tcPr>
            <w:tcW w:w="864" w:type="dxa"/>
            <w:shd w:val="clear" w:color="auto" w:fill="F9FAFB"/>
            <w:tcMar>
              <w:top w:w="70" w:type="dxa"/>
              <w:left w:w="100" w:type="dxa"/>
              <w:bottom w:w="70" w:type="dxa"/>
              <w:right w:w="100" w:type="dxa"/>
            </w:tcMar>
          </w:tcPr>
          <w:p w14:paraId="3A45AB89">
            <w:r>
              <w:rPr>
                <w:color w:val="24292E"/>
                <w:sz w:val="16"/>
              </w:rPr>
              <w:t>Verified</w:t>
            </w:r>
          </w:p>
        </w:tc>
      </w:tr>
      <w:tr w14:paraId="0B8C733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34ABDB7">
            <w:r>
              <w:rPr>
                <w:color w:val="24292E"/>
                <w:sz w:val="16"/>
              </w:rPr>
              <w:t>37</w:t>
            </w:r>
          </w:p>
        </w:tc>
        <w:tc>
          <w:tcPr>
            <w:tcW w:w="1008" w:type="dxa"/>
            <w:shd w:val="clear" w:color="auto" w:fill="FFFFFF"/>
            <w:tcMar>
              <w:top w:w="70" w:type="dxa"/>
              <w:left w:w="100" w:type="dxa"/>
              <w:bottom w:w="70" w:type="dxa"/>
              <w:right w:w="100" w:type="dxa"/>
            </w:tcMar>
          </w:tcPr>
          <w:p w14:paraId="047EDB0E">
            <w:r>
              <w:rPr>
                <w:color w:val="24292E"/>
                <w:sz w:val="16"/>
              </w:rPr>
              <w:t>Slot</w:t>
            </w:r>
          </w:p>
        </w:tc>
        <w:tc>
          <w:tcPr>
            <w:tcW w:w="864" w:type="dxa"/>
            <w:shd w:val="clear" w:color="auto" w:fill="FFFFFF"/>
            <w:tcMar>
              <w:top w:w="70" w:type="dxa"/>
              <w:left w:w="100" w:type="dxa"/>
              <w:bottom w:w="70" w:type="dxa"/>
              <w:right w:w="100" w:type="dxa"/>
            </w:tcMar>
          </w:tcPr>
          <w:p w14:paraId="4516E2A0">
            <w:r>
              <w:rPr>
                <w:color w:val="24292E"/>
                <w:sz w:val="16"/>
              </w:rPr>
              <w:t>GET</w:t>
            </w:r>
          </w:p>
        </w:tc>
        <w:tc>
          <w:tcPr>
            <w:tcW w:w="3168" w:type="dxa"/>
            <w:shd w:val="clear" w:color="auto" w:fill="FFFFFF"/>
            <w:tcMar>
              <w:top w:w="70" w:type="dxa"/>
              <w:left w:w="100" w:type="dxa"/>
              <w:bottom w:w="70" w:type="dxa"/>
              <w:right w:w="100" w:type="dxa"/>
            </w:tcMar>
          </w:tcPr>
          <w:p w14:paraId="360AFF9B">
            <w:r>
              <w:rPr>
                <w:color w:val="24292E"/>
                <w:sz w:val="16"/>
              </w:rPr>
              <w:t>/api/slots</w:t>
            </w:r>
          </w:p>
        </w:tc>
        <w:tc>
          <w:tcPr>
            <w:tcW w:w="1296" w:type="dxa"/>
            <w:shd w:val="clear" w:color="auto" w:fill="FFFFFF"/>
            <w:tcMar>
              <w:top w:w="70" w:type="dxa"/>
              <w:left w:w="100" w:type="dxa"/>
              <w:bottom w:w="70" w:type="dxa"/>
              <w:right w:w="100" w:type="dxa"/>
            </w:tcMar>
          </w:tcPr>
          <w:p w14:paraId="0C2A67A1">
            <w:r>
              <w:rPr>
                <w:color w:val="24292E"/>
                <w:sz w:val="16"/>
              </w:rPr>
              <w:t>Admin, Manager</w:t>
            </w:r>
          </w:p>
        </w:tc>
        <w:tc>
          <w:tcPr>
            <w:tcW w:w="2304" w:type="dxa"/>
            <w:shd w:val="clear" w:color="auto" w:fill="FFFFFF"/>
            <w:tcMar>
              <w:top w:w="70" w:type="dxa"/>
              <w:left w:w="100" w:type="dxa"/>
              <w:bottom w:w="70" w:type="dxa"/>
              <w:right w:w="100" w:type="dxa"/>
            </w:tcMar>
          </w:tcPr>
          <w:p w14:paraId="4728BAB5">
            <w:r>
              <w:rPr>
                <w:color w:val="24292E"/>
                <w:sz w:val="16"/>
              </w:rPr>
              <w:t>Danh sách vị trí đỗ toàn hệ thống</w:t>
            </w:r>
          </w:p>
        </w:tc>
        <w:tc>
          <w:tcPr>
            <w:tcW w:w="864" w:type="dxa"/>
            <w:shd w:val="clear" w:color="auto" w:fill="FFFFFF"/>
            <w:tcMar>
              <w:top w:w="70" w:type="dxa"/>
              <w:left w:w="100" w:type="dxa"/>
              <w:bottom w:w="70" w:type="dxa"/>
              <w:right w:w="100" w:type="dxa"/>
            </w:tcMar>
          </w:tcPr>
          <w:p w14:paraId="11CC15A7">
            <w:r>
              <w:rPr>
                <w:color w:val="24292E"/>
                <w:sz w:val="16"/>
              </w:rPr>
              <w:t>Verified</w:t>
            </w:r>
          </w:p>
        </w:tc>
      </w:tr>
      <w:tr w14:paraId="6CA95DE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4499BCD0">
            <w:r>
              <w:rPr>
                <w:color w:val="24292E"/>
                <w:sz w:val="16"/>
              </w:rPr>
              <w:t>38</w:t>
            </w:r>
          </w:p>
        </w:tc>
        <w:tc>
          <w:tcPr>
            <w:tcW w:w="1008" w:type="dxa"/>
            <w:shd w:val="clear" w:color="auto" w:fill="F9FAFB"/>
            <w:tcMar>
              <w:top w:w="70" w:type="dxa"/>
              <w:left w:w="100" w:type="dxa"/>
              <w:bottom w:w="70" w:type="dxa"/>
              <w:right w:w="100" w:type="dxa"/>
            </w:tcMar>
          </w:tcPr>
          <w:p w14:paraId="5D27F0C6">
            <w:r>
              <w:rPr>
                <w:color w:val="24292E"/>
                <w:sz w:val="16"/>
              </w:rPr>
              <w:t>Slot</w:t>
            </w:r>
          </w:p>
        </w:tc>
        <w:tc>
          <w:tcPr>
            <w:tcW w:w="864" w:type="dxa"/>
            <w:shd w:val="clear" w:color="auto" w:fill="F9FAFB"/>
            <w:tcMar>
              <w:top w:w="70" w:type="dxa"/>
              <w:left w:w="100" w:type="dxa"/>
              <w:bottom w:w="70" w:type="dxa"/>
              <w:right w:w="100" w:type="dxa"/>
            </w:tcMar>
          </w:tcPr>
          <w:p w14:paraId="22468C1A">
            <w:r>
              <w:rPr>
                <w:color w:val="24292E"/>
                <w:sz w:val="16"/>
              </w:rPr>
              <w:t>GET</w:t>
            </w:r>
          </w:p>
        </w:tc>
        <w:tc>
          <w:tcPr>
            <w:tcW w:w="3168" w:type="dxa"/>
            <w:shd w:val="clear" w:color="auto" w:fill="F9FAFB"/>
            <w:tcMar>
              <w:top w:w="70" w:type="dxa"/>
              <w:left w:w="100" w:type="dxa"/>
              <w:bottom w:w="70" w:type="dxa"/>
              <w:right w:w="100" w:type="dxa"/>
            </w:tcMar>
          </w:tcPr>
          <w:p w14:paraId="5CD6B74A">
            <w:r>
              <w:rPr>
                <w:color w:val="24292E"/>
                <w:sz w:val="16"/>
              </w:rPr>
              <w:t>/api/zones/{zoneId}/slots</w:t>
            </w:r>
          </w:p>
        </w:tc>
        <w:tc>
          <w:tcPr>
            <w:tcW w:w="1296" w:type="dxa"/>
            <w:shd w:val="clear" w:color="auto" w:fill="F9FAFB"/>
            <w:tcMar>
              <w:top w:w="70" w:type="dxa"/>
              <w:left w:w="100" w:type="dxa"/>
              <w:bottom w:w="70" w:type="dxa"/>
              <w:right w:w="100" w:type="dxa"/>
            </w:tcMar>
          </w:tcPr>
          <w:p w14:paraId="6BAD8A65">
            <w:r>
              <w:rPr>
                <w:color w:val="24292E"/>
                <w:sz w:val="16"/>
              </w:rPr>
              <w:t>Admin, Manager</w:t>
            </w:r>
          </w:p>
        </w:tc>
        <w:tc>
          <w:tcPr>
            <w:tcW w:w="2304" w:type="dxa"/>
            <w:shd w:val="clear" w:color="auto" w:fill="F9FAFB"/>
            <w:tcMar>
              <w:top w:w="70" w:type="dxa"/>
              <w:left w:w="100" w:type="dxa"/>
              <w:bottom w:w="70" w:type="dxa"/>
              <w:right w:w="100" w:type="dxa"/>
            </w:tcMar>
          </w:tcPr>
          <w:p w14:paraId="7A115D7F">
            <w:r>
              <w:rPr>
                <w:color w:val="24292E"/>
                <w:sz w:val="16"/>
              </w:rPr>
              <w:t>Danh sách vị trí đỗ trong khu vực</w:t>
            </w:r>
          </w:p>
        </w:tc>
        <w:tc>
          <w:tcPr>
            <w:tcW w:w="864" w:type="dxa"/>
            <w:shd w:val="clear" w:color="auto" w:fill="F9FAFB"/>
            <w:tcMar>
              <w:top w:w="70" w:type="dxa"/>
              <w:left w:w="100" w:type="dxa"/>
              <w:bottom w:w="70" w:type="dxa"/>
              <w:right w:w="100" w:type="dxa"/>
            </w:tcMar>
          </w:tcPr>
          <w:p w14:paraId="2E6A2B0E">
            <w:r>
              <w:rPr>
                <w:color w:val="24292E"/>
                <w:sz w:val="16"/>
              </w:rPr>
              <w:t>Verified</w:t>
            </w:r>
          </w:p>
        </w:tc>
      </w:tr>
      <w:tr w14:paraId="13318296">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370C4ACC">
            <w:r>
              <w:rPr>
                <w:color w:val="24292E"/>
                <w:sz w:val="16"/>
              </w:rPr>
              <w:t>39</w:t>
            </w:r>
          </w:p>
        </w:tc>
        <w:tc>
          <w:tcPr>
            <w:tcW w:w="1008" w:type="dxa"/>
            <w:shd w:val="clear" w:color="auto" w:fill="FFFFFF"/>
            <w:tcMar>
              <w:top w:w="70" w:type="dxa"/>
              <w:left w:w="100" w:type="dxa"/>
              <w:bottom w:w="70" w:type="dxa"/>
              <w:right w:w="100" w:type="dxa"/>
            </w:tcMar>
          </w:tcPr>
          <w:p w14:paraId="015A1AA6">
            <w:r>
              <w:rPr>
                <w:color w:val="24292E"/>
                <w:sz w:val="16"/>
              </w:rPr>
              <w:t>Slot</w:t>
            </w:r>
          </w:p>
        </w:tc>
        <w:tc>
          <w:tcPr>
            <w:tcW w:w="864" w:type="dxa"/>
            <w:shd w:val="clear" w:color="auto" w:fill="FFFFFF"/>
            <w:tcMar>
              <w:top w:w="70" w:type="dxa"/>
              <w:left w:w="100" w:type="dxa"/>
              <w:bottom w:w="70" w:type="dxa"/>
              <w:right w:w="100" w:type="dxa"/>
            </w:tcMar>
          </w:tcPr>
          <w:p w14:paraId="73F890DD">
            <w:r>
              <w:rPr>
                <w:color w:val="24292E"/>
                <w:sz w:val="16"/>
              </w:rPr>
              <w:t>GET</w:t>
            </w:r>
          </w:p>
        </w:tc>
        <w:tc>
          <w:tcPr>
            <w:tcW w:w="3168" w:type="dxa"/>
            <w:shd w:val="clear" w:color="auto" w:fill="FFFFFF"/>
            <w:tcMar>
              <w:top w:w="70" w:type="dxa"/>
              <w:left w:w="100" w:type="dxa"/>
              <w:bottom w:w="70" w:type="dxa"/>
              <w:right w:w="100" w:type="dxa"/>
            </w:tcMar>
          </w:tcPr>
          <w:p w14:paraId="6CABEF8D">
            <w:r>
              <w:rPr>
                <w:color w:val="24292E"/>
                <w:sz w:val="16"/>
              </w:rPr>
              <w:t>/api/slots/{id}</w:t>
            </w:r>
          </w:p>
        </w:tc>
        <w:tc>
          <w:tcPr>
            <w:tcW w:w="1296" w:type="dxa"/>
            <w:shd w:val="clear" w:color="auto" w:fill="FFFFFF"/>
            <w:tcMar>
              <w:top w:w="70" w:type="dxa"/>
              <w:left w:w="100" w:type="dxa"/>
              <w:bottom w:w="70" w:type="dxa"/>
              <w:right w:w="100" w:type="dxa"/>
            </w:tcMar>
          </w:tcPr>
          <w:p w14:paraId="276BBE49">
            <w:r>
              <w:rPr>
                <w:color w:val="24292E"/>
                <w:sz w:val="16"/>
              </w:rPr>
              <w:t>Admin, Manager</w:t>
            </w:r>
          </w:p>
        </w:tc>
        <w:tc>
          <w:tcPr>
            <w:tcW w:w="2304" w:type="dxa"/>
            <w:shd w:val="clear" w:color="auto" w:fill="FFFFFF"/>
            <w:tcMar>
              <w:top w:w="70" w:type="dxa"/>
              <w:left w:w="100" w:type="dxa"/>
              <w:bottom w:w="70" w:type="dxa"/>
              <w:right w:w="100" w:type="dxa"/>
            </w:tcMar>
          </w:tcPr>
          <w:p w14:paraId="02374815">
            <w:r>
              <w:rPr>
                <w:color w:val="24292E"/>
                <w:sz w:val="16"/>
              </w:rPr>
              <w:t>Xem chi tiết một vị trí đỗ</w:t>
            </w:r>
          </w:p>
        </w:tc>
        <w:tc>
          <w:tcPr>
            <w:tcW w:w="864" w:type="dxa"/>
            <w:shd w:val="clear" w:color="auto" w:fill="FFFFFF"/>
            <w:tcMar>
              <w:top w:w="70" w:type="dxa"/>
              <w:left w:w="100" w:type="dxa"/>
              <w:bottom w:w="70" w:type="dxa"/>
              <w:right w:w="100" w:type="dxa"/>
            </w:tcMar>
          </w:tcPr>
          <w:p w14:paraId="4646D1D5">
            <w:r>
              <w:rPr>
                <w:color w:val="24292E"/>
                <w:sz w:val="16"/>
              </w:rPr>
              <w:t>Verified</w:t>
            </w:r>
          </w:p>
        </w:tc>
      </w:tr>
      <w:tr w14:paraId="3EDFE808">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4889A439">
            <w:r>
              <w:rPr>
                <w:color w:val="24292E"/>
                <w:sz w:val="16"/>
              </w:rPr>
              <w:t>40</w:t>
            </w:r>
          </w:p>
        </w:tc>
        <w:tc>
          <w:tcPr>
            <w:tcW w:w="1008" w:type="dxa"/>
            <w:shd w:val="clear" w:color="auto" w:fill="F9FAFB"/>
            <w:tcMar>
              <w:top w:w="70" w:type="dxa"/>
              <w:left w:w="100" w:type="dxa"/>
              <w:bottom w:w="70" w:type="dxa"/>
              <w:right w:w="100" w:type="dxa"/>
            </w:tcMar>
          </w:tcPr>
          <w:p w14:paraId="72EB6C53">
            <w:r>
              <w:rPr>
                <w:color w:val="24292E"/>
                <w:sz w:val="16"/>
              </w:rPr>
              <w:t>Slot</w:t>
            </w:r>
          </w:p>
        </w:tc>
        <w:tc>
          <w:tcPr>
            <w:tcW w:w="864" w:type="dxa"/>
            <w:shd w:val="clear" w:color="auto" w:fill="F9FAFB"/>
            <w:tcMar>
              <w:top w:w="70" w:type="dxa"/>
              <w:left w:w="100" w:type="dxa"/>
              <w:bottom w:w="70" w:type="dxa"/>
              <w:right w:w="100" w:type="dxa"/>
            </w:tcMar>
          </w:tcPr>
          <w:p w14:paraId="400CEA4D">
            <w:r>
              <w:rPr>
                <w:color w:val="24292E"/>
                <w:sz w:val="16"/>
              </w:rPr>
              <w:t>POST</w:t>
            </w:r>
          </w:p>
        </w:tc>
        <w:tc>
          <w:tcPr>
            <w:tcW w:w="3168" w:type="dxa"/>
            <w:shd w:val="clear" w:color="auto" w:fill="F9FAFB"/>
            <w:tcMar>
              <w:top w:w="70" w:type="dxa"/>
              <w:left w:w="100" w:type="dxa"/>
              <w:bottom w:w="70" w:type="dxa"/>
              <w:right w:w="100" w:type="dxa"/>
            </w:tcMar>
          </w:tcPr>
          <w:p w14:paraId="7DFBF70B">
            <w:r>
              <w:rPr>
                <w:color w:val="24292E"/>
                <w:sz w:val="16"/>
              </w:rPr>
              <w:t>/api/slots</w:t>
            </w:r>
          </w:p>
        </w:tc>
        <w:tc>
          <w:tcPr>
            <w:tcW w:w="1296" w:type="dxa"/>
            <w:shd w:val="clear" w:color="auto" w:fill="F9FAFB"/>
            <w:tcMar>
              <w:top w:w="70" w:type="dxa"/>
              <w:left w:w="100" w:type="dxa"/>
              <w:bottom w:w="70" w:type="dxa"/>
              <w:right w:w="100" w:type="dxa"/>
            </w:tcMar>
          </w:tcPr>
          <w:p w14:paraId="599605CA">
            <w:r>
              <w:rPr>
                <w:color w:val="24292E"/>
                <w:sz w:val="16"/>
              </w:rPr>
              <w:t>Admin, Manager</w:t>
            </w:r>
          </w:p>
        </w:tc>
        <w:tc>
          <w:tcPr>
            <w:tcW w:w="2304" w:type="dxa"/>
            <w:shd w:val="clear" w:color="auto" w:fill="F9FAFB"/>
            <w:tcMar>
              <w:top w:w="70" w:type="dxa"/>
              <w:left w:w="100" w:type="dxa"/>
              <w:bottom w:w="70" w:type="dxa"/>
              <w:right w:w="100" w:type="dxa"/>
            </w:tcMar>
          </w:tcPr>
          <w:p w14:paraId="7A7DB35B">
            <w:r>
              <w:rPr>
                <w:color w:val="24292E"/>
                <w:sz w:val="16"/>
              </w:rPr>
              <w:t>Tạo vị trí đỗ (zoneId trong body)</w:t>
            </w:r>
          </w:p>
        </w:tc>
        <w:tc>
          <w:tcPr>
            <w:tcW w:w="864" w:type="dxa"/>
            <w:shd w:val="clear" w:color="auto" w:fill="F9FAFB"/>
            <w:tcMar>
              <w:top w:w="70" w:type="dxa"/>
              <w:left w:w="100" w:type="dxa"/>
              <w:bottom w:w="70" w:type="dxa"/>
              <w:right w:w="100" w:type="dxa"/>
            </w:tcMar>
          </w:tcPr>
          <w:p w14:paraId="0FACC3F1">
            <w:r>
              <w:rPr>
                <w:color w:val="24292E"/>
                <w:sz w:val="16"/>
              </w:rPr>
              <w:t>Verified</w:t>
            </w:r>
          </w:p>
        </w:tc>
      </w:tr>
      <w:tr w14:paraId="5EF30010">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0CAFFBAB">
            <w:r>
              <w:rPr>
                <w:color w:val="24292E"/>
                <w:sz w:val="16"/>
              </w:rPr>
              <w:t>41</w:t>
            </w:r>
          </w:p>
        </w:tc>
        <w:tc>
          <w:tcPr>
            <w:tcW w:w="1008" w:type="dxa"/>
            <w:shd w:val="clear" w:color="auto" w:fill="FFFFFF"/>
            <w:tcMar>
              <w:top w:w="70" w:type="dxa"/>
              <w:left w:w="100" w:type="dxa"/>
              <w:bottom w:w="70" w:type="dxa"/>
              <w:right w:w="100" w:type="dxa"/>
            </w:tcMar>
          </w:tcPr>
          <w:p w14:paraId="45B6B0E4">
            <w:r>
              <w:rPr>
                <w:color w:val="24292E"/>
                <w:sz w:val="16"/>
              </w:rPr>
              <w:t>Slot</w:t>
            </w:r>
          </w:p>
        </w:tc>
        <w:tc>
          <w:tcPr>
            <w:tcW w:w="864" w:type="dxa"/>
            <w:shd w:val="clear" w:color="auto" w:fill="FFFFFF"/>
            <w:tcMar>
              <w:top w:w="70" w:type="dxa"/>
              <w:left w:w="100" w:type="dxa"/>
              <w:bottom w:w="70" w:type="dxa"/>
              <w:right w:w="100" w:type="dxa"/>
            </w:tcMar>
          </w:tcPr>
          <w:p w14:paraId="605178B7">
            <w:r>
              <w:rPr>
                <w:color w:val="24292E"/>
                <w:sz w:val="16"/>
              </w:rPr>
              <w:t>POST</w:t>
            </w:r>
          </w:p>
        </w:tc>
        <w:tc>
          <w:tcPr>
            <w:tcW w:w="3168" w:type="dxa"/>
            <w:shd w:val="clear" w:color="auto" w:fill="FFFFFF"/>
            <w:tcMar>
              <w:top w:w="70" w:type="dxa"/>
              <w:left w:w="100" w:type="dxa"/>
              <w:bottom w:w="70" w:type="dxa"/>
              <w:right w:w="100" w:type="dxa"/>
            </w:tcMar>
          </w:tcPr>
          <w:p w14:paraId="0C2B16A4">
            <w:r>
              <w:rPr>
                <w:color w:val="24292E"/>
                <w:sz w:val="16"/>
              </w:rPr>
              <w:t>/api/zones/{zoneId}/slots</w:t>
            </w:r>
          </w:p>
        </w:tc>
        <w:tc>
          <w:tcPr>
            <w:tcW w:w="1296" w:type="dxa"/>
            <w:shd w:val="clear" w:color="auto" w:fill="FFFFFF"/>
            <w:tcMar>
              <w:top w:w="70" w:type="dxa"/>
              <w:left w:w="100" w:type="dxa"/>
              <w:bottom w:w="70" w:type="dxa"/>
              <w:right w:w="100" w:type="dxa"/>
            </w:tcMar>
          </w:tcPr>
          <w:p w14:paraId="453AF001">
            <w:r>
              <w:rPr>
                <w:color w:val="24292E"/>
                <w:sz w:val="16"/>
              </w:rPr>
              <w:t>Admin, Manager</w:t>
            </w:r>
          </w:p>
        </w:tc>
        <w:tc>
          <w:tcPr>
            <w:tcW w:w="2304" w:type="dxa"/>
            <w:shd w:val="clear" w:color="auto" w:fill="FFFFFF"/>
            <w:tcMar>
              <w:top w:w="70" w:type="dxa"/>
              <w:left w:w="100" w:type="dxa"/>
              <w:bottom w:w="70" w:type="dxa"/>
              <w:right w:w="100" w:type="dxa"/>
            </w:tcMar>
          </w:tcPr>
          <w:p w14:paraId="75F1F12F">
            <w:r>
              <w:rPr>
                <w:color w:val="24292E"/>
                <w:sz w:val="16"/>
              </w:rPr>
              <w:t>Tạo vị trí đỗ theo URL</w:t>
            </w:r>
          </w:p>
        </w:tc>
        <w:tc>
          <w:tcPr>
            <w:tcW w:w="864" w:type="dxa"/>
            <w:shd w:val="clear" w:color="auto" w:fill="FFFFFF"/>
            <w:tcMar>
              <w:top w:w="70" w:type="dxa"/>
              <w:left w:w="100" w:type="dxa"/>
              <w:bottom w:w="70" w:type="dxa"/>
              <w:right w:w="100" w:type="dxa"/>
            </w:tcMar>
          </w:tcPr>
          <w:p w14:paraId="32ABFEC6">
            <w:r>
              <w:rPr>
                <w:color w:val="24292E"/>
                <w:sz w:val="16"/>
              </w:rPr>
              <w:t>Verified</w:t>
            </w:r>
          </w:p>
        </w:tc>
      </w:tr>
      <w:tr w14:paraId="048B5DDC">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31B16DF">
            <w:r>
              <w:rPr>
                <w:color w:val="24292E"/>
                <w:sz w:val="16"/>
              </w:rPr>
              <w:t>42</w:t>
            </w:r>
          </w:p>
        </w:tc>
        <w:tc>
          <w:tcPr>
            <w:tcW w:w="1008" w:type="dxa"/>
            <w:shd w:val="clear" w:color="auto" w:fill="F9FAFB"/>
            <w:tcMar>
              <w:top w:w="70" w:type="dxa"/>
              <w:left w:w="100" w:type="dxa"/>
              <w:bottom w:w="70" w:type="dxa"/>
              <w:right w:w="100" w:type="dxa"/>
            </w:tcMar>
          </w:tcPr>
          <w:p w14:paraId="4D8365E3">
            <w:r>
              <w:rPr>
                <w:color w:val="24292E"/>
                <w:sz w:val="16"/>
              </w:rPr>
              <w:t>Slot</w:t>
            </w:r>
          </w:p>
        </w:tc>
        <w:tc>
          <w:tcPr>
            <w:tcW w:w="864" w:type="dxa"/>
            <w:shd w:val="clear" w:color="auto" w:fill="F9FAFB"/>
            <w:tcMar>
              <w:top w:w="70" w:type="dxa"/>
              <w:left w:w="100" w:type="dxa"/>
              <w:bottom w:w="70" w:type="dxa"/>
              <w:right w:w="100" w:type="dxa"/>
            </w:tcMar>
          </w:tcPr>
          <w:p w14:paraId="0A0DAC72">
            <w:r>
              <w:rPr>
                <w:color w:val="24292E"/>
                <w:sz w:val="16"/>
              </w:rPr>
              <w:t>PUT</w:t>
            </w:r>
          </w:p>
        </w:tc>
        <w:tc>
          <w:tcPr>
            <w:tcW w:w="3168" w:type="dxa"/>
            <w:shd w:val="clear" w:color="auto" w:fill="F9FAFB"/>
            <w:tcMar>
              <w:top w:w="70" w:type="dxa"/>
              <w:left w:w="100" w:type="dxa"/>
              <w:bottom w:w="70" w:type="dxa"/>
              <w:right w:w="100" w:type="dxa"/>
            </w:tcMar>
          </w:tcPr>
          <w:p w14:paraId="5773FD11">
            <w:r>
              <w:rPr>
                <w:color w:val="24292E"/>
                <w:sz w:val="16"/>
              </w:rPr>
              <w:t>/api/slots/{id}</w:t>
            </w:r>
          </w:p>
        </w:tc>
        <w:tc>
          <w:tcPr>
            <w:tcW w:w="1296" w:type="dxa"/>
            <w:shd w:val="clear" w:color="auto" w:fill="F9FAFB"/>
            <w:tcMar>
              <w:top w:w="70" w:type="dxa"/>
              <w:left w:w="100" w:type="dxa"/>
              <w:bottom w:w="70" w:type="dxa"/>
              <w:right w:w="100" w:type="dxa"/>
            </w:tcMar>
          </w:tcPr>
          <w:p w14:paraId="0B9E9FBD">
            <w:r>
              <w:rPr>
                <w:color w:val="24292E"/>
                <w:sz w:val="16"/>
              </w:rPr>
              <w:t>Admin, Manager</w:t>
            </w:r>
          </w:p>
        </w:tc>
        <w:tc>
          <w:tcPr>
            <w:tcW w:w="2304" w:type="dxa"/>
            <w:shd w:val="clear" w:color="auto" w:fill="F9FAFB"/>
            <w:tcMar>
              <w:top w:w="70" w:type="dxa"/>
              <w:left w:w="100" w:type="dxa"/>
              <w:bottom w:w="70" w:type="dxa"/>
              <w:right w:w="100" w:type="dxa"/>
            </w:tcMar>
          </w:tcPr>
          <w:p w14:paraId="1C74D42C">
            <w:r>
              <w:rPr>
                <w:color w:val="24292E"/>
                <w:sz w:val="16"/>
              </w:rPr>
              <w:t>Cập nhật thông tin vị trí đỗ</w:t>
            </w:r>
          </w:p>
        </w:tc>
        <w:tc>
          <w:tcPr>
            <w:tcW w:w="864" w:type="dxa"/>
            <w:shd w:val="clear" w:color="auto" w:fill="F9FAFB"/>
            <w:tcMar>
              <w:top w:w="70" w:type="dxa"/>
              <w:left w:w="100" w:type="dxa"/>
              <w:bottom w:w="70" w:type="dxa"/>
              <w:right w:w="100" w:type="dxa"/>
            </w:tcMar>
          </w:tcPr>
          <w:p w14:paraId="4DFE9CAA">
            <w:r>
              <w:rPr>
                <w:color w:val="24292E"/>
                <w:sz w:val="16"/>
              </w:rPr>
              <w:t>Verified</w:t>
            </w:r>
          </w:p>
        </w:tc>
      </w:tr>
      <w:tr w14:paraId="778AE33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2EBB69D1">
            <w:r>
              <w:rPr>
                <w:color w:val="24292E"/>
                <w:sz w:val="16"/>
              </w:rPr>
              <w:t>43</w:t>
            </w:r>
          </w:p>
        </w:tc>
        <w:tc>
          <w:tcPr>
            <w:tcW w:w="1008" w:type="dxa"/>
            <w:shd w:val="clear" w:color="auto" w:fill="FFFFFF"/>
            <w:tcMar>
              <w:top w:w="70" w:type="dxa"/>
              <w:left w:w="100" w:type="dxa"/>
              <w:bottom w:w="70" w:type="dxa"/>
              <w:right w:w="100" w:type="dxa"/>
            </w:tcMar>
          </w:tcPr>
          <w:p w14:paraId="13C882E6">
            <w:r>
              <w:rPr>
                <w:color w:val="24292E"/>
                <w:sz w:val="16"/>
              </w:rPr>
              <w:t>Slot</w:t>
            </w:r>
          </w:p>
        </w:tc>
        <w:tc>
          <w:tcPr>
            <w:tcW w:w="864" w:type="dxa"/>
            <w:shd w:val="clear" w:color="auto" w:fill="FFFFFF"/>
            <w:tcMar>
              <w:top w:w="70" w:type="dxa"/>
              <w:left w:w="100" w:type="dxa"/>
              <w:bottom w:w="70" w:type="dxa"/>
              <w:right w:w="100" w:type="dxa"/>
            </w:tcMar>
          </w:tcPr>
          <w:p w14:paraId="49D2D9C4">
            <w:r>
              <w:rPr>
                <w:color w:val="24292E"/>
                <w:sz w:val="16"/>
              </w:rPr>
              <w:t>PATCH</w:t>
            </w:r>
          </w:p>
        </w:tc>
        <w:tc>
          <w:tcPr>
            <w:tcW w:w="3168" w:type="dxa"/>
            <w:shd w:val="clear" w:color="auto" w:fill="FFFFFF"/>
            <w:tcMar>
              <w:top w:w="70" w:type="dxa"/>
              <w:left w:w="100" w:type="dxa"/>
              <w:bottom w:w="70" w:type="dxa"/>
              <w:right w:w="100" w:type="dxa"/>
            </w:tcMar>
          </w:tcPr>
          <w:p w14:paraId="444B251B">
            <w:r>
              <w:rPr>
                <w:color w:val="24292E"/>
                <w:sz w:val="16"/>
              </w:rPr>
              <w:t>/api/slots/{id}/status</w:t>
            </w:r>
          </w:p>
        </w:tc>
        <w:tc>
          <w:tcPr>
            <w:tcW w:w="1296" w:type="dxa"/>
            <w:shd w:val="clear" w:color="auto" w:fill="FFFFFF"/>
            <w:tcMar>
              <w:top w:w="70" w:type="dxa"/>
              <w:left w:w="100" w:type="dxa"/>
              <w:bottom w:w="70" w:type="dxa"/>
              <w:right w:w="100" w:type="dxa"/>
            </w:tcMar>
          </w:tcPr>
          <w:p w14:paraId="44FF02DE">
            <w:r>
              <w:rPr>
                <w:color w:val="24292E"/>
                <w:sz w:val="16"/>
              </w:rPr>
              <w:t>Admin, Manager</w:t>
            </w:r>
          </w:p>
        </w:tc>
        <w:tc>
          <w:tcPr>
            <w:tcW w:w="2304" w:type="dxa"/>
            <w:shd w:val="clear" w:color="auto" w:fill="FFFFFF"/>
            <w:tcMar>
              <w:top w:w="70" w:type="dxa"/>
              <w:left w:w="100" w:type="dxa"/>
              <w:bottom w:w="70" w:type="dxa"/>
              <w:right w:w="100" w:type="dxa"/>
            </w:tcMar>
          </w:tcPr>
          <w:p w14:paraId="025ED0C0">
            <w:r>
              <w:rPr>
                <w:color w:val="24292E"/>
                <w:sz w:val="16"/>
              </w:rPr>
              <w:t>Chuyển trạng thái vị trí đỗ (bảo vệ phiên)</w:t>
            </w:r>
          </w:p>
        </w:tc>
        <w:tc>
          <w:tcPr>
            <w:tcW w:w="864" w:type="dxa"/>
            <w:shd w:val="clear" w:color="auto" w:fill="FFFFFF"/>
            <w:tcMar>
              <w:top w:w="70" w:type="dxa"/>
              <w:left w:w="100" w:type="dxa"/>
              <w:bottom w:w="70" w:type="dxa"/>
              <w:right w:w="100" w:type="dxa"/>
            </w:tcMar>
          </w:tcPr>
          <w:p w14:paraId="740A658F">
            <w:r>
              <w:rPr>
                <w:color w:val="24292E"/>
                <w:sz w:val="16"/>
              </w:rPr>
              <w:t>Verified</w:t>
            </w:r>
          </w:p>
        </w:tc>
      </w:tr>
      <w:tr w14:paraId="656FD63D">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4B5BB44A">
            <w:r>
              <w:rPr>
                <w:color w:val="24292E"/>
                <w:sz w:val="16"/>
              </w:rPr>
              <w:t>44</w:t>
            </w:r>
          </w:p>
        </w:tc>
        <w:tc>
          <w:tcPr>
            <w:tcW w:w="1008" w:type="dxa"/>
            <w:shd w:val="clear" w:color="auto" w:fill="F9FAFB"/>
            <w:tcMar>
              <w:top w:w="70" w:type="dxa"/>
              <w:left w:w="100" w:type="dxa"/>
              <w:bottom w:w="70" w:type="dxa"/>
              <w:right w:w="100" w:type="dxa"/>
            </w:tcMar>
          </w:tcPr>
          <w:p w14:paraId="4ADB3ECA">
            <w:r>
              <w:rPr>
                <w:color w:val="24292E"/>
                <w:sz w:val="16"/>
              </w:rPr>
              <w:t>Slot</w:t>
            </w:r>
          </w:p>
        </w:tc>
        <w:tc>
          <w:tcPr>
            <w:tcW w:w="864" w:type="dxa"/>
            <w:shd w:val="clear" w:color="auto" w:fill="F9FAFB"/>
            <w:tcMar>
              <w:top w:w="70" w:type="dxa"/>
              <w:left w:w="100" w:type="dxa"/>
              <w:bottom w:w="70" w:type="dxa"/>
              <w:right w:w="100" w:type="dxa"/>
            </w:tcMar>
          </w:tcPr>
          <w:p w14:paraId="22651163">
            <w:r>
              <w:rPr>
                <w:color w:val="24292E"/>
                <w:sz w:val="16"/>
              </w:rPr>
              <w:t>DELETE</w:t>
            </w:r>
          </w:p>
        </w:tc>
        <w:tc>
          <w:tcPr>
            <w:tcW w:w="3168" w:type="dxa"/>
            <w:shd w:val="clear" w:color="auto" w:fill="F9FAFB"/>
            <w:tcMar>
              <w:top w:w="70" w:type="dxa"/>
              <w:left w:w="100" w:type="dxa"/>
              <w:bottom w:w="70" w:type="dxa"/>
              <w:right w:w="100" w:type="dxa"/>
            </w:tcMar>
          </w:tcPr>
          <w:p w14:paraId="67E619AB">
            <w:r>
              <w:rPr>
                <w:color w:val="24292E"/>
                <w:sz w:val="16"/>
              </w:rPr>
              <w:t>/api/slots/{id}</w:t>
            </w:r>
          </w:p>
        </w:tc>
        <w:tc>
          <w:tcPr>
            <w:tcW w:w="1296" w:type="dxa"/>
            <w:shd w:val="clear" w:color="auto" w:fill="F9FAFB"/>
            <w:tcMar>
              <w:top w:w="70" w:type="dxa"/>
              <w:left w:w="100" w:type="dxa"/>
              <w:bottom w:w="70" w:type="dxa"/>
              <w:right w:w="100" w:type="dxa"/>
            </w:tcMar>
          </w:tcPr>
          <w:p w14:paraId="03F99848">
            <w:r>
              <w:rPr>
                <w:color w:val="24292E"/>
                <w:sz w:val="16"/>
              </w:rPr>
              <w:t>Admin, Manager</w:t>
            </w:r>
          </w:p>
        </w:tc>
        <w:tc>
          <w:tcPr>
            <w:tcW w:w="2304" w:type="dxa"/>
            <w:shd w:val="clear" w:color="auto" w:fill="F9FAFB"/>
            <w:tcMar>
              <w:top w:w="70" w:type="dxa"/>
              <w:left w:w="100" w:type="dxa"/>
              <w:bottom w:w="70" w:type="dxa"/>
              <w:right w:w="100" w:type="dxa"/>
            </w:tcMar>
          </w:tcPr>
          <w:p w14:paraId="73A720D7">
            <w:r>
              <w:rPr>
                <w:color w:val="24292E"/>
                <w:sz w:val="16"/>
              </w:rPr>
              <w:t>Xóa vị trí đỗ (chặn khi Occupied/Reserved)</w:t>
            </w:r>
          </w:p>
        </w:tc>
        <w:tc>
          <w:tcPr>
            <w:tcW w:w="864" w:type="dxa"/>
            <w:shd w:val="clear" w:color="auto" w:fill="F9FAFB"/>
            <w:tcMar>
              <w:top w:w="70" w:type="dxa"/>
              <w:left w:w="100" w:type="dxa"/>
              <w:bottom w:w="70" w:type="dxa"/>
              <w:right w:w="100" w:type="dxa"/>
            </w:tcMar>
          </w:tcPr>
          <w:p w14:paraId="7974426B">
            <w:r>
              <w:rPr>
                <w:color w:val="24292E"/>
                <w:sz w:val="16"/>
              </w:rPr>
              <w:t>Verified</w:t>
            </w:r>
          </w:p>
        </w:tc>
      </w:tr>
      <w:tr w14:paraId="5664E30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1BB893F">
            <w:r>
              <w:rPr>
                <w:color w:val="24292E"/>
                <w:sz w:val="16"/>
              </w:rPr>
              <w:t>45</w:t>
            </w:r>
          </w:p>
        </w:tc>
        <w:tc>
          <w:tcPr>
            <w:tcW w:w="1008" w:type="dxa"/>
            <w:shd w:val="clear" w:color="auto" w:fill="FFFFFF"/>
            <w:tcMar>
              <w:top w:w="70" w:type="dxa"/>
              <w:left w:w="100" w:type="dxa"/>
              <w:bottom w:w="70" w:type="dxa"/>
              <w:right w:w="100" w:type="dxa"/>
            </w:tcMar>
          </w:tcPr>
          <w:p w14:paraId="3D19D37C">
            <w:r>
              <w:rPr>
                <w:color w:val="24292E"/>
                <w:sz w:val="16"/>
              </w:rPr>
              <w:t>Auth</w:t>
            </w:r>
          </w:p>
        </w:tc>
        <w:tc>
          <w:tcPr>
            <w:tcW w:w="864" w:type="dxa"/>
            <w:shd w:val="clear" w:color="auto" w:fill="FFFFFF"/>
            <w:tcMar>
              <w:top w:w="70" w:type="dxa"/>
              <w:left w:w="100" w:type="dxa"/>
              <w:bottom w:w="70" w:type="dxa"/>
              <w:right w:w="100" w:type="dxa"/>
            </w:tcMar>
          </w:tcPr>
          <w:p w14:paraId="43A32BC9">
            <w:r>
              <w:rPr>
                <w:color w:val="24292E"/>
                <w:sz w:val="16"/>
              </w:rPr>
              <w:t>POST</w:t>
            </w:r>
          </w:p>
        </w:tc>
        <w:tc>
          <w:tcPr>
            <w:tcW w:w="3168" w:type="dxa"/>
            <w:shd w:val="clear" w:color="auto" w:fill="FFFFFF"/>
            <w:tcMar>
              <w:top w:w="70" w:type="dxa"/>
              <w:left w:w="100" w:type="dxa"/>
              <w:bottom w:w="70" w:type="dxa"/>
              <w:right w:w="100" w:type="dxa"/>
            </w:tcMar>
          </w:tcPr>
          <w:p w14:paraId="058055B0">
            <w:r>
              <w:rPr>
                <w:color w:val="24292E"/>
                <w:sz w:val="16"/>
              </w:rPr>
              <w:t>/api/users/login-otp/verify</w:t>
            </w:r>
          </w:p>
        </w:tc>
        <w:tc>
          <w:tcPr>
            <w:tcW w:w="1296" w:type="dxa"/>
            <w:shd w:val="clear" w:color="auto" w:fill="FFFFFF"/>
            <w:tcMar>
              <w:top w:w="70" w:type="dxa"/>
              <w:left w:w="100" w:type="dxa"/>
              <w:bottom w:w="70" w:type="dxa"/>
              <w:right w:w="100" w:type="dxa"/>
            </w:tcMar>
          </w:tcPr>
          <w:p w14:paraId="1E541ED4">
            <w:r>
              <w:rPr>
                <w:color w:val="24292E"/>
                <w:sz w:val="16"/>
              </w:rPr>
              <w:t>Public</w:t>
            </w:r>
          </w:p>
        </w:tc>
        <w:tc>
          <w:tcPr>
            <w:tcW w:w="2304" w:type="dxa"/>
            <w:shd w:val="clear" w:color="auto" w:fill="FFFFFF"/>
            <w:tcMar>
              <w:top w:w="70" w:type="dxa"/>
              <w:left w:w="100" w:type="dxa"/>
              <w:bottom w:w="70" w:type="dxa"/>
              <w:right w:w="100" w:type="dxa"/>
            </w:tcMar>
          </w:tcPr>
          <w:p w14:paraId="6F74D7AE">
            <w:r>
              <w:rPr>
                <w:color w:val="24292E"/>
                <w:sz w:val="16"/>
              </w:rPr>
              <w:t>Alias xác thực OTP login</w:t>
            </w:r>
          </w:p>
        </w:tc>
        <w:tc>
          <w:tcPr>
            <w:tcW w:w="864" w:type="dxa"/>
            <w:shd w:val="clear" w:color="auto" w:fill="FFFFFF"/>
            <w:tcMar>
              <w:top w:w="70" w:type="dxa"/>
              <w:left w:w="100" w:type="dxa"/>
              <w:bottom w:w="70" w:type="dxa"/>
              <w:right w:w="100" w:type="dxa"/>
            </w:tcMar>
          </w:tcPr>
          <w:p w14:paraId="3D1D1235">
            <w:r>
              <w:rPr>
                <w:color w:val="24292E"/>
                <w:sz w:val="16"/>
              </w:rPr>
              <w:t>Verified</w:t>
            </w:r>
          </w:p>
        </w:tc>
      </w:tr>
      <w:tr w14:paraId="5BA5BF17">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9FAFB"/>
            <w:tcMar>
              <w:top w:w="70" w:type="dxa"/>
              <w:left w:w="100" w:type="dxa"/>
              <w:bottom w:w="70" w:type="dxa"/>
              <w:right w:w="100" w:type="dxa"/>
            </w:tcMar>
          </w:tcPr>
          <w:p w14:paraId="6DE0FF7F">
            <w:r>
              <w:rPr>
                <w:color w:val="24292E"/>
                <w:sz w:val="16"/>
              </w:rPr>
              <w:t>46</w:t>
            </w:r>
          </w:p>
        </w:tc>
        <w:tc>
          <w:tcPr>
            <w:tcW w:w="1008" w:type="dxa"/>
            <w:shd w:val="clear" w:color="auto" w:fill="F9FAFB"/>
            <w:tcMar>
              <w:top w:w="70" w:type="dxa"/>
              <w:left w:w="100" w:type="dxa"/>
              <w:bottom w:w="70" w:type="dxa"/>
              <w:right w:w="100" w:type="dxa"/>
            </w:tcMar>
          </w:tcPr>
          <w:p w14:paraId="7AAF78E3">
            <w:r>
              <w:rPr>
                <w:color w:val="24292E"/>
                <w:sz w:val="16"/>
              </w:rPr>
              <w:t>Auth</w:t>
            </w:r>
          </w:p>
        </w:tc>
        <w:tc>
          <w:tcPr>
            <w:tcW w:w="864" w:type="dxa"/>
            <w:shd w:val="clear" w:color="auto" w:fill="F9FAFB"/>
            <w:tcMar>
              <w:top w:w="70" w:type="dxa"/>
              <w:left w:w="100" w:type="dxa"/>
              <w:bottom w:w="70" w:type="dxa"/>
              <w:right w:w="100" w:type="dxa"/>
            </w:tcMar>
          </w:tcPr>
          <w:p w14:paraId="6929C3EF">
            <w:r>
              <w:rPr>
                <w:color w:val="24292E"/>
                <w:sz w:val="16"/>
              </w:rPr>
              <w:t>POST</w:t>
            </w:r>
          </w:p>
        </w:tc>
        <w:tc>
          <w:tcPr>
            <w:tcW w:w="3168" w:type="dxa"/>
            <w:shd w:val="clear" w:color="auto" w:fill="F9FAFB"/>
            <w:tcMar>
              <w:top w:w="70" w:type="dxa"/>
              <w:left w:w="100" w:type="dxa"/>
              <w:bottom w:w="70" w:type="dxa"/>
              <w:right w:w="100" w:type="dxa"/>
            </w:tcMar>
          </w:tcPr>
          <w:p w14:paraId="7E0801B0">
            <w:r>
              <w:rPr>
                <w:color w:val="24292E"/>
                <w:sz w:val="16"/>
              </w:rPr>
              <w:t>/api/users/login-otp/request</w:t>
            </w:r>
          </w:p>
        </w:tc>
        <w:tc>
          <w:tcPr>
            <w:tcW w:w="1296" w:type="dxa"/>
            <w:shd w:val="clear" w:color="auto" w:fill="F9FAFB"/>
            <w:tcMar>
              <w:top w:w="70" w:type="dxa"/>
              <w:left w:w="100" w:type="dxa"/>
              <w:bottom w:w="70" w:type="dxa"/>
              <w:right w:w="100" w:type="dxa"/>
            </w:tcMar>
          </w:tcPr>
          <w:p w14:paraId="0AA98028">
            <w:r>
              <w:rPr>
                <w:color w:val="24292E"/>
                <w:sz w:val="16"/>
              </w:rPr>
              <w:t>Public</w:t>
            </w:r>
          </w:p>
        </w:tc>
        <w:tc>
          <w:tcPr>
            <w:tcW w:w="2304" w:type="dxa"/>
            <w:shd w:val="clear" w:color="auto" w:fill="F9FAFB"/>
            <w:tcMar>
              <w:top w:w="70" w:type="dxa"/>
              <w:left w:w="100" w:type="dxa"/>
              <w:bottom w:w="70" w:type="dxa"/>
              <w:right w:w="100" w:type="dxa"/>
            </w:tcMar>
          </w:tcPr>
          <w:p w14:paraId="4BE86F9B">
            <w:r>
              <w:rPr>
                <w:color w:val="24292E"/>
                <w:sz w:val="16"/>
              </w:rPr>
              <w:t>Alias yêu cầu gửi lại OTP login</w:t>
            </w:r>
          </w:p>
        </w:tc>
        <w:tc>
          <w:tcPr>
            <w:tcW w:w="864" w:type="dxa"/>
            <w:shd w:val="clear" w:color="auto" w:fill="F9FAFB"/>
            <w:tcMar>
              <w:top w:w="70" w:type="dxa"/>
              <w:left w:w="100" w:type="dxa"/>
              <w:bottom w:w="70" w:type="dxa"/>
              <w:right w:w="100" w:type="dxa"/>
            </w:tcMar>
          </w:tcPr>
          <w:p w14:paraId="13D4EEEF">
            <w:r>
              <w:rPr>
                <w:color w:val="24292E"/>
                <w:sz w:val="16"/>
              </w:rPr>
              <w:t>Verified</w:t>
            </w:r>
          </w:p>
        </w:tc>
      </w:tr>
      <w:tr w14:paraId="57137809">
        <w:tblPrEx>
          <w:tblBorders>
            <w:top w:val="single" w:color="D0D7DE" w:sz="4" w:space="0"/>
            <w:left w:val="none" w:color="auto" w:sz="0" w:space="0"/>
            <w:bottom w:val="single" w:color="D0D7DE" w:sz="4" w:space="0"/>
            <w:right w:val="none" w:color="auto" w:sz="0" w:space="0"/>
            <w:insideH w:val="single" w:color="D0D7DE"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70" w:type="dxa"/>
              <w:left w:w="100" w:type="dxa"/>
              <w:bottom w:w="70" w:type="dxa"/>
              <w:right w:w="100" w:type="dxa"/>
            </w:tcMar>
          </w:tcPr>
          <w:p w14:paraId="7C8B0A91">
            <w:r>
              <w:rPr>
                <w:color w:val="24292E"/>
                <w:sz w:val="16"/>
              </w:rPr>
              <w:t>47</w:t>
            </w:r>
          </w:p>
        </w:tc>
        <w:tc>
          <w:tcPr>
            <w:tcW w:w="1008" w:type="dxa"/>
            <w:shd w:val="clear" w:color="auto" w:fill="FFFFFF"/>
            <w:tcMar>
              <w:top w:w="70" w:type="dxa"/>
              <w:left w:w="100" w:type="dxa"/>
              <w:bottom w:w="70" w:type="dxa"/>
              <w:right w:w="100" w:type="dxa"/>
            </w:tcMar>
          </w:tcPr>
          <w:p w14:paraId="4E8AD437">
            <w:r>
              <w:rPr>
                <w:color w:val="24292E"/>
                <w:sz w:val="16"/>
              </w:rPr>
              <w:t>Admin</w:t>
            </w:r>
          </w:p>
        </w:tc>
        <w:tc>
          <w:tcPr>
            <w:tcW w:w="864" w:type="dxa"/>
            <w:shd w:val="clear" w:color="auto" w:fill="FFFFFF"/>
            <w:tcMar>
              <w:top w:w="70" w:type="dxa"/>
              <w:left w:w="100" w:type="dxa"/>
              <w:bottom w:w="70" w:type="dxa"/>
              <w:right w:w="100" w:type="dxa"/>
            </w:tcMar>
          </w:tcPr>
          <w:p w14:paraId="18C656D3">
            <w:r>
              <w:rPr>
                <w:color w:val="24292E"/>
                <w:sz w:val="16"/>
              </w:rPr>
              <w:t>PATCH</w:t>
            </w:r>
          </w:p>
        </w:tc>
        <w:tc>
          <w:tcPr>
            <w:tcW w:w="3168" w:type="dxa"/>
            <w:shd w:val="clear" w:color="auto" w:fill="FFFFFF"/>
            <w:tcMar>
              <w:top w:w="70" w:type="dxa"/>
              <w:left w:w="100" w:type="dxa"/>
              <w:bottom w:w="70" w:type="dxa"/>
              <w:right w:w="100" w:type="dxa"/>
            </w:tcMar>
          </w:tcPr>
          <w:p w14:paraId="6418CB61">
            <w:r>
              <w:rPr>
                <w:color w:val="24292E"/>
                <w:sz w:val="16"/>
              </w:rPr>
              <w:t>/api/admin/users/{id}/status</w:t>
            </w:r>
          </w:p>
        </w:tc>
        <w:tc>
          <w:tcPr>
            <w:tcW w:w="1296" w:type="dxa"/>
            <w:shd w:val="clear" w:color="auto" w:fill="FFFFFF"/>
            <w:tcMar>
              <w:top w:w="70" w:type="dxa"/>
              <w:left w:w="100" w:type="dxa"/>
              <w:bottom w:w="70" w:type="dxa"/>
              <w:right w:w="100" w:type="dxa"/>
            </w:tcMar>
          </w:tcPr>
          <w:p w14:paraId="2C131C50">
            <w:r>
              <w:rPr>
                <w:color w:val="24292E"/>
                <w:sz w:val="16"/>
              </w:rPr>
              <w:t>Admin</w:t>
            </w:r>
          </w:p>
        </w:tc>
        <w:tc>
          <w:tcPr>
            <w:tcW w:w="2304" w:type="dxa"/>
            <w:shd w:val="clear" w:color="auto" w:fill="FFFFFF"/>
            <w:tcMar>
              <w:top w:w="70" w:type="dxa"/>
              <w:left w:w="100" w:type="dxa"/>
              <w:bottom w:w="70" w:type="dxa"/>
              <w:right w:w="100" w:type="dxa"/>
            </w:tcMar>
          </w:tcPr>
          <w:p w14:paraId="560A9D9E">
            <w:r>
              <w:rPr>
                <w:color w:val="24292E"/>
                <w:sz w:val="16"/>
              </w:rPr>
              <w:t>Alias cập nhật trạng thái người dùng</w:t>
            </w:r>
          </w:p>
        </w:tc>
        <w:tc>
          <w:tcPr>
            <w:tcW w:w="864" w:type="dxa"/>
            <w:shd w:val="clear" w:color="auto" w:fill="FFFFFF"/>
            <w:tcMar>
              <w:top w:w="70" w:type="dxa"/>
              <w:left w:w="100" w:type="dxa"/>
              <w:bottom w:w="70" w:type="dxa"/>
              <w:right w:w="100" w:type="dxa"/>
            </w:tcMar>
          </w:tcPr>
          <w:p w14:paraId="7106CA87">
            <w:r>
              <w:rPr>
                <w:color w:val="24292E"/>
                <w:sz w:val="16"/>
              </w:rPr>
              <w:t>Verified</w:t>
            </w:r>
          </w:p>
        </w:tc>
      </w:tr>
    </w:tbl>
    <w:p w14:paraId="51F56402">
      <w:pPr>
        <w:spacing w:after="60"/>
      </w:pP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EE07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16967</Words>
  <Characters>82599</Characters>
  <Lines>0</Lines>
  <Paragraphs>0</Paragraphs>
  <TotalTime>50</TotalTime>
  <ScaleCrop>false</ScaleCrop>
  <LinksUpToDate>false</LinksUpToDate>
  <CharactersWithSpaces>100311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Mèo Siêu</cp:lastModifiedBy>
  <dcterms:modified xsi:type="dcterms:W3CDTF">2026-10-16T07:11:41Z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eyJoZGlkIjoiNmFiYzY5Mzg2ZDQ5ODlhZDRjYzMzMGQzZjVlZDk1YjAiLCJ1c2VySWQiOiIxMzc0Mzk4MTgyMDU3In0=</vt:lpwstr>
  </property>
  <property fmtid="{D5CDD505-2E9C-101B-9397-08002B2CF9AE}" pid="3" name="KSOProductBuildVer">
    <vt:lpwstr>1033-12.1.0.29162</vt:lpwstr>
  </property>
  <property fmtid="{D5CDD505-2E9C-101B-9397-08002B2CF9AE}" pid="4" name="ICV">
    <vt:lpwstr>86D84915A0CE4C6AA5F5E61DAB97C659_12</vt:lpwstr>
  </property>
</Properties>
</file>